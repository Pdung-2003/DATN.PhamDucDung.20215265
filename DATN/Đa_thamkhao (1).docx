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CC304">
      <w:pPr>
        <w:spacing w:before="92"/>
        <w:ind w:left="0" w:right="706" w:firstLine="0"/>
        <w:jc w:val="center"/>
        <w:rPr>
          <w:b/>
          <w:sz w:val="31"/>
        </w:rPr>
      </w:pPr>
      <w:r>
        <w:rPr>
          <w:b/>
          <w:sz w:val="31"/>
        </w:rPr>
        <w:t>ĐẠI</w:t>
      </w:r>
      <w:r>
        <w:rPr>
          <w:b/>
          <w:spacing w:val="-11"/>
          <w:sz w:val="31"/>
        </w:rPr>
        <w:t xml:space="preserve"> </w:t>
      </w:r>
      <w:r>
        <w:rPr>
          <w:b/>
          <w:sz w:val="31"/>
        </w:rPr>
        <w:t>HỌC</w:t>
      </w:r>
      <w:r>
        <w:rPr>
          <w:b/>
          <w:spacing w:val="-10"/>
          <w:sz w:val="31"/>
        </w:rPr>
        <w:t xml:space="preserve"> </w:t>
      </w:r>
      <w:r>
        <w:rPr>
          <w:b/>
          <w:sz w:val="31"/>
        </w:rPr>
        <w:t>BÁCH</w:t>
      </w:r>
      <w:r>
        <w:rPr>
          <w:b/>
          <w:spacing w:val="-11"/>
          <w:sz w:val="31"/>
        </w:rPr>
        <w:t xml:space="preserve"> </w:t>
      </w:r>
      <w:r>
        <w:rPr>
          <w:b/>
          <w:sz w:val="31"/>
        </w:rPr>
        <w:t>KHOA</w:t>
      </w:r>
      <w:r>
        <w:rPr>
          <w:b/>
          <w:spacing w:val="-10"/>
          <w:sz w:val="31"/>
        </w:rPr>
        <w:t xml:space="preserve"> </w:t>
      </w:r>
      <w:r>
        <w:rPr>
          <w:b/>
          <w:sz w:val="31"/>
        </w:rPr>
        <w:t>HÀ</w:t>
      </w:r>
      <w:r>
        <w:rPr>
          <w:b/>
          <w:spacing w:val="-10"/>
          <w:sz w:val="31"/>
        </w:rPr>
        <w:t xml:space="preserve"> </w:t>
      </w:r>
      <w:r>
        <w:rPr>
          <w:b/>
          <w:spacing w:val="-5"/>
          <w:sz w:val="31"/>
        </w:rPr>
        <w:t>NỘI</w:t>
      </w:r>
    </w:p>
    <w:p w14:paraId="6927829E">
      <w:pPr>
        <w:pStyle w:val="6"/>
        <w:rPr>
          <w:b/>
          <w:sz w:val="31"/>
        </w:rPr>
      </w:pPr>
    </w:p>
    <w:p w14:paraId="095DD146">
      <w:pPr>
        <w:pStyle w:val="6"/>
        <w:rPr>
          <w:b/>
          <w:sz w:val="31"/>
        </w:rPr>
      </w:pPr>
    </w:p>
    <w:p w14:paraId="16D6D51D">
      <w:pPr>
        <w:pStyle w:val="6"/>
        <w:rPr>
          <w:b/>
          <w:sz w:val="31"/>
        </w:rPr>
      </w:pPr>
    </w:p>
    <w:p w14:paraId="6BDF5DB4">
      <w:pPr>
        <w:pStyle w:val="6"/>
        <w:rPr>
          <w:b/>
          <w:sz w:val="31"/>
        </w:rPr>
      </w:pPr>
    </w:p>
    <w:p w14:paraId="68890D70">
      <w:pPr>
        <w:pStyle w:val="6"/>
        <w:rPr>
          <w:b/>
          <w:sz w:val="31"/>
        </w:rPr>
      </w:pPr>
    </w:p>
    <w:p w14:paraId="74608ED1">
      <w:pPr>
        <w:pStyle w:val="6"/>
        <w:spacing w:before="246"/>
        <w:rPr>
          <w:b/>
          <w:sz w:val="31"/>
        </w:rPr>
      </w:pPr>
    </w:p>
    <w:p w14:paraId="6F696518">
      <w:pPr>
        <w:spacing w:before="0"/>
        <w:ind w:left="0" w:right="571" w:firstLine="0"/>
        <w:jc w:val="center"/>
        <w:rPr>
          <w:b/>
          <w:sz w:val="53"/>
        </w:rPr>
      </w:pPr>
      <w:r>
        <w:rPr>
          <w:b/>
          <w:sz w:val="53"/>
        </w:rPr>
        <w:t>ĐỒ</w:t>
      </w:r>
      <w:r>
        <w:rPr>
          <w:b/>
          <w:spacing w:val="9"/>
          <w:sz w:val="53"/>
        </w:rPr>
        <w:t xml:space="preserve"> </w:t>
      </w:r>
      <w:r>
        <w:rPr>
          <w:b/>
          <w:sz w:val="53"/>
        </w:rPr>
        <w:t>ÁN</w:t>
      </w:r>
      <w:r>
        <w:rPr>
          <w:b/>
          <w:spacing w:val="10"/>
          <w:sz w:val="53"/>
        </w:rPr>
        <w:t xml:space="preserve"> </w:t>
      </w:r>
      <w:r>
        <w:rPr>
          <w:b/>
          <w:sz w:val="53"/>
        </w:rPr>
        <w:t>TỐT</w:t>
      </w:r>
      <w:r>
        <w:rPr>
          <w:b/>
          <w:spacing w:val="10"/>
          <w:sz w:val="53"/>
        </w:rPr>
        <w:t xml:space="preserve"> </w:t>
      </w:r>
      <w:r>
        <w:rPr>
          <w:b/>
          <w:spacing w:val="-2"/>
          <w:sz w:val="53"/>
        </w:rPr>
        <w:t>NGHIỆP</w:t>
      </w:r>
    </w:p>
    <w:p w14:paraId="4439E6F8">
      <w:pPr>
        <w:spacing w:before="545"/>
        <w:ind w:left="0" w:right="706" w:firstLine="0"/>
        <w:jc w:val="center"/>
        <w:rPr>
          <w:b/>
          <w:sz w:val="37"/>
        </w:rPr>
      </w:pPr>
      <w:r>
        <w:rPr>
          <w:b/>
          <w:sz w:val="37"/>
        </w:rPr>
        <w:t>Xây</w:t>
      </w:r>
      <w:r>
        <w:rPr>
          <w:b/>
          <w:spacing w:val="-7"/>
          <w:sz w:val="37"/>
        </w:rPr>
        <w:t xml:space="preserve"> </w:t>
      </w:r>
      <w:r>
        <w:rPr>
          <w:b/>
          <w:sz w:val="37"/>
        </w:rPr>
        <w:t>dựng</w:t>
      </w:r>
      <w:r>
        <w:rPr>
          <w:b/>
          <w:spacing w:val="-6"/>
          <w:sz w:val="37"/>
        </w:rPr>
        <w:t xml:space="preserve"> </w:t>
      </w:r>
      <w:r>
        <w:rPr>
          <w:b/>
          <w:sz w:val="37"/>
        </w:rPr>
        <w:t>website</w:t>
      </w:r>
      <w:r>
        <w:rPr>
          <w:b/>
          <w:spacing w:val="-6"/>
          <w:sz w:val="37"/>
        </w:rPr>
        <w:t xml:space="preserve"> </w:t>
      </w:r>
      <w:r>
        <w:rPr>
          <w:b/>
          <w:sz w:val="37"/>
        </w:rPr>
        <w:t>quản</w:t>
      </w:r>
      <w:r>
        <w:rPr>
          <w:b/>
          <w:spacing w:val="-7"/>
          <w:sz w:val="37"/>
        </w:rPr>
        <w:t xml:space="preserve"> </w:t>
      </w:r>
      <w:r>
        <w:rPr>
          <w:b/>
          <w:sz w:val="37"/>
        </w:rPr>
        <w:t>lý</w:t>
      </w:r>
      <w:r>
        <w:rPr>
          <w:b/>
          <w:spacing w:val="-6"/>
          <w:sz w:val="37"/>
        </w:rPr>
        <w:t xml:space="preserve"> </w:t>
      </w:r>
      <w:r>
        <w:rPr>
          <w:b/>
          <w:sz w:val="37"/>
        </w:rPr>
        <w:t>tour</w:t>
      </w:r>
      <w:r>
        <w:rPr>
          <w:b/>
          <w:spacing w:val="-6"/>
          <w:sz w:val="37"/>
        </w:rPr>
        <w:t xml:space="preserve"> </w:t>
      </w:r>
      <w:r>
        <w:rPr>
          <w:b/>
          <w:sz w:val="37"/>
        </w:rPr>
        <w:t>du</w:t>
      </w:r>
      <w:r>
        <w:rPr>
          <w:b/>
          <w:spacing w:val="-6"/>
          <w:sz w:val="37"/>
        </w:rPr>
        <w:t xml:space="preserve"> </w:t>
      </w:r>
      <w:r>
        <w:rPr>
          <w:b/>
          <w:spacing w:val="-4"/>
          <w:sz w:val="37"/>
        </w:rPr>
        <w:t>lịch</w:t>
      </w:r>
    </w:p>
    <w:p w14:paraId="21D06766">
      <w:pPr>
        <w:pStyle w:val="6"/>
        <w:spacing w:before="218"/>
        <w:rPr>
          <w:b/>
          <w:sz w:val="37"/>
        </w:rPr>
      </w:pPr>
    </w:p>
    <w:p w14:paraId="434E41FD">
      <w:pPr>
        <w:spacing w:before="0"/>
        <w:ind w:left="0" w:right="706" w:firstLine="0"/>
        <w:jc w:val="center"/>
        <w:rPr>
          <w:rFonts w:hint="default"/>
          <w:b/>
          <w:sz w:val="31"/>
          <w:lang w:val="en-US"/>
        </w:rPr>
      </w:pPr>
      <w:r>
        <w:rPr>
          <w:rFonts w:hint="default"/>
          <w:b/>
          <w:sz w:val="31"/>
          <w:lang w:val="en-US"/>
        </w:rPr>
        <w:t>PHẠM ĐỨC DŨNG</w:t>
      </w:r>
    </w:p>
    <w:p w14:paraId="4E8FF249">
      <w:pPr>
        <w:spacing w:before="32"/>
        <w:ind w:left="0" w:right="706" w:firstLine="0"/>
        <w:jc w:val="center"/>
        <w:rPr>
          <w:sz w:val="31"/>
          <w:szCs w:val="31"/>
        </w:rPr>
      </w:pPr>
      <w:r>
        <w:rPr>
          <w:sz w:val="31"/>
          <w:szCs w:val="31"/>
        </w:rPr>
        <w:fldChar w:fldCharType="begin"/>
      </w:r>
      <w:r>
        <w:rPr>
          <w:sz w:val="31"/>
          <w:szCs w:val="31"/>
        </w:rPr>
        <w:instrText xml:space="preserve"> HYPERLINK "mailto:nghia.nd205008@sis.hust.edu.vn" \h </w:instrText>
      </w:r>
      <w:r>
        <w:rPr>
          <w:sz w:val="31"/>
          <w:szCs w:val="31"/>
        </w:rPr>
        <w:fldChar w:fldCharType="separate"/>
      </w:r>
      <w:r>
        <w:rPr>
          <w:rFonts w:hint="default"/>
          <w:sz w:val="31"/>
          <w:szCs w:val="31"/>
          <w:lang w:val="en-US"/>
        </w:rPr>
        <w:t>dung.phamduc215265</w:t>
      </w:r>
      <w:r>
        <w:rPr>
          <w:spacing w:val="-2"/>
          <w:sz w:val="31"/>
          <w:szCs w:val="31"/>
        </w:rPr>
        <w:t>@sis.hust.edu.vn</w:t>
      </w:r>
      <w:r>
        <w:rPr>
          <w:spacing w:val="-2"/>
          <w:sz w:val="31"/>
          <w:szCs w:val="31"/>
        </w:rPr>
        <w:fldChar w:fldCharType="end"/>
      </w:r>
    </w:p>
    <w:p w14:paraId="1059503A">
      <w:pPr>
        <w:spacing w:before="316"/>
        <w:ind w:left="0" w:right="706" w:firstLine="0"/>
        <w:jc w:val="center"/>
        <w:rPr>
          <w:b/>
          <w:sz w:val="31"/>
        </w:rPr>
      </w:pPr>
      <w:r>
        <w:rPr>
          <w:b/>
          <w:sz w:val="31"/>
        </w:rPr>
        <w:t>Ngành</w:t>
      </w:r>
      <w:r>
        <w:rPr>
          <w:b/>
          <w:spacing w:val="-4"/>
          <w:sz w:val="31"/>
        </w:rPr>
        <w:t xml:space="preserve"> </w:t>
      </w:r>
      <w:r>
        <w:rPr>
          <w:b/>
          <w:sz w:val="31"/>
        </w:rPr>
        <w:t>Công</w:t>
      </w:r>
      <w:r>
        <w:rPr>
          <w:b/>
          <w:spacing w:val="-4"/>
          <w:sz w:val="31"/>
        </w:rPr>
        <w:t xml:space="preserve"> </w:t>
      </w:r>
      <w:r>
        <w:rPr>
          <w:b/>
          <w:sz w:val="31"/>
        </w:rPr>
        <w:t>nghệ</w:t>
      </w:r>
      <w:r>
        <w:rPr>
          <w:b/>
          <w:spacing w:val="-4"/>
          <w:sz w:val="31"/>
        </w:rPr>
        <w:t xml:space="preserve"> </w:t>
      </w:r>
      <w:r>
        <w:rPr>
          <w:b/>
          <w:sz w:val="31"/>
        </w:rPr>
        <w:t>thông</w:t>
      </w:r>
      <w:r>
        <w:rPr>
          <w:b/>
          <w:spacing w:val="-3"/>
          <w:sz w:val="31"/>
        </w:rPr>
        <w:t xml:space="preserve"> </w:t>
      </w:r>
      <w:r>
        <w:rPr>
          <w:b/>
          <w:sz w:val="31"/>
        </w:rPr>
        <w:t>tin</w:t>
      </w:r>
      <w:r>
        <w:rPr>
          <w:b/>
          <w:spacing w:val="-4"/>
          <w:sz w:val="31"/>
        </w:rPr>
        <w:t xml:space="preserve"> </w:t>
      </w:r>
      <w:r>
        <w:rPr>
          <w:b/>
          <w:sz w:val="31"/>
        </w:rPr>
        <w:t>và</w:t>
      </w:r>
      <w:r>
        <w:rPr>
          <w:b/>
          <w:spacing w:val="-4"/>
          <w:sz w:val="31"/>
        </w:rPr>
        <w:t xml:space="preserve"> </w:t>
      </w:r>
      <w:r>
        <w:rPr>
          <w:b/>
          <w:sz w:val="31"/>
        </w:rPr>
        <w:t>truyền</w:t>
      </w:r>
      <w:r>
        <w:rPr>
          <w:b/>
          <w:spacing w:val="-3"/>
          <w:sz w:val="31"/>
        </w:rPr>
        <w:t xml:space="preserve"> </w:t>
      </w:r>
      <w:r>
        <w:rPr>
          <w:b/>
          <w:spacing w:val="-2"/>
          <w:sz w:val="31"/>
        </w:rPr>
        <w:t>thông</w:t>
      </w:r>
    </w:p>
    <w:p w14:paraId="5B81E947">
      <w:pPr>
        <w:pStyle w:val="6"/>
        <w:rPr>
          <w:b/>
          <w:sz w:val="31"/>
        </w:rPr>
      </w:pPr>
    </w:p>
    <w:p w14:paraId="21A265BA">
      <w:pPr>
        <w:pStyle w:val="6"/>
        <w:rPr>
          <w:b/>
          <w:sz w:val="31"/>
        </w:rPr>
      </w:pPr>
    </w:p>
    <w:p w14:paraId="67B6BF08">
      <w:pPr>
        <w:pStyle w:val="6"/>
        <w:spacing w:before="276"/>
        <w:rPr>
          <w:b/>
          <w:sz w:val="31"/>
        </w:rPr>
      </w:pPr>
    </w:p>
    <w:p w14:paraId="0AA12F2F">
      <w:pPr>
        <w:tabs>
          <w:tab w:val="left" w:pos="2983"/>
          <w:tab w:val="left" w:pos="6420"/>
          <w:tab w:val="left" w:pos="8311"/>
        </w:tabs>
        <w:spacing w:before="0"/>
        <w:ind w:left="0" w:right="641" w:firstLine="0"/>
        <w:jc w:val="center"/>
        <w:rPr>
          <w:sz w:val="28"/>
        </w:rPr>
      </w:pPr>
      <w:r>
        <w:rPr>
          <w:b/>
          <w:sz w:val="28"/>
        </w:rPr>
        <w:t>Giảng</w:t>
      </w:r>
      <w:r>
        <w:rPr>
          <w:b/>
          <w:spacing w:val="-13"/>
          <w:sz w:val="28"/>
        </w:rPr>
        <w:t xml:space="preserve"> </w:t>
      </w:r>
      <w:r>
        <w:rPr>
          <w:b/>
          <w:sz w:val="28"/>
        </w:rPr>
        <w:t>viên</w:t>
      </w:r>
      <w:r>
        <w:rPr>
          <w:b/>
          <w:spacing w:val="-13"/>
          <w:sz w:val="28"/>
        </w:rPr>
        <w:t xml:space="preserve"> </w:t>
      </w:r>
      <w:r>
        <w:rPr>
          <w:b/>
          <w:sz w:val="28"/>
        </w:rPr>
        <w:t>hướng</w:t>
      </w:r>
      <w:r>
        <w:rPr>
          <w:b/>
          <w:spacing w:val="-13"/>
          <w:sz w:val="28"/>
        </w:rPr>
        <w:t xml:space="preserve"> </w:t>
      </w:r>
      <w:r>
        <w:rPr>
          <w:b/>
          <w:spacing w:val="-4"/>
          <w:sz w:val="28"/>
        </w:rPr>
        <w:t>dẫn:</w:t>
      </w:r>
      <w:r>
        <w:rPr>
          <w:b/>
          <w:sz w:val="28"/>
        </w:rPr>
        <w:tab/>
      </w:r>
      <w:r>
        <w:rPr>
          <w:rFonts w:hint="default"/>
          <w:sz w:val="28"/>
          <w:lang w:val="en-US"/>
        </w:rPr>
        <w:t>Nguyễn Đức Anh</w:t>
      </w:r>
      <w:r>
        <w:rPr>
          <w:sz w:val="28"/>
        </w:rPr>
        <w:tab/>
      </w:r>
      <w:r>
        <w:rPr>
          <w:sz w:val="28"/>
          <w:u w:val="single"/>
        </w:rPr>
        <w:tab/>
      </w:r>
    </w:p>
    <w:p w14:paraId="74D8437B">
      <w:pPr>
        <w:spacing w:before="316"/>
        <w:ind w:left="0" w:right="1543" w:firstLine="0"/>
        <w:jc w:val="right"/>
        <w:rPr>
          <w:sz w:val="28"/>
        </w:rPr>
      </w:pPr>
      <w:r>
        <w:rPr>
          <w:sz w:val="28"/>
        </w:rPr>
        <w:t>Chữ</w:t>
      </w:r>
      <w:r>
        <w:rPr>
          <w:spacing w:val="-10"/>
          <w:sz w:val="28"/>
        </w:rPr>
        <w:t xml:space="preserve"> </w:t>
      </w:r>
      <w:r>
        <w:rPr>
          <w:sz w:val="28"/>
        </w:rPr>
        <w:t>kí</w:t>
      </w:r>
      <w:r>
        <w:rPr>
          <w:spacing w:val="-9"/>
          <w:sz w:val="28"/>
        </w:rPr>
        <w:t xml:space="preserve"> </w:t>
      </w:r>
      <w:r>
        <w:rPr>
          <w:spacing w:val="-4"/>
          <w:sz w:val="28"/>
        </w:rPr>
        <w:t>GVHD</w:t>
      </w:r>
    </w:p>
    <w:p w14:paraId="5C2EB826">
      <w:pPr>
        <w:tabs>
          <w:tab w:val="left" w:pos="3821"/>
        </w:tabs>
        <w:spacing w:before="317"/>
        <w:ind w:left="837" w:right="0" w:firstLine="0"/>
        <w:jc w:val="left"/>
        <w:rPr>
          <w:sz w:val="28"/>
        </w:rPr>
      </w:pPr>
      <w:r>
        <w:rPr>
          <w:b/>
          <w:spacing w:val="-2"/>
          <w:sz w:val="28"/>
        </w:rPr>
        <w:t>Khoa:</w:t>
      </w:r>
      <w:r>
        <w:rPr>
          <w:b/>
          <w:sz w:val="28"/>
        </w:rPr>
        <w:tab/>
      </w:r>
      <w:r>
        <w:rPr>
          <w:sz w:val="28"/>
        </w:rPr>
        <w:t>Khoa</w:t>
      </w:r>
      <w:r>
        <w:rPr>
          <w:spacing w:val="-9"/>
          <w:sz w:val="28"/>
        </w:rPr>
        <w:t xml:space="preserve"> </w:t>
      </w:r>
      <w:r>
        <w:rPr>
          <w:sz w:val="28"/>
        </w:rPr>
        <w:t>học</w:t>
      </w:r>
      <w:r>
        <w:rPr>
          <w:spacing w:val="-9"/>
          <w:sz w:val="28"/>
        </w:rPr>
        <w:t xml:space="preserve"> </w:t>
      </w:r>
      <w:r>
        <w:rPr>
          <w:sz w:val="28"/>
        </w:rPr>
        <w:t>máy</w:t>
      </w:r>
      <w:r>
        <w:rPr>
          <w:spacing w:val="-9"/>
          <w:sz w:val="28"/>
        </w:rPr>
        <w:t xml:space="preserve"> </w:t>
      </w:r>
      <w:r>
        <w:rPr>
          <w:spacing w:val="-4"/>
          <w:sz w:val="28"/>
        </w:rPr>
        <w:t>tính</w:t>
      </w:r>
    </w:p>
    <w:p w14:paraId="22D2A106">
      <w:pPr>
        <w:tabs>
          <w:tab w:val="left" w:pos="3821"/>
        </w:tabs>
        <w:spacing w:before="316"/>
        <w:ind w:left="837" w:right="0" w:firstLine="0"/>
        <w:jc w:val="left"/>
        <w:rPr>
          <w:sz w:val="28"/>
        </w:rPr>
      </w:pPr>
      <w:r>
        <w:rPr>
          <w:b/>
          <w:spacing w:val="-2"/>
          <w:sz w:val="28"/>
        </w:rPr>
        <w:t>Trường:</w:t>
      </w:r>
      <w:r>
        <w:rPr>
          <w:b/>
          <w:sz w:val="28"/>
        </w:rPr>
        <w:tab/>
      </w:r>
      <w:r>
        <w:rPr>
          <w:sz w:val="28"/>
        </w:rPr>
        <w:t>Công</w:t>
      </w:r>
      <w:r>
        <w:rPr>
          <w:spacing w:val="-11"/>
          <w:sz w:val="28"/>
        </w:rPr>
        <w:t xml:space="preserve"> </w:t>
      </w:r>
      <w:r>
        <w:rPr>
          <w:sz w:val="28"/>
        </w:rPr>
        <w:t>nghệ</w:t>
      </w:r>
      <w:r>
        <w:rPr>
          <w:spacing w:val="-11"/>
          <w:sz w:val="28"/>
        </w:rPr>
        <w:t xml:space="preserve"> </w:t>
      </w:r>
      <w:r>
        <w:rPr>
          <w:sz w:val="28"/>
        </w:rPr>
        <w:t>Thông</w:t>
      </w:r>
      <w:r>
        <w:rPr>
          <w:spacing w:val="-11"/>
          <w:sz w:val="28"/>
        </w:rPr>
        <w:t xml:space="preserve"> </w:t>
      </w:r>
      <w:r>
        <w:rPr>
          <w:sz w:val="28"/>
        </w:rPr>
        <w:t>tin</w:t>
      </w:r>
      <w:r>
        <w:rPr>
          <w:spacing w:val="-10"/>
          <w:sz w:val="28"/>
        </w:rPr>
        <w:t xml:space="preserve"> </w:t>
      </w:r>
      <w:r>
        <w:rPr>
          <w:sz w:val="28"/>
        </w:rPr>
        <w:t>và</w:t>
      </w:r>
      <w:r>
        <w:rPr>
          <w:spacing w:val="-11"/>
          <w:sz w:val="28"/>
        </w:rPr>
        <w:t xml:space="preserve"> </w:t>
      </w:r>
      <w:r>
        <w:rPr>
          <w:sz w:val="28"/>
        </w:rPr>
        <w:t>Truyền</w:t>
      </w:r>
      <w:r>
        <w:rPr>
          <w:spacing w:val="-11"/>
          <w:sz w:val="28"/>
        </w:rPr>
        <w:t xml:space="preserve"> </w:t>
      </w:r>
      <w:r>
        <w:rPr>
          <w:spacing w:val="-2"/>
          <w:sz w:val="28"/>
        </w:rPr>
        <w:t>thông</w:t>
      </w:r>
    </w:p>
    <w:p w14:paraId="1197E82C">
      <w:pPr>
        <w:pStyle w:val="6"/>
        <w:rPr>
          <w:sz w:val="28"/>
        </w:rPr>
      </w:pPr>
    </w:p>
    <w:p w14:paraId="6C9EEB9C">
      <w:pPr>
        <w:pStyle w:val="6"/>
        <w:rPr>
          <w:sz w:val="28"/>
        </w:rPr>
      </w:pPr>
    </w:p>
    <w:p w14:paraId="64CEA3ED">
      <w:pPr>
        <w:pStyle w:val="6"/>
        <w:rPr>
          <w:sz w:val="28"/>
        </w:rPr>
      </w:pPr>
    </w:p>
    <w:p w14:paraId="5D27C441">
      <w:pPr>
        <w:pStyle w:val="6"/>
        <w:rPr>
          <w:sz w:val="28"/>
        </w:rPr>
      </w:pPr>
    </w:p>
    <w:p w14:paraId="5199FB5E">
      <w:pPr>
        <w:pStyle w:val="6"/>
        <w:rPr>
          <w:sz w:val="28"/>
        </w:rPr>
      </w:pPr>
    </w:p>
    <w:p w14:paraId="7E76EB56">
      <w:pPr>
        <w:pStyle w:val="6"/>
        <w:rPr>
          <w:sz w:val="28"/>
        </w:rPr>
      </w:pPr>
    </w:p>
    <w:p w14:paraId="586D6367">
      <w:pPr>
        <w:pStyle w:val="6"/>
        <w:rPr>
          <w:sz w:val="28"/>
        </w:rPr>
      </w:pPr>
    </w:p>
    <w:p w14:paraId="7B42B131">
      <w:pPr>
        <w:pStyle w:val="6"/>
        <w:rPr>
          <w:sz w:val="28"/>
        </w:rPr>
      </w:pPr>
    </w:p>
    <w:p w14:paraId="6988E456">
      <w:pPr>
        <w:pStyle w:val="6"/>
        <w:spacing w:before="182"/>
        <w:rPr>
          <w:sz w:val="28"/>
        </w:rPr>
      </w:pPr>
    </w:p>
    <w:p w14:paraId="354F400A">
      <w:pPr>
        <w:spacing w:before="0"/>
        <w:ind w:left="0" w:right="705" w:firstLine="0"/>
        <w:jc w:val="center"/>
        <w:rPr>
          <w:b/>
          <w:sz w:val="28"/>
        </w:rPr>
      </w:pPr>
      <w:r>
        <w:rPr>
          <w:b/>
          <w:sz w:val="28"/>
        </w:rPr>
        <w:t>HÀ</w:t>
      </w:r>
      <w:r>
        <w:rPr>
          <w:b/>
          <w:spacing w:val="-9"/>
          <w:sz w:val="28"/>
        </w:rPr>
        <w:t xml:space="preserve"> </w:t>
      </w:r>
      <w:r>
        <w:rPr>
          <w:b/>
          <w:sz w:val="28"/>
        </w:rPr>
        <w:t>NỘI,</w:t>
      </w:r>
      <w:r>
        <w:rPr>
          <w:b/>
          <w:spacing w:val="-9"/>
          <w:sz w:val="28"/>
        </w:rPr>
        <w:t xml:space="preserve"> </w:t>
      </w:r>
      <w:r>
        <w:rPr>
          <w:b/>
          <w:spacing w:val="-2"/>
          <w:sz w:val="28"/>
        </w:rPr>
        <w:t>10/2024</w:t>
      </w:r>
    </w:p>
    <w:p w14:paraId="61D41916">
      <w:pPr>
        <w:spacing w:after="0"/>
        <w:jc w:val="center"/>
        <w:rPr>
          <w:b/>
          <w:sz w:val="28"/>
        </w:rPr>
        <w:sectPr>
          <w:footerReference r:id="rId5" w:type="even"/>
          <w:type w:val="continuous"/>
          <w:pgSz w:w="11910" w:h="16840"/>
          <w:pgMar w:top="980" w:right="0" w:bottom="280" w:left="1275" w:header="0" w:footer="0" w:gutter="0"/>
          <w:pgNumType w:start="4"/>
          <w:cols w:space="720" w:num="1"/>
        </w:sectPr>
      </w:pPr>
    </w:p>
    <w:p w14:paraId="21F2EF5E">
      <w:pPr>
        <w:spacing w:before="95"/>
        <w:ind w:left="0" w:right="706" w:firstLine="0"/>
        <w:jc w:val="center"/>
        <w:rPr>
          <w:b/>
          <w:sz w:val="44"/>
        </w:rPr>
      </w:pPr>
      <w:r>
        <w:rPr>
          <w:b/>
          <w:sz w:val="44"/>
        </w:rPr>
        <w:t>LỜI</w:t>
      </w:r>
      <w:r>
        <w:rPr>
          <w:b/>
          <w:spacing w:val="4"/>
          <w:sz w:val="44"/>
        </w:rPr>
        <w:t xml:space="preserve"> </w:t>
      </w:r>
      <w:r>
        <w:rPr>
          <w:b/>
          <w:sz w:val="44"/>
        </w:rPr>
        <w:t>CAM</w:t>
      </w:r>
      <w:r>
        <w:rPr>
          <w:b/>
          <w:spacing w:val="4"/>
          <w:sz w:val="44"/>
        </w:rPr>
        <w:t xml:space="preserve"> </w:t>
      </w:r>
      <w:r>
        <w:rPr>
          <w:b/>
          <w:spacing w:val="-5"/>
          <w:sz w:val="44"/>
        </w:rPr>
        <w:t>KẾT</w:t>
      </w:r>
    </w:p>
    <w:p w14:paraId="5BEC77FB">
      <w:pPr>
        <w:pStyle w:val="6"/>
        <w:spacing w:before="231"/>
        <w:rPr>
          <w:b/>
          <w:sz w:val="44"/>
        </w:rPr>
      </w:pPr>
    </w:p>
    <w:p w14:paraId="43AEADE1">
      <w:pPr>
        <w:pStyle w:val="6"/>
        <w:spacing w:line="312" w:lineRule="auto"/>
        <w:ind w:left="709" w:right="5325"/>
        <w:rPr>
          <w:rFonts w:hint="default"/>
          <w:lang w:val="en-US"/>
        </w:rPr>
      </w:pPr>
      <w:r>
        <w:t>Họ</w:t>
      </w:r>
      <w:r>
        <w:rPr>
          <w:spacing w:val="-11"/>
        </w:rPr>
        <w:t xml:space="preserve"> </w:t>
      </w:r>
      <w:r>
        <w:t>và</w:t>
      </w:r>
      <w:r>
        <w:rPr>
          <w:spacing w:val="-11"/>
        </w:rPr>
        <w:t xml:space="preserve"> </w:t>
      </w:r>
      <w:r>
        <w:t>tên</w:t>
      </w:r>
      <w:r>
        <w:rPr>
          <w:spacing w:val="-11"/>
        </w:rPr>
        <w:t xml:space="preserve"> </w:t>
      </w:r>
      <w:r>
        <w:t>sinh</w:t>
      </w:r>
      <w:r>
        <w:rPr>
          <w:spacing w:val="-11"/>
        </w:rPr>
        <w:t xml:space="preserve"> </w:t>
      </w:r>
      <w:r>
        <w:t>viên:</w:t>
      </w:r>
      <w:r>
        <w:rPr>
          <w:spacing w:val="-11"/>
        </w:rPr>
        <w:t xml:space="preserve"> </w:t>
      </w:r>
      <w:r>
        <w:rPr>
          <w:rFonts w:hint="default"/>
          <w:lang w:val="en-US"/>
        </w:rPr>
        <w:t>Phạm Đức Dũng</w:t>
      </w:r>
    </w:p>
    <w:p w14:paraId="24E96D3D">
      <w:pPr>
        <w:pStyle w:val="6"/>
        <w:spacing w:line="312" w:lineRule="auto"/>
        <w:ind w:left="709" w:right="5325"/>
        <w:rPr>
          <w:rFonts w:hint="default"/>
          <w:lang w:val="en-US"/>
        </w:rPr>
      </w:pPr>
      <w:r>
        <w:t xml:space="preserve">Điện thoại liên lạc: </w:t>
      </w:r>
      <w:r>
        <w:rPr>
          <w:rFonts w:hint="default"/>
          <w:lang w:val="en-US"/>
        </w:rPr>
        <w:t>0384502867</w:t>
      </w:r>
    </w:p>
    <w:p w14:paraId="3BD947B0">
      <w:pPr>
        <w:pStyle w:val="6"/>
        <w:spacing w:line="312" w:lineRule="auto"/>
        <w:ind w:left="709" w:right="5325"/>
        <w:rPr>
          <w:spacing w:val="-2"/>
        </w:rPr>
      </w:pPr>
      <w:r>
        <w:rPr>
          <w:spacing w:val="-2"/>
        </w:rPr>
        <w:t>Email:</w:t>
      </w:r>
      <w:r>
        <w:rPr>
          <w:rFonts w:hint="default"/>
          <w:spacing w:val="-2"/>
          <w:lang w:val="en-US"/>
        </w:rPr>
        <w:t xml:space="preserve"> </w:t>
      </w:r>
      <w:r>
        <w:fldChar w:fldCharType="begin"/>
      </w:r>
      <w:r>
        <w:instrText xml:space="preserve"> HYPERLINK "mailto:nghia.nd205008@sis.hust.edu.vn" \h </w:instrText>
      </w:r>
      <w:r>
        <w:fldChar w:fldCharType="separate"/>
      </w:r>
      <w:r>
        <w:rPr>
          <w:rFonts w:hint="default"/>
          <w:spacing w:val="-2"/>
          <w:lang w:val="en-US"/>
        </w:rPr>
        <w:t>dung.phamduc215265</w:t>
      </w:r>
      <w:r>
        <w:rPr>
          <w:spacing w:val="-2"/>
        </w:rPr>
        <w:t>@sis.hust.edu.vn</w:t>
      </w:r>
      <w:r>
        <w:rPr>
          <w:spacing w:val="-2"/>
        </w:rPr>
        <w:fldChar w:fldCharType="end"/>
      </w:r>
      <w:r>
        <w:rPr>
          <w:spacing w:val="-2"/>
        </w:rPr>
        <w:t xml:space="preserve"> </w:t>
      </w:r>
    </w:p>
    <w:p w14:paraId="123061FF">
      <w:pPr>
        <w:pStyle w:val="6"/>
        <w:spacing w:line="312" w:lineRule="auto"/>
        <w:ind w:left="709" w:right="5325"/>
        <w:rPr>
          <w:rFonts w:hint="default"/>
          <w:lang w:val="en-US"/>
        </w:rPr>
      </w:pPr>
      <w:r>
        <w:t>Lớp: IT</w:t>
      </w:r>
      <w:r>
        <w:rPr>
          <w:rFonts w:hint="default"/>
          <w:lang w:val="en-US"/>
        </w:rPr>
        <w:t>-EP K66</w:t>
      </w:r>
    </w:p>
    <w:p w14:paraId="0FAAE985">
      <w:pPr>
        <w:pStyle w:val="6"/>
        <w:spacing w:line="299" w:lineRule="exact"/>
        <w:ind w:left="709"/>
        <w:rPr>
          <w:rFonts w:hint="default"/>
          <w:lang w:val="en-US"/>
        </w:rPr>
      </w:pPr>
      <w:r>
        <w:t>Hệ</w:t>
      </w:r>
      <w:r>
        <w:rPr>
          <w:spacing w:val="-7"/>
        </w:rPr>
        <w:t xml:space="preserve"> </w:t>
      </w:r>
      <w:r>
        <w:t>đào</w:t>
      </w:r>
      <w:r>
        <w:rPr>
          <w:spacing w:val="-7"/>
        </w:rPr>
        <w:t xml:space="preserve"> </w:t>
      </w:r>
      <w:r>
        <w:t>tạo:</w:t>
      </w:r>
      <w:r>
        <w:rPr>
          <w:spacing w:val="-7"/>
        </w:rPr>
        <w:t xml:space="preserve"> </w:t>
      </w:r>
      <w:r>
        <w:t>Công</w:t>
      </w:r>
      <w:r>
        <w:rPr>
          <w:spacing w:val="-7"/>
        </w:rPr>
        <w:t xml:space="preserve"> </w:t>
      </w:r>
      <w:r>
        <w:t>nghệ</w:t>
      </w:r>
      <w:r>
        <w:rPr>
          <w:spacing w:val="-7"/>
        </w:rPr>
        <w:t xml:space="preserve"> </w:t>
      </w:r>
      <w:r>
        <w:t>thông</w:t>
      </w:r>
      <w:r>
        <w:rPr>
          <w:spacing w:val="-7"/>
        </w:rPr>
        <w:t xml:space="preserve"> </w:t>
      </w:r>
      <w:r>
        <w:t>tin</w:t>
      </w:r>
      <w:r>
        <w:rPr>
          <w:spacing w:val="-7"/>
        </w:rPr>
        <w:t xml:space="preserve"> </w:t>
      </w:r>
      <w:r>
        <w:t>Việt-</w:t>
      </w:r>
      <w:r>
        <w:rPr>
          <w:rFonts w:hint="default"/>
          <w:spacing w:val="-4"/>
          <w:lang w:val="en-US"/>
        </w:rPr>
        <w:t>Pháp</w:t>
      </w:r>
    </w:p>
    <w:p w14:paraId="3D470669">
      <w:pPr>
        <w:pStyle w:val="6"/>
      </w:pPr>
    </w:p>
    <w:p w14:paraId="62A9C184">
      <w:pPr>
        <w:pStyle w:val="6"/>
      </w:pPr>
    </w:p>
    <w:p w14:paraId="3DE87458">
      <w:pPr>
        <w:pStyle w:val="6"/>
        <w:spacing w:before="268"/>
      </w:pPr>
    </w:p>
    <w:p w14:paraId="097B97AE">
      <w:pPr>
        <w:pStyle w:val="6"/>
        <w:spacing w:line="312" w:lineRule="auto"/>
        <w:ind w:left="709" w:right="1415" w:firstLine="298"/>
        <w:jc w:val="both"/>
      </w:pPr>
      <w:r>
        <w:t xml:space="preserve">Tôi – </w:t>
      </w:r>
      <w:r>
        <w:rPr>
          <w:i/>
        </w:rPr>
        <w:t xml:space="preserve">Nguyễn Đức Nghĩa </w:t>
      </w:r>
      <w:r>
        <w:t xml:space="preserve">– cam kết Đồ án Tốt nghiệp (ĐATN) là công trình nghiên cứu của bản thân tôi dưới sự hướng dẫn của </w:t>
      </w:r>
      <w:r>
        <w:rPr>
          <w:rFonts w:hint="default"/>
          <w:i/>
          <w:lang w:val="en-US"/>
        </w:rPr>
        <w:t>Thầy Nguyễn Đức Anh</w:t>
      </w:r>
      <w:r>
        <w:t>. Các kết quả nêu trong ĐATN là trung thực, là thành quả của riêng tôi, không sao chép</w:t>
      </w:r>
      <w:r>
        <w:rPr>
          <w:spacing w:val="-4"/>
        </w:rPr>
        <w:t xml:space="preserve"> </w:t>
      </w:r>
      <w:r>
        <w:t>theo</w:t>
      </w:r>
      <w:r>
        <w:rPr>
          <w:spacing w:val="-3"/>
        </w:rPr>
        <w:t xml:space="preserve"> </w:t>
      </w:r>
      <w:r>
        <w:t>bất</w:t>
      </w:r>
      <w:r>
        <w:rPr>
          <w:spacing w:val="-4"/>
        </w:rPr>
        <w:t xml:space="preserve"> </w:t>
      </w:r>
      <w:r>
        <w:t>kỳ</w:t>
      </w:r>
      <w:r>
        <w:rPr>
          <w:spacing w:val="-3"/>
        </w:rPr>
        <w:t xml:space="preserve"> </w:t>
      </w:r>
      <w:r>
        <w:t>công</w:t>
      </w:r>
      <w:r>
        <w:rPr>
          <w:spacing w:val="-4"/>
        </w:rPr>
        <w:t xml:space="preserve"> </w:t>
      </w:r>
      <w:r>
        <w:t>trình</w:t>
      </w:r>
      <w:r>
        <w:rPr>
          <w:spacing w:val="-3"/>
        </w:rPr>
        <w:t xml:space="preserve"> </w:t>
      </w:r>
      <w:r>
        <w:t>nào</w:t>
      </w:r>
      <w:r>
        <w:rPr>
          <w:spacing w:val="-4"/>
        </w:rPr>
        <w:t xml:space="preserve"> </w:t>
      </w:r>
      <w:r>
        <w:t>khác.</w:t>
      </w:r>
      <w:r>
        <w:rPr>
          <w:spacing w:val="-3"/>
        </w:rPr>
        <w:t xml:space="preserve"> </w:t>
      </w:r>
      <w:r>
        <w:t>Tất</w:t>
      </w:r>
      <w:r>
        <w:rPr>
          <w:spacing w:val="-4"/>
        </w:rPr>
        <w:t xml:space="preserve"> </w:t>
      </w:r>
      <w:r>
        <w:t>cả</w:t>
      </w:r>
      <w:r>
        <w:rPr>
          <w:spacing w:val="-4"/>
        </w:rPr>
        <w:t xml:space="preserve"> </w:t>
      </w:r>
      <w:r>
        <w:t>những</w:t>
      </w:r>
      <w:r>
        <w:rPr>
          <w:spacing w:val="-3"/>
        </w:rPr>
        <w:t xml:space="preserve"> </w:t>
      </w:r>
      <w:r>
        <w:t>tham</w:t>
      </w:r>
      <w:r>
        <w:rPr>
          <w:spacing w:val="-4"/>
        </w:rPr>
        <w:t xml:space="preserve"> </w:t>
      </w:r>
      <w:r>
        <w:t>khảo</w:t>
      </w:r>
      <w:r>
        <w:rPr>
          <w:spacing w:val="-3"/>
        </w:rPr>
        <w:t xml:space="preserve"> </w:t>
      </w:r>
      <w:r>
        <w:t>trong</w:t>
      </w:r>
      <w:r>
        <w:rPr>
          <w:spacing w:val="-4"/>
        </w:rPr>
        <w:t xml:space="preserve"> </w:t>
      </w:r>
      <w:r>
        <w:t>ĐATN</w:t>
      </w:r>
      <w:r>
        <w:rPr>
          <w:spacing w:val="-3"/>
        </w:rPr>
        <w:t xml:space="preserve"> </w:t>
      </w:r>
      <w:r>
        <w:t>–</w:t>
      </w:r>
      <w:r>
        <w:rPr>
          <w:spacing w:val="-4"/>
        </w:rPr>
        <w:t xml:space="preserve"> </w:t>
      </w:r>
      <w:r>
        <w:t>bao gồm</w:t>
      </w:r>
      <w:r>
        <w:rPr>
          <w:spacing w:val="-8"/>
        </w:rPr>
        <w:t xml:space="preserve"> </w:t>
      </w:r>
      <w:r>
        <w:t>hình</w:t>
      </w:r>
      <w:r>
        <w:rPr>
          <w:spacing w:val="-8"/>
        </w:rPr>
        <w:t xml:space="preserve"> </w:t>
      </w:r>
      <w:r>
        <w:t>ảnh,</w:t>
      </w:r>
      <w:r>
        <w:rPr>
          <w:spacing w:val="-8"/>
        </w:rPr>
        <w:t xml:space="preserve"> </w:t>
      </w:r>
      <w:r>
        <w:t>bảng</w:t>
      </w:r>
      <w:r>
        <w:rPr>
          <w:spacing w:val="-8"/>
        </w:rPr>
        <w:t xml:space="preserve"> </w:t>
      </w:r>
      <w:r>
        <w:t>biểu,</w:t>
      </w:r>
      <w:r>
        <w:rPr>
          <w:spacing w:val="-8"/>
        </w:rPr>
        <w:t xml:space="preserve"> </w:t>
      </w:r>
      <w:r>
        <w:t>số</w:t>
      </w:r>
      <w:r>
        <w:rPr>
          <w:spacing w:val="-8"/>
        </w:rPr>
        <w:t xml:space="preserve"> </w:t>
      </w:r>
      <w:r>
        <w:t>liệu,</w:t>
      </w:r>
      <w:r>
        <w:rPr>
          <w:spacing w:val="-8"/>
        </w:rPr>
        <w:t xml:space="preserve"> </w:t>
      </w:r>
      <w:r>
        <w:t>và</w:t>
      </w:r>
      <w:r>
        <w:rPr>
          <w:spacing w:val="-8"/>
        </w:rPr>
        <w:t xml:space="preserve"> </w:t>
      </w:r>
      <w:r>
        <w:t>các</w:t>
      </w:r>
      <w:r>
        <w:rPr>
          <w:spacing w:val="-8"/>
        </w:rPr>
        <w:t xml:space="preserve"> </w:t>
      </w:r>
      <w:r>
        <w:t>câu</w:t>
      </w:r>
      <w:r>
        <w:rPr>
          <w:spacing w:val="-8"/>
        </w:rPr>
        <w:t xml:space="preserve"> </w:t>
      </w:r>
      <w:r>
        <w:t>từ</w:t>
      </w:r>
      <w:r>
        <w:rPr>
          <w:spacing w:val="-8"/>
        </w:rPr>
        <w:t xml:space="preserve"> </w:t>
      </w:r>
      <w:r>
        <w:t>trích</w:t>
      </w:r>
      <w:r>
        <w:rPr>
          <w:spacing w:val="-8"/>
        </w:rPr>
        <w:t xml:space="preserve"> </w:t>
      </w:r>
      <w:r>
        <w:t>dẫn</w:t>
      </w:r>
      <w:r>
        <w:rPr>
          <w:spacing w:val="-8"/>
        </w:rPr>
        <w:t xml:space="preserve"> </w:t>
      </w:r>
      <w:r>
        <w:t>–</w:t>
      </w:r>
      <w:r>
        <w:rPr>
          <w:spacing w:val="-8"/>
        </w:rPr>
        <w:t xml:space="preserve"> </w:t>
      </w:r>
      <w:r>
        <w:t>đều</w:t>
      </w:r>
      <w:r>
        <w:rPr>
          <w:spacing w:val="-8"/>
        </w:rPr>
        <w:t xml:space="preserve"> </w:t>
      </w:r>
      <w:r>
        <w:t>được</w:t>
      </w:r>
      <w:r>
        <w:rPr>
          <w:spacing w:val="-8"/>
        </w:rPr>
        <w:t xml:space="preserve"> </w:t>
      </w:r>
      <w:r>
        <w:t>ghi</w:t>
      </w:r>
      <w:r>
        <w:rPr>
          <w:spacing w:val="-8"/>
        </w:rPr>
        <w:t xml:space="preserve"> </w:t>
      </w:r>
      <w:r>
        <w:t>rõ</w:t>
      </w:r>
      <w:r>
        <w:rPr>
          <w:spacing w:val="-8"/>
        </w:rPr>
        <w:t xml:space="preserve"> </w:t>
      </w:r>
      <w:r>
        <w:t>ràng</w:t>
      </w:r>
      <w:r>
        <w:rPr>
          <w:spacing w:val="-8"/>
        </w:rPr>
        <w:t xml:space="preserve"> </w:t>
      </w:r>
      <w:r>
        <w:t>và đầy</w:t>
      </w:r>
      <w:r>
        <w:rPr>
          <w:spacing w:val="-6"/>
        </w:rPr>
        <w:t xml:space="preserve"> </w:t>
      </w:r>
      <w:r>
        <w:t>đủ</w:t>
      </w:r>
      <w:r>
        <w:rPr>
          <w:spacing w:val="-5"/>
        </w:rPr>
        <w:t xml:space="preserve"> </w:t>
      </w:r>
      <w:r>
        <w:t>nguồn</w:t>
      </w:r>
      <w:r>
        <w:rPr>
          <w:spacing w:val="-6"/>
        </w:rPr>
        <w:t xml:space="preserve"> </w:t>
      </w:r>
      <w:r>
        <w:t>gốc</w:t>
      </w:r>
      <w:r>
        <w:rPr>
          <w:spacing w:val="-6"/>
        </w:rPr>
        <w:t xml:space="preserve"> </w:t>
      </w:r>
      <w:r>
        <w:t>trong</w:t>
      </w:r>
      <w:r>
        <w:rPr>
          <w:spacing w:val="-5"/>
        </w:rPr>
        <w:t xml:space="preserve"> </w:t>
      </w:r>
      <w:r>
        <w:t>danh</w:t>
      </w:r>
      <w:r>
        <w:rPr>
          <w:spacing w:val="-6"/>
        </w:rPr>
        <w:t xml:space="preserve"> </w:t>
      </w:r>
      <w:r>
        <w:t>mục</w:t>
      </w:r>
      <w:r>
        <w:rPr>
          <w:spacing w:val="-6"/>
        </w:rPr>
        <w:t xml:space="preserve"> </w:t>
      </w:r>
      <w:r>
        <w:t>tài</w:t>
      </w:r>
      <w:r>
        <w:rPr>
          <w:spacing w:val="-5"/>
        </w:rPr>
        <w:t xml:space="preserve"> </w:t>
      </w:r>
      <w:r>
        <w:t>liệu</w:t>
      </w:r>
      <w:r>
        <w:rPr>
          <w:spacing w:val="-6"/>
        </w:rPr>
        <w:t xml:space="preserve"> </w:t>
      </w:r>
      <w:r>
        <w:t>tham</w:t>
      </w:r>
      <w:r>
        <w:rPr>
          <w:spacing w:val="-6"/>
        </w:rPr>
        <w:t xml:space="preserve"> </w:t>
      </w:r>
      <w:r>
        <w:t>khảo.</w:t>
      </w:r>
      <w:r>
        <w:rPr>
          <w:spacing w:val="-5"/>
        </w:rPr>
        <w:t xml:space="preserve"> </w:t>
      </w:r>
      <w:r>
        <w:t>Tôi</w:t>
      </w:r>
      <w:r>
        <w:rPr>
          <w:spacing w:val="-6"/>
        </w:rPr>
        <w:t xml:space="preserve"> </w:t>
      </w:r>
      <w:r>
        <w:t>xin</w:t>
      </w:r>
      <w:r>
        <w:rPr>
          <w:spacing w:val="-6"/>
        </w:rPr>
        <w:t xml:space="preserve"> </w:t>
      </w:r>
      <w:r>
        <w:t>hoàn</w:t>
      </w:r>
      <w:r>
        <w:rPr>
          <w:spacing w:val="-6"/>
        </w:rPr>
        <w:t xml:space="preserve"> </w:t>
      </w:r>
      <w:r>
        <w:t>toàn</w:t>
      </w:r>
      <w:r>
        <w:rPr>
          <w:spacing w:val="-5"/>
        </w:rPr>
        <w:t xml:space="preserve"> </w:t>
      </w:r>
      <w:r>
        <w:t>chịu</w:t>
      </w:r>
      <w:r>
        <w:rPr>
          <w:spacing w:val="-6"/>
        </w:rPr>
        <w:t xml:space="preserve"> </w:t>
      </w:r>
      <w:r>
        <w:t>trách nhiệm với dù chỉ một sao chép vi phạm quy chế của nhà trường.</w:t>
      </w:r>
    </w:p>
    <w:p w14:paraId="4B5A28FF">
      <w:pPr>
        <w:tabs>
          <w:tab w:val="left" w:pos="4020"/>
          <w:tab w:val="left" w:pos="4956"/>
        </w:tabs>
        <w:spacing w:before="215"/>
        <w:ind w:left="2300" w:right="0" w:firstLine="0"/>
        <w:jc w:val="center"/>
        <w:rPr>
          <w:i/>
          <w:sz w:val="26"/>
        </w:rPr>
      </w:pPr>
      <w:r>
        <w:rPr>
          <w:i/>
          <w:sz w:val="26"/>
        </w:rPr>
        <w:t>Hà</w:t>
      </w:r>
      <w:r>
        <w:rPr>
          <w:i/>
          <w:spacing w:val="-9"/>
          <w:sz w:val="26"/>
        </w:rPr>
        <w:t xml:space="preserve"> </w:t>
      </w:r>
      <w:r>
        <w:rPr>
          <w:i/>
          <w:sz w:val="26"/>
        </w:rPr>
        <w:t>Nội,</w:t>
      </w:r>
      <w:r>
        <w:rPr>
          <w:i/>
          <w:spacing w:val="-8"/>
          <w:sz w:val="26"/>
        </w:rPr>
        <w:t xml:space="preserve"> </w:t>
      </w:r>
      <w:r>
        <w:rPr>
          <w:i/>
          <w:spacing w:val="-4"/>
          <w:sz w:val="26"/>
        </w:rPr>
        <w:t>ngày</w:t>
      </w:r>
      <w:r>
        <w:rPr>
          <w:i/>
          <w:sz w:val="26"/>
        </w:rPr>
        <w:tab/>
      </w:r>
      <w:r>
        <w:rPr>
          <w:i/>
          <w:spacing w:val="-2"/>
          <w:sz w:val="26"/>
        </w:rPr>
        <w:t>tháng</w:t>
      </w:r>
      <w:r>
        <w:rPr>
          <w:i/>
          <w:sz w:val="26"/>
        </w:rPr>
        <w:tab/>
      </w:r>
      <w:r>
        <w:rPr>
          <w:i/>
          <w:spacing w:val="-5"/>
          <w:sz w:val="26"/>
        </w:rPr>
        <w:t>năm</w:t>
      </w:r>
    </w:p>
    <w:p w14:paraId="47368B58">
      <w:pPr>
        <w:pStyle w:val="6"/>
        <w:spacing w:before="239"/>
        <w:ind w:left="2300"/>
        <w:jc w:val="center"/>
      </w:pPr>
      <w:r>
        <w:t>Tác</w:t>
      </w:r>
      <w:r>
        <w:rPr>
          <w:spacing w:val="-15"/>
        </w:rPr>
        <w:t xml:space="preserve"> </w:t>
      </w:r>
      <w:r>
        <w:t>giả</w:t>
      </w:r>
      <w:r>
        <w:rPr>
          <w:spacing w:val="-15"/>
        </w:rPr>
        <w:t xml:space="preserve"> </w:t>
      </w:r>
      <w:r>
        <w:rPr>
          <w:spacing w:val="-4"/>
        </w:rPr>
        <w:t>ĐATN</w:t>
      </w:r>
    </w:p>
    <w:p w14:paraId="63A6F3D2">
      <w:pPr>
        <w:pStyle w:val="6"/>
      </w:pPr>
    </w:p>
    <w:p w14:paraId="555F280C">
      <w:pPr>
        <w:pStyle w:val="6"/>
      </w:pPr>
    </w:p>
    <w:p w14:paraId="0D2CC7BD">
      <w:pPr>
        <w:pStyle w:val="6"/>
      </w:pPr>
    </w:p>
    <w:p w14:paraId="5757D2E0">
      <w:pPr>
        <w:pStyle w:val="6"/>
      </w:pPr>
    </w:p>
    <w:p w14:paraId="6FB20C0F">
      <w:pPr>
        <w:pStyle w:val="6"/>
        <w:spacing w:before="217"/>
      </w:pPr>
    </w:p>
    <w:p w14:paraId="0C9A337C">
      <w:pPr>
        <w:spacing w:after="0"/>
        <w:jc w:val="center"/>
        <w:rPr>
          <w:rFonts w:hint="default"/>
          <w:i/>
          <w:sz w:val="26"/>
          <w:lang w:val="en-US"/>
        </w:rPr>
        <w:sectPr>
          <w:pgSz w:w="11910" w:h="16840"/>
          <w:pgMar w:top="1560" w:right="0" w:bottom="280" w:left="1275" w:header="0" w:footer="0" w:gutter="0"/>
          <w:cols w:space="720" w:num="1"/>
        </w:sectPr>
      </w:pPr>
      <w:r>
        <w:rPr>
          <w:rFonts w:hint="default"/>
          <w:i/>
          <w:sz w:val="26"/>
          <w:lang w:val="en-US"/>
        </w:rPr>
        <w:t>Phạm Đức Dũng</w:t>
      </w:r>
    </w:p>
    <w:p w14:paraId="5F63EEFE">
      <w:pPr>
        <w:spacing w:before="88"/>
        <w:ind w:left="0" w:right="706" w:firstLine="0"/>
        <w:jc w:val="center"/>
        <w:rPr>
          <w:b/>
          <w:sz w:val="37"/>
        </w:rPr>
      </w:pPr>
      <w:r>
        <w:rPr>
          <w:b/>
          <w:sz w:val="37"/>
        </w:rPr>
        <w:t>LỜI</w:t>
      </w:r>
      <w:r>
        <w:rPr>
          <w:b/>
          <w:spacing w:val="-5"/>
          <w:sz w:val="37"/>
        </w:rPr>
        <w:t xml:space="preserve"> </w:t>
      </w:r>
      <w:r>
        <w:rPr>
          <w:b/>
          <w:sz w:val="37"/>
        </w:rPr>
        <w:t>CẢM</w:t>
      </w:r>
      <w:r>
        <w:rPr>
          <w:b/>
          <w:spacing w:val="-5"/>
          <w:sz w:val="37"/>
        </w:rPr>
        <w:t xml:space="preserve"> ƠN</w:t>
      </w:r>
    </w:p>
    <w:p w14:paraId="4C76A469">
      <w:pPr>
        <w:pStyle w:val="6"/>
        <w:spacing w:before="327"/>
        <w:rPr>
          <w:b/>
          <w:sz w:val="37"/>
        </w:rPr>
      </w:pPr>
    </w:p>
    <w:p w14:paraId="19A7DECC">
      <w:pPr>
        <w:pStyle w:val="6"/>
        <w:spacing w:line="312" w:lineRule="auto"/>
        <w:ind w:left="709" w:right="1415" w:firstLine="298"/>
        <w:jc w:val="both"/>
      </w:pPr>
      <w:r>
        <w:t>Lời đầu tiên, em không biết nói gì hơn ngoài bày tỏ sự biết ơn sâu sắc đến các thầy cô giáo trường Công nghệ Thông tin và Truyền thông - Đại học Bách Khoa Hà</w:t>
      </w:r>
      <w:r>
        <w:rPr>
          <w:spacing w:val="-5"/>
        </w:rPr>
        <w:t xml:space="preserve"> </w:t>
      </w:r>
      <w:r>
        <w:t>Nội,</w:t>
      </w:r>
      <w:r>
        <w:rPr>
          <w:spacing w:val="-5"/>
        </w:rPr>
        <w:t xml:space="preserve"> </w:t>
      </w:r>
      <w:r>
        <w:t>đặc</w:t>
      </w:r>
      <w:r>
        <w:rPr>
          <w:spacing w:val="-5"/>
        </w:rPr>
        <w:t xml:space="preserve"> </w:t>
      </w:r>
      <w:r>
        <w:t>biệt</w:t>
      </w:r>
      <w:r>
        <w:rPr>
          <w:spacing w:val="-5"/>
        </w:rPr>
        <w:t xml:space="preserve"> </w:t>
      </w:r>
      <w:r>
        <w:t>là</w:t>
      </w:r>
      <w:r>
        <w:rPr>
          <w:spacing w:val="-5"/>
        </w:rPr>
        <w:t xml:space="preserve"> </w:t>
      </w:r>
      <w:r>
        <w:t>bộ</w:t>
      </w:r>
      <w:r>
        <w:rPr>
          <w:spacing w:val="-5"/>
        </w:rPr>
        <w:t xml:space="preserve"> </w:t>
      </w:r>
      <w:r>
        <w:t>môn</w:t>
      </w:r>
      <w:r>
        <w:rPr>
          <w:spacing w:val="-5"/>
        </w:rPr>
        <w:t xml:space="preserve"> </w:t>
      </w:r>
      <w:r>
        <w:t>Khoa</w:t>
      </w:r>
      <w:r>
        <w:rPr>
          <w:spacing w:val="-5"/>
        </w:rPr>
        <w:t xml:space="preserve"> </w:t>
      </w:r>
      <w:r>
        <w:t>học</w:t>
      </w:r>
      <w:r>
        <w:rPr>
          <w:spacing w:val="-5"/>
        </w:rPr>
        <w:t xml:space="preserve"> </w:t>
      </w:r>
      <w:r>
        <w:t>Máy</w:t>
      </w:r>
      <w:r>
        <w:rPr>
          <w:spacing w:val="-5"/>
        </w:rPr>
        <w:t xml:space="preserve"> </w:t>
      </w:r>
      <w:r>
        <w:t>tính,đã</w:t>
      </w:r>
      <w:r>
        <w:rPr>
          <w:spacing w:val="-5"/>
        </w:rPr>
        <w:t xml:space="preserve"> </w:t>
      </w:r>
      <w:r>
        <w:t>dạy</w:t>
      </w:r>
      <w:r>
        <w:rPr>
          <w:spacing w:val="-5"/>
        </w:rPr>
        <w:t xml:space="preserve"> </w:t>
      </w:r>
      <w:r>
        <w:t>dỗ</w:t>
      </w:r>
      <w:r>
        <w:rPr>
          <w:spacing w:val="-5"/>
        </w:rPr>
        <w:t xml:space="preserve"> </w:t>
      </w:r>
      <w:r>
        <w:t>cho</w:t>
      </w:r>
      <w:r>
        <w:rPr>
          <w:spacing w:val="-5"/>
        </w:rPr>
        <w:t xml:space="preserve"> </w:t>
      </w:r>
      <w:r>
        <w:t>em</w:t>
      </w:r>
      <w:r>
        <w:rPr>
          <w:spacing w:val="-5"/>
        </w:rPr>
        <w:t xml:space="preserve"> </w:t>
      </w:r>
      <w:r>
        <w:t>kiến</w:t>
      </w:r>
      <w:r>
        <w:rPr>
          <w:spacing w:val="-5"/>
        </w:rPr>
        <w:t xml:space="preserve"> </w:t>
      </w:r>
      <w:r>
        <w:t>thức</w:t>
      </w:r>
      <w:r>
        <w:rPr>
          <w:spacing w:val="-5"/>
        </w:rPr>
        <w:t xml:space="preserve"> </w:t>
      </w:r>
      <w:r>
        <w:t>về</w:t>
      </w:r>
      <w:r>
        <w:rPr>
          <w:spacing w:val="-5"/>
        </w:rPr>
        <w:t xml:space="preserve"> </w:t>
      </w:r>
      <w:r>
        <w:t>các môn</w:t>
      </w:r>
      <w:r>
        <w:rPr>
          <w:spacing w:val="-4"/>
        </w:rPr>
        <w:t xml:space="preserve"> </w:t>
      </w:r>
      <w:r>
        <w:t>đại</w:t>
      </w:r>
      <w:r>
        <w:rPr>
          <w:spacing w:val="-4"/>
        </w:rPr>
        <w:t xml:space="preserve"> </w:t>
      </w:r>
      <w:r>
        <w:t>cương</w:t>
      </w:r>
      <w:r>
        <w:rPr>
          <w:spacing w:val="-4"/>
        </w:rPr>
        <w:t xml:space="preserve"> </w:t>
      </w:r>
      <w:r>
        <w:t>cũng</w:t>
      </w:r>
      <w:r>
        <w:rPr>
          <w:spacing w:val="-4"/>
        </w:rPr>
        <w:t xml:space="preserve"> </w:t>
      </w:r>
      <w:r>
        <w:t>như</w:t>
      </w:r>
      <w:r>
        <w:rPr>
          <w:spacing w:val="-4"/>
        </w:rPr>
        <w:t xml:space="preserve"> </w:t>
      </w:r>
      <w:r>
        <w:t>các</w:t>
      </w:r>
      <w:r>
        <w:rPr>
          <w:spacing w:val="-4"/>
        </w:rPr>
        <w:t xml:space="preserve"> </w:t>
      </w:r>
      <w:r>
        <w:t>môn</w:t>
      </w:r>
      <w:r>
        <w:rPr>
          <w:spacing w:val="-4"/>
        </w:rPr>
        <w:t xml:space="preserve"> </w:t>
      </w:r>
      <w:r>
        <w:t>chuyên</w:t>
      </w:r>
      <w:r>
        <w:rPr>
          <w:spacing w:val="-4"/>
        </w:rPr>
        <w:t xml:space="preserve"> </w:t>
      </w:r>
      <w:r>
        <w:t>ngành,</w:t>
      </w:r>
      <w:r>
        <w:rPr>
          <w:spacing w:val="-4"/>
        </w:rPr>
        <w:t xml:space="preserve"> </w:t>
      </w:r>
      <w:r>
        <w:t>giúp</w:t>
      </w:r>
      <w:r>
        <w:rPr>
          <w:spacing w:val="-4"/>
        </w:rPr>
        <w:t xml:space="preserve"> </w:t>
      </w:r>
      <w:r>
        <w:t>em</w:t>
      </w:r>
      <w:r>
        <w:rPr>
          <w:spacing w:val="-4"/>
        </w:rPr>
        <w:t xml:space="preserve"> </w:t>
      </w:r>
      <w:r>
        <w:t>có</w:t>
      </w:r>
      <w:r>
        <w:rPr>
          <w:spacing w:val="-4"/>
        </w:rPr>
        <w:t xml:space="preserve"> </w:t>
      </w:r>
      <w:r>
        <w:t>được</w:t>
      </w:r>
      <w:r>
        <w:rPr>
          <w:spacing w:val="-4"/>
        </w:rPr>
        <w:t xml:space="preserve"> </w:t>
      </w:r>
      <w:r>
        <w:t>cơ</w:t>
      </w:r>
      <w:r>
        <w:rPr>
          <w:spacing w:val="-4"/>
        </w:rPr>
        <w:t xml:space="preserve"> </w:t>
      </w:r>
      <w:r>
        <w:t>sở</w:t>
      </w:r>
      <w:r>
        <w:rPr>
          <w:spacing w:val="-4"/>
        </w:rPr>
        <w:t xml:space="preserve"> </w:t>
      </w:r>
      <w:r>
        <w:t>lý</w:t>
      </w:r>
      <w:r>
        <w:rPr>
          <w:spacing w:val="-4"/>
        </w:rPr>
        <w:t xml:space="preserve"> </w:t>
      </w:r>
      <w:r>
        <w:t>thuyết vững vàng và tạo điều kiện giúp đỡ em trong suốt quá trình học tập.</w:t>
      </w:r>
    </w:p>
    <w:p w14:paraId="405D1D7E">
      <w:pPr>
        <w:pStyle w:val="6"/>
        <w:spacing w:before="119" w:line="312" w:lineRule="auto"/>
        <w:ind w:left="709" w:right="1415" w:firstLine="298"/>
        <w:jc w:val="both"/>
      </w:pPr>
      <w:r>
        <w:t>Đặc</w:t>
      </w:r>
      <w:r>
        <w:rPr>
          <w:spacing w:val="-7"/>
        </w:rPr>
        <w:t xml:space="preserve"> </w:t>
      </w:r>
      <w:r>
        <w:t>biệt,</w:t>
      </w:r>
      <w:r>
        <w:rPr>
          <w:spacing w:val="-7"/>
        </w:rPr>
        <w:t xml:space="preserve"> </w:t>
      </w:r>
      <w:r>
        <w:t>em</w:t>
      </w:r>
      <w:r>
        <w:rPr>
          <w:spacing w:val="-6"/>
        </w:rPr>
        <w:t xml:space="preserve"> </w:t>
      </w:r>
      <w:r>
        <w:t>xin</w:t>
      </w:r>
      <w:r>
        <w:rPr>
          <w:spacing w:val="-7"/>
        </w:rPr>
        <w:t xml:space="preserve"> </w:t>
      </w:r>
      <w:r>
        <w:t>bày</w:t>
      </w:r>
      <w:r>
        <w:rPr>
          <w:spacing w:val="-7"/>
        </w:rPr>
        <w:t xml:space="preserve"> </w:t>
      </w:r>
      <w:r>
        <w:t>tỏ</w:t>
      </w:r>
      <w:r>
        <w:rPr>
          <w:spacing w:val="-7"/>
        </w:rPr>
        <w:t xml:space="preserve"> </w:t>
      </w:r>
      <w:r>
        <w:t>sự</w:t>
      </w:r>
      <w:r>
        <w:rPr>
          <w:spacing w:val="-7"/>
        </w:rPr>
        <w:t xml:space="preserve"> </w:t>
      </w:r>
      <w:r>
        <w:t>kính</w:t>
      </w:r>
      <w:r>
        <w:rPr>
          <w:spacing w:val="-7"/>
        </w:rPr>
        <w:t xml:space="preserve"> </w:t>
      </w:r>
      <w:r>
        <w:t>trọng</w:t>
      </w:r>
      <w:r>
        <w:rPr>
          <w:spacing w:val="-6"/>
        </w:rPr>
        <w:t xml:space="preserve"> </w:t>
      </w:r>
      <w:r>
        <w:t>và</w:t>
      </w:r>
      <w:r>
        <w:rPr>
          <w:spacing w:val="-7"/>
        </w:rPr>
        <w:t xml:space="preserve"> </w:t>
      </w:r>
      <w:r>
        <w:t>lòng</w:t>
      </w:r>
      <w:r>
        <w:rPr>
          <w:spacing w:val="-7"/>
        </w:rPr>
        <w:t xml:space="preserve"> </w:t>
      </w:r>
      <w:r>
        <w:t>biết</w:t>
      </w:r>
      <w:r>
        <w:rPr>
          <w:spacing w:val="-7"/>
        </w:rPr>
        <w:t xml:space="preserve"> </w:t>
      </w:r>
      <w:r>
        <w:t>ơn</w:t>
      </w:r>
      <w:r>
        <w:rPr>
          <w:spacing w:val="-7"/>
        </w:rPr>
        <w:t xml:space="preserve"> </w:t>
      </w:r>
      <w:r>
        <w:t>sâu</w:t>
      </w:r>
      <w:r>
        <w:rPr>
          <w:spacing w:val="-6"/>
        </w:rPr>
        <w:t xml:space="preserve"> </w:t>
      </w:r>
      <w:r>
        <w:t>sắc</w:t>
      </w:r>
      <w:r>
        <w:rPr>
          <w:spacing w:val="-7"/>
        </w:rPr>
        <w:t xml:space="preserve"> </w:t>
      </w:r>
      <w:r>
        <w:t>nhất</w:t>
      </w:r>
      <w:r>
        <w:rPr>
          <w:spacing w:val="-7"/>
        </w:rPr>
        <w:t xml:space="preserve"> </w:t>
      </w:r>
      <w:r>
        <w:t>đến</w:t>
      </w:r>
      <w:r>
        <w:rPr>
          <w:spacing w:val="-7"/>
        </w:rPr>
        <w:t xml:space="preserve"> </w:t>
      </w:r>
      <w:r>
        <w:t>thầy</w:t>
      </w:r>
      <w:r>
        <w:rPr>
          <w:spacing w:val="-7"/>
        </w:rPr>
        <w:t xml:space="preserve"> </w:t>
      </w:r>
      <w:r>
        <w:t>giáo hướng</w:t>
      </w:r>
      <w:r>
        <w:rPr>
          <w:spacing w:val="-3"/>
        </w:rPr>
        <w:t xml:space="preserve"> </w:t>
      </w:r>
      <w:r>
        <w:t>dẫn</w:t>
      </w:r>
      <w:r>
        <w:rPr>
          <w:spacing w:val="-3"/>
        </w:rPr>
        <w:t xml:space="preserve"> </w:t>
      </w:r>
      <w:r>
        <w:t>PGS.TS.</w:t>
      </w:r>
      <w:r>
        <w:rPr>
          <w:spacing w:val="-3"/>
        </w:rPr>
        <w:t xml:space="preserve"> </w:t>
      </w:r>
      <w:r>
        <w:t>Trần</w:t>
      </w:r>
      <w:r>
        <w:rPr>
          <w:spacing w:val="-3"/>
        </w:rPr>
        <w:t xml:space="preserve"> </w:t>
      </w:r>
      <w:r>
        <w:t>Đình</w:t>
      </w:r>
      <w:r>
        <w:rPr>
          <w:spacing w:val="-3"/>
        </w:rPr>
        <w:t xml:space="preserve"> </w:t>
      </w:r>
      <w:r>
        <w:t>Khang,</w:t>
      </w:r>
      <w:r>
        <w:rPr>
          <w:spacing w:val="-3"/>
        </w:rPr>
        <w:t xml:space="preserve"> </w:t>
      </w:r>
      <w:r>
        <w:t>thầy</w:t>
      </w:r>
      <w:r>
        <w:rPr>
          <w:spacing w:val="-3"/>
        </w:rPr>
        <w:t xml:space="preserve"> </w:t>
      </w:r>
      <w:r>
        <w:t>là</w:t>
      </w:r>
      <w:r>
        <w:rPr>
          <w:spacing w:val="-3"/>
        </w:rPr>
        <w:t xml:space="preserve"> </w:t>
      </w:r>
      <w:r>
        <w:t>người</w:t>
      </w:r>
      <w:r>
        <w:rPr>
          <w:spacing w:val="-3"/>
        </w:rPr>
        <w:t xml:space="preserve"> </w:t>
      </w:r>
      <w:r>
        <w:t>đã</w:t>
      </w:r>
      <w:r>
        <w:rPr>
          <w:spacing w:val="-3"/>
        </w:rPr>
        <w:t xml:space="preserve"> </w:t>
      </w:r>
      <w:r>
        <w:t>trực</w:t>
      </w:r>
      <w:r>
        <w:rPr>
          <w:spacing w:val="-3"/>
        </w:rPr>
        <w:t xml:space="preserve"> </w:t>
      </w:r>
      <w:r>
        <w:t>tiếp</w:t>
      </w:r>
      <w:r>
        <w:rPr>
          <w:spacing w:val="-3"/>
        </w:rPr>
        <w:t xml:space="preserve"> </w:t>
      </w:r>
      <w:r>
        <w:t>hướng</w:t>
      </w:r>
      <w:r>
        <w:rPr>
          <w:spacing w:val="-3"/>
        </w:rPr>
        <w:t xml:space="preserve"> </w:t>
      </w:r>
      <w:r>
        <w:t>dẫn,</w:t>
      </w:r>
      <w:r>
        <w:rPr>
          <w:spacing w:val="-3"/>
        </w:rPr>
        <w:t xml:space="preserve"> </w:t>
      </w:r>
      <w:r>
        <w:t>giúp đỡ cho em để em có thể hoàn thành đồ án này.</w:t>
      </w:r>
    </w:p>
    <w:p w14:paraId="07742200">
      <w:pPr>
        <w:pStyle w:val="6"/>
        <w:spacing w:before="119" w:line="312" w:lineRule="auto"/>
        <w:ind w:left="709" w:right="1415" w:firstLine="298"/>
        <w:jc w:val="both"/>
      </w:pPr>
      <w:r>
        <w:t>Tiếp theo , em xin được bày tỏ lòng biết ơn của mình với gia đình, bạn bè đã luôn</w:t>
      </w:r>
      <w:r>
        <w:rPr>
          <w:spacing w:val="-14"/>
        </w:rPr>
        <w:t xml:space="preserve"> </w:t>
      </w:r>
      <w:r>
        <w:t>là</w:t>
      </w:r>
      <w:r>
        <w:rPr>
          <w:spacing w:val="-14"/>
        </w:rPr>
        <w:t xml:space="preserve"> </w:t>
      </w:r>
      <w:r>
        <w:t>động</w:t>
      </w:r>
      <w:r>
        <w:rPr>
          <w:spacing w:val="-14"/>
        </w:rPr>
        <w:t xml:space="preserve"> </w:t>
      </w:r>
      <w:r>
        <w:t>lực</w:t>
      </w:r>
      <w:r>
        <w:rPr>
          <w:spacing w:val="-14"/>
        </w:rPr>
        <w:t xml:space="preserve"> </w:t>
      </w:r>
      <w:r>
        <w:t>,</w:t>
      </w:r>
      <w:r>
        <w:rPr>
          <w:spacing w:val="-14"/>
        </w:rPr>
        <w:t xml:space="preserve"> </w:t>
      </w:r>
      <w:r>
        <w:t>hậu</w:t>
      </w:r>
      <w:r>
        <w:rPr>
          <w:spacing w:val="-14"/>
        </w:rPr>
        <w:t xml:space="preserve"> </w:t>
      </w:r>
      <w:r>
        <w:t>phương</w:t>
      </w:r>
      <w:r>
        <w:rPr>
          <w:spacing w:val="-14"/>
        </w:rPr>
        <w:t xml:space="preserve"> </w:t>
      </w:r>
      <w:r>
        <w:t>vững</w:t>
      </w:r>
      <w:r>
        <w:rPr>
          <w:spacing w:val="-14"/>
        </w:rPr>
        <w:t xml:space="preserve"> </w:t>
      </w:r>
      <w:r>
        <w:t>chắc</w:t>
      </w:r>
      <w:r>
        <w:rPr>
          <w:spacing w:val="-14"/>
        </w:rPr>
        <w:t xml:space="preserve"> </w:t>
      </w:r>
      <w:r>
        <w:t>,</w:t>
      </w:r>
      <w:r>
        <w:rPr>
          <w:spacing w:val="-14"/>
        </w:rPr>
        <w:t xml:space="preserve"> </w:t>
      </w:r>
      <w:r>
        <w:t>ủng</w:t>
      </w:r>
      <w:r>
        <w:rPr>
          <w:spacing w:val="-14"/>
        </w:rPr>
        <w:t xml:space="preserve"> </w:t>
      </w:r>
      <w:r>
        <w:t>hộ</w:t>
      </w:r>
      <w:r>
        <w:rPr>
          <w:spacing w:val="-14"/>
        </w:rPr>
        <w:t xml:space="preserve"> </w:t>
      </w:r>
      <w:r>
        <w:t>,</w:t>
      </w:r>
      <w:r>
        <w:rPr>
          <w:spacing w:val="-14"/>
        </w:rPr>
        <w:t xml:space="preserve"> </w:t>
      </w:r>
      <w:r>
        <w:t>giúp</w:t>
      </w:r>
      <w:r>
        <w:rPr>
          <w:spacing w:val="-14"/>
        </w:rPr>
        <w:t xml:space="preserve"> </w:t>
      </w:r>
      <w:r>
        <w:t>đỡ</w:t>
      </w:r>
      <w:r>
        <w:rPr>
          <w:spacing w:val="-14"/>
        </w:rPr>
        <w:t xml:space="preserve"> </w:t>
      </w:r>
      <w:r>
        <w:t>cùng</w:t>
      </w:r>
      <w:r>
        <w:rPr>
          <w:spacing w:val="-14"/>
        </w:rPr>
        <w:t xml:space="preserve"> </w:t>
      </w:r>
      <w:r>
        <w:t>em</w:t>
      </w:r>
      <w:r>
        <w:rPr>
          <w:spacing w:val="-14"/>
        </w:rPr>
        <w:t xml:space="preserve"> </w:t>
      </w:r>
      <w:r>
        <w:t>trong</w:t>
      </w:r>
      <w:r>
        <w:rPr>
          <w:spacing w:val="-14"/>
        </w:rPr>
        <w:t xml:space="preserve"> </w:t>
      </w:r>
      <w:r>
        <w:t>quá</w:t>
      </w:r>
      <w:r>
        <w:rPr>
          <w:spacing w:val="-14"/>
        </w:rPr>
        <w:t xml:space="preserve"> </w:t>
      </w:r>
      <w:r>
        <w:t>trình hoàn thành đồ án tốt nghiệp.</w:t>
      </w:r>
    </w:p>
    <w:p w14:paraId="01EC9A0B">
      <w:pPr>
        <w:pStyle w:val="6"/>
        <w:spacing w:before="119" w:line="312" w:lineRule="auto"/>
        <w:ind w:left="709" w:right="1415" w:firstLine="298"/>
        <w:jc w:val="both"/>
      </w:pPr>
      <w:r>
        <w:t>Em</w:t>
      </w:r>
      <w:r>
        <w:rPr>
          <w:spacing w:val="-13"/>
        </w:rPr>
        <w:t xml:space="preserve"> </w:t>
      </w:r>
      <w:r>
        <w:t>xin</w:t>
      </w:r>
      <w:r>
        <w:rPr>
          <w:spacing w:val="-13"/>
        </w:rPr>
        <w:t xml:space="preserve"> </w:t>
      </w:r>
      <w:r>
        <w:t>kính</w:t>
      </w:r>
      <w:r>
        <w:rPr>
          <w:spacing w:val="-13"/>
        </w:rPr>
        <w:t xml:space="preserve"> </w:t>
      </w:r>
      <w:r>
        <w:t>chúc</w:t>
      </w:r>
      <w:r>
        <w:rPr>
          <w:spacing w:val="-13"/>
        </w:rPr>
        <w:t xml:space="preserve"> </w:t>
      </w:r>
      <w:r>
        <w:t>các</w:t>
      </w:r>
      <w:r>
        <w:rPr>
          <w:spacing w:val="-13"/>
        </w:rPr>
        <w:t xml:space="preserve"> </w:t>
      </w:r>
      <w:r>
        <w:t>thầy</w:t>
      </w:r>
      <w:r>
        <w:rPr>
          <w:spacing w:val="-13"/>
        </w:rPr>
        <w:t xml:space="preserve"> </w:t>
      </w:r>
      <w:r>
        <w:t>cô</w:t>
      </w:r>
      <w:r>
        <w:rPr>
          <w:spacing w:val="-12"/>
        </w:rPr>
        <w:t xml:space="preserve"> </w:t>
      </w:r>
      <w:r>
        <w:t>luôn</w:t>
      </w:r>
      <w:r>
        <w:rPr>
          <w:spacing w:val="-13"/>
        </w:rPr>
        <w:t xml:space="preserve"> </w:t>
      </w:r>
      <w:r>
        <w:t>luôn</w:t>
      </w:r>
      <w:r>
        <w:rPr>
          <w:spacing w:val="-13"/>
        </w:rPr>
        <w:t xml:space="preserve"> </w:t>
      </w:r>
      <w:r>
        <w:t>khỏe</w:t>
      </w:r>
      <w:r>
        <w:rPr>
          <w:spacing w:val="-13"/>
        </w:rPr>
        <w:t xml:space="preserve"> </w:t>
      </w:r>
      <w:r>
        <w:t>mạnh</w:t>
      </w:r>
      <w:r>
        <w:rPr>
          <w:spacing w:val="-13"/>
        </w:rPr>
        <w:t xml:space="preserve"> </w:t>
      </w:r>
      <w:r>
        <w:t>và</w:t>
      </w:r>
      <w:r>
        <w:rPr>
          <w:spacing w:val="-13"/>
        </w:rPr>
        <w:t xml:space="preserve"> </w:t>
      </w:r>
      <w:r>
        <w:t>ngày</w:t>
      </w:r>
      <w:r>
        <w:rPr>
          <w:spacing w:val="-13"/>
        </w:rPr>
        <w:t xml:space="preserve"> </w:t>
      </w:r>
      <w:r>
        <w:t>một</w:t>
      </w:r>
      <w:r>
        <w:rPr>
          <w:spacing w:val="-13"/>
        </w:rPr>
        <w:t xml:space="preserve"> </w:t>
      </w:r>
      <w:r>
        <w:t>thành</w:t>
      </w:r>
      <w:r>
        <w:rPr>
          <w:spacing w:val="-13"/>
        </w:rPr>
        <w:t xml:space="preserve"> </w:t>
      </w:r>
      <w:r>
        <w:t>công</w:t>
      </w:r>
      <w:r>
        <w:rPr>
          <w:spacing w:val="-13"/>
        </w:rPr>
        <w:t xml:space="preserve"> </w:t>
      </w:r>
      <w:r>
        <w:t>hơn trên con đường giảng dạy của mình.</w:t>
      </w:r>
    </w:p>
    <w:p w14:paraId="4344D060">
      <w:pPr>
        <w:pStyle w:val="6"/>
        <w:spacing w:before="119"/>
        <w:ind w:left="1008"/>
        <w:jc w:val="both"/>
      </w:pPr>
      <w:r>
        <w:t>Em</w:t>
      </w:r>
      <w:r>
        <w:rPr>
          <w:spacing w:val="-6"/>
        </w:rPr>
        <w:t xml:space="preserve"> </w:t>
      </w:r>
      <w:r>
        <w:t>xin</w:t>
      </w:r>
      <w:r>
        <w:rPr>
          <w:spacing w:val="-5"/>
        </w:rPr>
        <w:t xml:space="preserve"> </w:t>
      </w:r>
      <w:r>
        <w:t>trân</w:t>
      </w:r>
      <w:r>
        <w:rPr>
          <w:spacing w:val="-5"/>
        </w:rPr>
        <w:t xml:space="preserve"> </w:t>
      </w:r>
      <w:r>
        <w:t>trọng</w:t>
      </w:r>
      <w:r>
        <w:rPr>
          <w:spacing w:val="-5"/>
        </w:rPr>
        <w:t xml:space="preserve"> </w:t>
      </w:r>
      <w:r>
        <w:t>cảm</w:t>
      </w:r>
      <w:r>
        <w:rPr>
          <w:spacing w:val="-5"/>
        </w:rPr>
        <w:t xml:space="preserve"> ơn</w:t>
      </w:r>
    </w:p>
    <w:p w14:paraId="1FAFE46E">
      <w:pPr>
        <w:pStyle w:val="6"/>
        <w:spacing w:after="0"/>
        <w:jc w:val="both"/>
        <w:sectPr>
          <w:pgSz w:w="11910" w:h="16840"/>
          <w:pgMar w:top="1000" w:right="0" w:bottom="280" w:left="1275" w:header="0" w:footer="0" w:gutter="0"/>
          <w:cols w:space="720" w:num="1"/>
        </w:sectPr>
      </w:pPr>
    </w:p>
    <w:p w14:paraId="1D7CA07C">
      <w:pPr>
        <w:spacing w:before="91"/>
        <w:ind w:left="0" w:right="706" w:firstLine="0"/>
        <w:jc w:val="center"/>
        <w:rPr>
          <w:b/>
          <w:sz w:val="37"/>
        </w:rPr>
      </w:pPr>
      <w:r>
        <w:rPr>
          <w:b/>
          <w:sz w:val="37"/>
        </w:rPr>
        <w:t>TÓM</w:t>
      </w:r>
      <w:r>
        <w:rPr>
          <w:b/>
          <w:spacing w:val="-13"/>
          <w:sz w:val="37"/>
        </w:rPr>
        <w:t xml:space="preserve"> </w:t>
      </w:r>
      <w:r>
        <w:rPr>
          <w:b/>
          <w:sz w:val="37"/>
        </w:rPr>
        <w:t>TẮT</w:t>
      </w:r>
      <w:r>
        <w:rPr>
          <w:b/>
          <w:spacing w:val="-10"/>
          <w:sz w:val="37"/>
        </w:rPr>
        <w:t xml:space="preserve"> </w:t>
      </w:r>
      <w:r>
        <w:rPr>
          <w:b/>
          <w:sz w:val="37"/>
        </w:rPr>
        <w:t>NỘI</w:t>
      </w:r>
      <w:r>
        <w:rPr>
          <w:b/>
          <w:spacing w:val="-11"/>
          <w:sz w:val="37"/>
        </w:rPr>
        <w:t xml:space="preserve"> </w:t>
      </w:r>
      <w:r>
        <w:rPr>
          <w:b/>
          <w:sz w:val="37"/>
        </w:rPr>
        <w:t>DUNG</w:t>
      </w:r>
      <w:r>
        <w:rPr>
          <w:b/>
          <w:spacing w:val="-10"/>
          <w:sz w:val="37"/>
        </w:rPr>
        <w:t xml:space="preserve"> </w:t>
      </w:r>
      <w:r>
        <w:rPr>
          <w:b/>
          <w:sz w:val="37"/>
        </w:rPr>
        <w:t>ĐỒ</w:t>
      </w:r>
      <w:r>
        <w:rPr>
          <w:b/>
          <w:spacing w:val="-10"/>
          <w:sz w:val="37"/>
        </w:rPr>
        <w:t xml:space="preserve"> </w:t>
      </w:r>
      <w:r>
        <w:rPr>
          <w:b/>
          <w:spacing w:val="-5"/>
          <w:sz w:val="37"/>
        </w:rPr>
        <w:t>ÁN</w:t>
      </w:r>
    </w:p>
    <w:p w14:paraId="2209BB0D">
      <w:pPr>
        <w:pStyle w:val="6"/>
        <w:spacing w:before="326"/>
        <w:rPr>
          <w:b/>
          <w:sz w:val="37"/>
        </w:rPr>
      </w:pPr>
    </w:p>
    <w:p w14:paraId="2F0B37A5">
      <w:pPr>
        <w:pStyle w:val="6"/>
        <w:spacing w:before="1" w:line="312" w:lineRule="auto"/>
        <w:ind w:left="709" w:right="1415" w:firstLine="298"/>
        <w:jc w:val="both"/>
      </w:pPr>
      <w:r>
        <w:t>Ngành công nghiệp du lịch đang chứng kiến sự phát triển vượt bậc, trở thành một</w:t>
      </w:r>
      <w:r>
        <w:rPr>
          <w:spacing w:val="-8"/>
        </w:rPr>
        <w:t xml:space="preserve"> </w:t>
      </w:r>
      <w:r>
        <w:t>trong</w:t>
      </w:r>
      <w:r>
        <w:rPr>
          <w:spacing w:val="-8"/>
        </w:rPr>
        <w:t xml:space="preserve"> </w:t>
      </w:r>
      <w:r>
        <w:t>những</w:t>
      </w:r>
      <w:r>
        <w:rPr>
          <w:spacing w:val="-8"/>
        </w:rPr>
        <w:t xml:space="preserve"> </w:t>
      </w:r>
      <w:r>
        <w:t>lĩnh</w:t>
      </w:r>
      <w:r>
        <w:rPr>
          <w:spacing w:val="-8"/>
        </w:rPr>
        <w:t xml:space="preserve"> </w:t>
      </w:r>
      <w:r>
        <w:t>vực</w:t>
      </w:r>
      <w:r>
        <w:rPr>
          <w:spacing w:val="-8"/>
        </w:rPr>
        <w:t xml:space="preserve"> </w:t>
      </w:r>
      <w:r>
        <w:t>quan</w:t>
      </w:r>
      <w:r>
        <w:rPr>
          <w:spacing w:val="-8"/>
        </w:rPr>
        <w:t xml:space="preserve"> </w:t>
      </w:r>
      <w:r>
        <w:t>trọng</w:t>
      </w:r>
      <w:r>
        <w:rPr>
          <w:spacing w:val="-8"/>
        </w:rPr>
        <w:t xml:space="preserve"> </w:t>
      </w:r>
      <w:r>
        <w:t>đóng</w:t>
      </w:r>
      <w:r>
        <w:rPr>
          <w:spacing w:val="-8"/>
        </w:rPr>
        <w:t xml:space="preserve"> </w:t>
      </w:r>
      <w:r>
        <w:t>góp</w:t>
      </w:r>
      <w:r>
        <w:rPr>
          <w:spacing w:val="-8"/>
        </w:rPr>
        <w:t xml:space="preserve"> </w:t>
      </w:r>
      <w:r>
        <w:t>lớn</w:t>
      </w:r>
      <w:r>
        <w:rPr>
          <w:spacing w:val="-8"/>
        </w:rPr>
        <w:t xml:space="preserve"> </w:t>
      </w:r>
      <w:r>
        <w:t>vào</w:t>
      </w:r>
      <w:r>
        <w:rPr>
          <w:spacing w:val="-8"/>
        </w:rPr>
        <w:t xml:space="preserve"> </w:t>
      </w:r>
      <w:r>
        <w:t>nền</w:t>
      </w:r>
      <w:r>
        <w:rPr>
          <w:spacing w:val="-8"/>
        </w:rPr>
        <w:t xml:space="preserve"> </w:t>
      </w:r>
      <w:r>
        <w:t>kinh</w:t>
      </w:r>
      <w:r>
        <w:rPr>
          <w:spacing w:val="-8"/>
        </w:rPr>
        <w:t xml:space="preserve"> </w:t>
      </w:r>
      <w:r>
        <w:t>tế</w:t>
      </w:r>
      <w:r>
        <w:rPr>
          <w:spacing w:val="-8"/>
        </w:rPr>
        <w:t xml:space="preserve"> </w:t>
      </w:r>
      <w:r>
        <w:t>toàn</w:t>
      </w:r>
      <w:r>
        <w:rPr>
          <w:spacing w:val="-8"/>
        </w:rPr>
        <w:t xml:space="preserve"> </w:t>
      </w:r>
      <w:r>
        <w:t>cầu.</w:t>
      </w:r>
      <w:r>
        <w:rPr>
          <w:spacing w:val="-8"/>
        </w:rPr>
        <w:t xml:space="preserve"> </w:t>
      </w:r>
      <w:r>
        <w:t>Cùng với</w:t>
      </w:r>
      <w:r>
        <w:rPr>
          <w:spacing w:val="-4"/>
        </w:rPr>
        <w:t xml:space="preserve"> </w:t>
      </w:r>
      <w:r>
        <w:t>đó,</w:t>
      </w:r>
      <w:r>
        <w:rPr>
          <w:spacing w:val="-4"/>
        </w:rPr>
        <w:t xml:space="preserve"> </w:t>
      </w:r>
      <w:r>
        <w:t>nhu</w:t>
      </w:r>
      <w:r>
        <w:rPr>
          <w:spacing w:val="-4"/>
        </w:rPr>
        <w:t xml:space="preserve"> </w:t>
      </w:r>
      <w:r>
        <w:t>cầu</w:t>
      </w:r>
      <w:r>
        <w:rPr>
          <w:spacing w:val="-4"/>
        </w:rPr>
        <w:t xml:space="preserve"> </w:t>
      </w:r>
      <w:r>
        <w:t>du</w:t>
      </w:r>
      <w:r>
        <w:rPr>
          <w:spacing w:val="-4"/>
        </w:rPr>
        <w:t xml:space="preserve"> </w:t>
      </w:r>
      <w:r>
        <w:t>lịch</w:t>
      </w:r>
      <w:r>
        <w:rPr>
          <w:spacing w:val="-4"/>
        </w:rPr>
        <w:t xml:space="preserve"> </w:t>
      </w:r>
      <w:r>
        <w:t>của</w:t>
      </w:r>
      <w:r>
        <w:rPr>
          <w:spacing w:val="-4"/>
        </w:rPr>
        <w:t xml:space="preserve"> </w:t>
      </w:r>
      <w:r>
        <w:t>khách</w:t>
      </w:r>
      <w:r>
        <w:rPr>
          <w:spacing w:val="-4"/>
        </w:rPr>
        <w:t xml:space="preserve"> </w:t>
      </w:r>
      <w:r>
        <w:t>hàng</w:t>
      </w:r>
      <w:r>
        <w:rPr>
          <w:spacing w:val="-4"/>
        </w:rPr>
        <w:t xml:space="preserve"> </w:t>
      </w:r>
      <w:r>
        <w:t>ngày</w:t>
      </w:r>
      <w:r>
        <w:rPr>
          <w:spacing w:val="-4"/>
        </w:rPr>
        <w:t xml:space="preserve"> </w:t>
      </w:r>
      <w:r>
        <w:t>càng</w:t>
      </w:r>
      <w:r>
        <w:rPr>
          <w:spacing w:val="-4"/>
        </w:rPr>
        <w:t xml:space="preserve"> </w:t>
      </w:r>
      <w:r>
        <w:t>gia</w:t>
      </w:r>
      <w:r>
        <w:rPr>
          <w:spacing w:val="-4"/>
        </w:rPr>
        <w:t xml:space="preserve"> </w:t>
      </w:r>
      <w:r>
        <w:t>tăng,</w:t>
      </w:r>
      <w:r>
        <w:rPr>
          <w:spacing w:val="-4"/>
        </w:rPr>
        <w:t xml:space="preserve"> </w:t>
      </w:r>
      <w:r>
        <w:t>không</w:t>
      </w:r>
      <w:r>
        <w:rPr>
          <w:spacing w:val="-4"/>
        </w:rPr>
        <w:t xml:space="preserve"> </w:t>
      </w:r>
      <w:r>
        <w:t>chỉ</w:t>
      </w:r>
      <w:r>
        <w:rPr>
          <w:spacing w:val="-4"/>
        </w:rPr>
        <w:t xml:space="preserve"> </w:t>
      </w:r>
      <w:r>
        <w:t>về</w:t>
      </w:r>
      <w:r>
        <w:rPr>
          <w:spacing w:val="-4"/>
        </w:rPr>
        <w:t xml:space="preserve"> </w:t>
      </w:r>
      <w:r>
        <w:t>số</w:t>
      </w:r>
      <w:r>
        <w:rPr>
          <w:spacing w:val="-4"/>
        </w:rPr>
        <w:t xml:space="preserve"> </w:t>
      </w:r>
      <w:r>
        <w:t>lượng mà còn về mức độ đa dạng và yêu cầu cá nhân hóa. Mỗi khách hàng mang trong mình những sở thích riêng, ưu tiên đặc biệt và điều kiện tài chính khác nhau, tạo nên sự phong phú trong nhu cầu, nhưng đồng thời cũng đặt ra thách thức không nhỏ cho các doanh nghiệp trong ngành.</w:t>
      </w:r>
    </w:p>
    <w:p w14:paraId="724C3510">
      <w:pPr>
        <w:pStyle w:val="6"/>
        <w:spacing w:before="118" w:line="312" w:lineRule="auto"/>
        <w:ind w:left="709" w:right="1415" w:firstLine="298"/>
        <w:jc w:val="both"/>
      </w:pPr>
      <w:r>
        <w:t>Việc</w:t>
      </w:r>
      <w:r>
        <w:rPr>
          <w:spacing w:val="-12"/>
        </w:rPr>
        <w:t xml:space="preserve"> </w:t>
      </w:r>
      <w:r>
        <w:t>tư</w:t>
      </w:r>
      <w:r>
        <w:rPr>
          <w:spacing w:val="-12"/>
        </w:rPr>
        <w:t xml:space="preserve"> </w:t>
      </w:r>
      <w:r>
        <w:t>vấn</w:t>
      </w:r>
      <w:r>
        <w:rPr>
          <w:spacing w:val="-12"/>
        </w:rPr>
        <w:t xml:space="preserve"> </w:t>
      </w:r>
      <w:r>
        <w:t>và</w:t>
      </w:r>
      <w:r>
        <w:rPr>
          <w:spacing w:val="-12"/>
        </w:rPr>
        <w:t xml:space="preserve"> </w:t>
      </w:r>
      <w:r>
        <w:t>đề</w:t>
      </w:r>
      <w:r>
        <w:rPr>
          <w:spacing w:val="-12"/>
        </w:rPr>
        <w:t xml:space="preserve"> </w:t>
      </w:r>
      <w:r>
        <w:t>xuất</w:t>
      </w:r>
      <w:r>
        <w:rPr>
          <w:spacing w:val="-12"/>
        </w:rPr>
        <w:t xml:space="preserve"> </w:t>
      </w:r>
      <w:r>
        <w:t>các</w:t>
      </w:r>
      <w:r>
        <w:rPr>
          <w:spacing w:val="-12"/>
        </w:rPr>
        <w:t xml:space="preserve"> </w:t>
      </w:r>
      <w:r>
        <w:t>tour</w:t>
      </w:r>
      <w:r>
        <w:rPr>
          <w:spacing w:val="-12"/>
        </w:rPr>
        <w:t xml:space="preserve"> </w:t>
      </w:r>
      <w:r>
        <w:t>du</w:t>
      </w:r>
      <w:r>
        <w:rPr>
          <w:spacing w:val="-12"/>
        </w:rPr>
        <w:t xml:space="preserve"> </w:t>
      </w:r>
      <w:r>
        <w:t>lịch</w:t>
      </w:r>
      <w:r>
        <w:rPr>
          <w:spacing w:val="-12"/>
        </w:rPr>
        <w:t xml:space="preserve"> </w:t>
      </w:r>
      <w:r>
        <w:t>phù</w:t>
      </w:r>
      <w:r>
        <w:rPr>
          <w:spacing w:val="-12"/>
        </w:rPr>
        <w:t xml:space="preserve"> </w:t>
      </w:r>
      <w:r>
        <w:t>hợp</w:t>
      </w:r>
      <w:r>
        <w:rPr>
          <w:spacing w:val="-12"/>
        </w:rPr>
        <w:t xml:space="preserve"> </w:t>
      </w:r>
      <w:r>
        <w:t>với</w:t>
      </w:r>
      <w:r>
        <w:rPr>
          <w:spacing w:val="-12"/>
        </w:rPr>
        <w:t xml:space="preserve"> </w:t>
      </w:r>
      <w:r>
        <w:t>từng</w:t>
      </w:r>
      <w:r>
        <w:rPr>
          <w:spacing w:val="-12"/>
        </w:rPr>
        <w:t xml:space="preserve"> </w:t>
      </w:r>
      <w:r>
        <w:t>khách</w:t>
      </w:r>
      <w:r>
        <w:rPr>
          <w:spacing w:val="-12"/>
        </w:rPr>
        <w:t xml:space="preserve"> </w:t>
      </w:r>
      <w:r>
        <w:t>hàng,</w:t>
      </w:r>
      <w:r>
        <w:rPr>
          <w:spacing w:val="-12"/>
        </w:rPr>
        <w:t xml:space="preserve"> </w:t>
      </w:r>
      <w:r>
        <w:t>làm</w:t>
      </w:r>
      <w:r>
        <w:rPr>
          <w:spacing w:val="-12"/>
        </w:rPr>
        <w:t xml:space="preserve"> </w:t>
      </w:r>
      <w:r>
        <w:t>sao</w:t>
      </w:r>
      <w:r>
        <w:rPr>
          <w:spacing w:val="-12"/>
        </w:rPr>
        <w:t xml:space="preserve"> </w:t>
      </w:r>
      <w:r>
        <w:t>để vừa đáp ứng mong đợi, vừa tối ưu hóa trải nghiệm, đã trở thành bài toán cần giải quyết. Sự phát triển của công nghệ hiện đại mang lại nhiều cơ hội để cá nhân hóa dịch vụ, nhưng việc ứng dụng chúng một cách hiệu quả đòi hỏi những giải pháp thông minh và thân thiện với người dùng.</w:t>
      </w:r>
    </w:p>
    <w:p w14:paraId="1566CD4E">
      <w:pPr>
        <w:pStyle w:val="6"/>
        <w:spacing w:before="119" w:line="312" w:lineRule="auto"/>
        <w:ind w:left="709" w:right="1415" w:firstLine="298"/>
        <w:jc w:val="both"/>
      </w:pPr>
      <w:r>
        <w:t>Nhận thức được vấn đề này, em dự định xây dựng một hệ thống quản lý tour du</w:t>
      </w:r>
      <w:r>
        <w:rPr>
          <w:spacing w:val="-4"/>
        </w:rPr>
        <w:t xml:space="preserve"> </w:t>
      </w:r>
      <w:r>
        <w:t>lịch</w:t>
      </w:r>
      <w:r>
        <w:rPr>
          <w:spacing w:val="-4"/>
        </w:rPr>
        <w:t xml:space="preserve"> </w:t>
      </w:r>
      <w:r>
        <w:t>trực</w:t>
      </w:r>
      <w:r>
        <w:rPr>
          <w:spacing w:val="-4"/>
        </w:rPr>
        <w:t xml:space="preserve"> </w:t>
      </w:r>
      <w:r>
        <w:t>tuyến</w:t>
      </w:r>
      <w:r>
        <w:rPr>
          <w:spacing w:val="-4"/>
        </w:rPr>
        <w:t xml:space="preserve"> </w:t>
      </w:r>
      <w:r>
        <w:t>với</w:t>
      </w:r>
      <w:r>
        <w:rPr>
          <w:spacing w:val="-4"/>
        </w:rPr>
        <w:t xml:space="preserve"> </w:t>
      </w:r>
      <w:r>
        <w:t>giao</w:t>
      </w:r>
      <w:r>
        <w:rPr>
          <w:spacing w:val="-4"/>
        </w:rPr>
        <w:t xml:space="preserve"> </w:t>
      </w:r>
      <w:r>
        <w:t>diện</w:t>
      </w:r>
      <w:r>
        <w:rPr>
          <w:spacing w:val="-4"/>
        </w:rPr>
        <w:t xml:space="preserve"> </w:t>
      </w:r>
      <w:r>
        <w:t>thân</w:t>
      </w:r>
      <w:r>
        <w:rPr>
          <w:spacing w:val="-4"/>
        </w:rPr>
        <w:t xml:space="preserve"> </w:t>
      </w:r>
      <w:r>
        <w:t>thiện</w:t>
      </w:r>
      <w:r>
        <w:rPr>
          <w:spacing w:val="-4"/>
        </w:rPr>
        <w:t xml:space="preserve"> </w:t>
      </w:r>
      <w:r>
        <w:t>và</w:t>
      </w:r>
      <w:r>
        <w:rPr>
          <w:spacing w:val="-4"/>
        </w:rPr>
        <w:t xml:space="preserve"> </w:t>
      </w:r>
      <w:r>
        <w:t>trực</w:t>
      </w:r>
      <w:r>
        <w:rPr>
          <w:spacing w:val="-4"/>
        </w:rPr>
        <w:t xml:space="preserve"> </w:t>
      </w:r>
      <w:r>
        <w:t>quan,</w:t>
      </w:r>
      <w:r>
        <w:rPr>
          <w:spacing w:val="-4"/>
        </w:rPr>
        <w:t xml:space="preserve"> </w:t>
      </w:r>
      <w:r>
        <w:t>nhằm</w:t>
      </w:r>
      <w:r>
        <w:rPr>
          <w:spacing w:val="-4"/>
        </w:rPr>
        <w:t xml:space="preserve"> </w:t>
      </w:r>
      <w:r>
        <w:t>giúp</w:t>
      </w:r>
      <w:r>
        <w:rPr>
          <w:spacing w:val="-4"/>
        </w:rPr>
        <w:t xml:space="preserve"> </w:t>
      </w:r>
      <w:r>
        <w:t>khách</w:t>
      </w:r>
      <w:r>
        <w:rPr>
          <w:spacing w:val="-4"/>
        </w:rPr>
        <w:t xml:space="preserve"> </w:t>
      </w:r>
      <w:r>
        <w:t>hàng</w:t>
      </w:r>
      <w:r>
        <w:rPr>
          <w:spacing w:val="-4"/>
        </w:rPr>
        <w:t xml:space="preserve"> </w:t>
      </w:r>
      <w:r>
        <w:t>dễ dàng tiếp cận và sử dụng. Ứng dụng này được thiết kế để trở thành một công cụ hữu ích cho những người yêu thích du lịch, giúp họ tiết kiệm thời gian, rút ngắn thao tác khi lập kế hoạch, và đưa ra các lựa chọn hợp lý dựa trên ngân sách cũng như sở thích cá nhân.</w:t>
      </w:r>
    </w:p>
    <w:p w14:paraId="77185AB4">
      <w:pPr>
        <w:pStyle w:val="6"/>
        <w:spacing w:before="119" w:line="312" w:lineRule="auto"/>
        <w:ind w:left="709" w:right="1415" w:firstLine="298"/>
        <w:jc w:val="both"/>
      </w:pPr>
      <w:r>
        <w:t>Hệ thống không chỉ hỗ trợ khách hàng trong việc tìm kiếm và đặt tour du lịch, mà còn cung cấp cái nhìn tổng quan về hành trình dự kiến. Điều này giúp họ cân nhắc, so sánh và lựa chọn điểm đến phù hợp nhất. Đồng thời, các tính năng của ứng</w:t>
      </w:r>
      <w:r>
        <w:rPr>
          <w:spacing w:val="-7"/>
        </w:rPr>
        <w:t xml:space="preserve"> </w:t>
      </w:r>
      <w:r>
        <w:t>dụng</w:t>
      </w:r>
      <w:r>
        <w:rPr>
          <w:spacing w:val="-7"/>
        </w:rPr>
        <w:t xml:space="preserve"> </w:t>
      </w:r>
      <w:r>
        <w:t>cũng</w:t>
      </w:r>
      <w:r>
        <w:rPr>
          <w:spacing w:val="-7"/>
        </w:rPr>
        <w:t xml:space="preserve"> </w:t>
      </w:r>
      <w:r>
        <w:t>sẽ</w:t>
      </w:r>
      <w:r>
        <w:rPr>
          <w:spacing w:val="-7"/>
        </w:rPr>
        <w:t xml:space="preserve"> </w:t>
      </w:r>
      <w:r>
        <w:t>hỗ</w:t>
      </w:r>
      <w:r>
        <w:rPr>
          <w:spacing w:val="-7"/>
        </w:rPr>
        <w:t xml:space="preserve"> </w:t>
      </w:r>
      <w:r>
        <w:t>trợ</w:t>
      </w:r>
      <w:r>
        <w:rPr>
          <w:spacing w:val="-7"/>
        </w:rPr>
        <w:t xml:space="preserve"> </w:t>
      </w:r>
      <w:r>
        <w:t>doanh</w:t>
      </w:r>
      <w:r>
        <w:rPr>
          <w:spacing w:val="-7"/>
        </w:rPr>
        <w:t xml:space="preserve"> </w:t>
      </w:r>
      <w:r>
        <w:t>nghiệp</w:t>
      </w:r>
      <w:r>
        <w:rPr>
          <w:spacing w:val="-7"/>
        </w:rPr>
        <w:t xml:space="preserve"> </w:t>
      </w:r>
      <w:r>
        <w:t>trong</w:t>
      </w:r>
      <w:r>
        <w:rPr>
          <w:spacing w:val="-7"/>
        </w:rPr>
        <w:t xml:space="preserve"> </w:t>
      </w:r>
      <w:r>
        <w:t>việc</w:t>
      </w:r>
      <w:r>
        <w:rPr>
          <w:spacing w:val="-7"/>
        </w:rPr>
        <w:t xml:space="preserve"> </w:t>
      </w:r>
      <w:r>
        <w:t>quản</w:t>
      </w:r>
      <w:r>
        <w:rPr>
          <w:spacing w:val="-7"/>
        </w:rPr>
        <w:t xml:space="preserve"> </w:t>
      </w:r>
      <w:r>
        <w:t>lý</w:t>
      </w:r>
      <w:r>
        <w:rPr>
          <w:spacing w:val="-7"/>
        </w:rPr>
        <w:t xml:space="preserve"> </w:t>
      </w:r>
      <w:r>
        <w:t>thông</w:t>
      </w:r>
      <w:r>
        <w:rPr>
          <w:spacing w:val="-7"/>
        </w:rPr>
        <w:t xml:space="preserve"> </w:t>
      </w:r>
      <w:r>
        <w:t>tin,</w:t>
      </w:r>
      <w:r>
        <w:rPr>
          <w:spacing w:val="-7"/>
        </w:rPr>
        <w:t xml:space="preserve"> </w:t>
      </w:r>
      <w:r>
        <w:t>tối</w:t>
      </w:r>
      <w:r>
        <w:rPr>
          <w:spacing w:val="-7"/>
        </w:rPr>
        <w:t xml:space="preserve"> </w:t>
      </w:r>
      <w:r>
        <w:t>ưu</w:t>
      </w:r>
      <w:r>
        <w:rPr>
          <w:spacing w:val="-7"/>
        </w:rPr>
        <w:t xml:space="preserve"> </w:t>
      </w:r>
      <w:r>
        <w:t>hóa</w:t>
      </w:r>
      <w:r>
        <w:rPr>
          <w:spacing w:val="-7"/>
        </w:rPr>
        <w:t xml:space="preserve"> </w:t>
      </w:r>
      <w:r>
        <w:t>quy trình vận hành và nâng cao chất lượng dịch vụ.</w:t>
      </w:r>
    </w:p>
    <w:p w14:paraId="1CF45644">
      <w:pPr>
        <w:pStyle w:val="6"/>
        <w:spacing w:before="119" w:line="312" w:lineRule="auto"/>
        <w:ind w:left="709" w:right="1415" w:firstLine="298"/>
        <w:jc w:val="both"/>
      </w:pPr>
      <w:r>
        <w:t>Mục</w:t>
      </w:r>
      <w:r>
        <w:rPr>
          <w:spacing w:val="-1"/>
        </w:rPr>
        <w:t xml:space="preserve"> </w:t>
      </w:r>
      <w:r>
        <w:t>tiêu</w:t>
      </w:r>
      <w:r>
        <w:rPr>
          <w:spacing w:val="-1"/>
        </w:rPr>
        <w:t xml:space="preserve"> </w:t>
      </w:r>
      <w:r>
        <w:t>của</w:t>
      </w:r>
      <w:r>
        <w:rPr>
          <w:spacing w:val="-1"/>
        </w:rPr>
        <w:t xml:space="preserve"> </w:t>
      </w:r>
      <w:r>
        <w:t>hệ</w:t>
      </w:r>
      <w:r>
        <w:rPr>
          <w:spacing w:val="-1"/>
        </w:rPr>
        <w:t xml:space="preserve"> </w:t>
      </w:r>
      <w:r>
        <w:t>thống</w:t>
      </w:r>
      <w:r>
        <w:rPr>
          <w:spacing w:val="-1"/>
        </w:rPr>
        <w:t xml:space="preserve"> </w:t>
      </w:r>
      <w:r>
        <w:t>là</w:t>
      </w:r>
      <w:r>
        <w:rPr>
          <w:spacing w:val="-1"/>
        </w:rPr>
        <w:t xml:space="preserve"> </w:t>
      </w:r>
      <w:r>
        <w:t>mang</w:t>
      </w:r>
      <w:r>
        <w:rPr>
          <w:spacing w:val="-1"/>
        </w:rPr>
        <w:t xml:space="preserve"> </w:t>
      </w:r>
      <w:r>
        <w:t>đến</w:t>
      </w:r>
      <w:r>
        <w:rPr>
          <w:spacing w:val="-1"/>
        </w:rPr>
        <w:t xml:space="preserve"> </w:t>
      </w:r>
      <w:r>
        <w:t>một</w:t>
      </w:r>
      <w:r>
        <w:rPr>
          <w:spacing w:val="-1"/>
        </w:rPr>
        <w:t xml:space="preserve"> </w:t>
      </w:r>
      <w:r>
        <w:t>giải</w:t>
      </w:r>
      <w:r>
        <w:rPr>
          <w:spacing w:val="-1"/>
        </w:rPr>
        <w:t xml:space="preserve"> </w:t>
      </w:r>
      <w:r>
        <w:t>pháp</w:t>
      </w:r>
      <w:r>
        <w:rPr>
          <w:spacing w:val="-1"/>
        </w:rPr>
        <w:t xml:space="preserve"> </w:t>
      </w:r>
      <w:r>
        <w:t>toàn</w:t>
      </w:r>
      <w:r>
        <w:rPr>
          <w:spacing w:val="-2"/>
        </w:rPr>
        <w:t xml:space="preserve"> </w:t>
      </w:r>
      <w:r>
        <w:t>diện,</w:t>
      </w:r>
      <w:r>
        <w:rPr>
          <w:spacing w:val="-1"/>
        </w:rPr>
        <w:t xml:space="preserve"> </w:t>
      </w:r>
      <w:r>
        <w:t>giúp</w:t>
      </w:r>
      <w:r>
        <w:rPr>
          <w:spacing w:val="-1"/>
        </w:rPr>
        <w:t xml:space="preserve"> </w:t>
      </w:r>
      <w:r>
        <w:t>đơn</w:t>
      </w:r>
      <w:r>
        <w:rPr>
          <w:spacing w:val="-1"/>
        </w:rPr>
        <w:t xml:space="preserve"> </w:t>
      </w:r>
      <w:r>
        <w:t>giản</w:t>
      </w:r>
      <w:r>
        <w:rPr>
          <w:spacing w:val="-1"/>
        </w:rPr>
        <w:t xml:space="preserve"> </w:t>
      </w:r>
      <w:r>
        <w:t>hóa trải</w:t>
      </w:r>
      <w:r>
        <w:rPr>
          <w:spacing w:val="-9"/>
        </w:rPr>
        <w:t xml:space="preserve"> </w:t>
      </w:r>
      <w:r>
        <w:t>nghiệm</w:t>
      </w:r>
      <w:r>
        <w:rPr>
          <w:spacing w:val="-9"/>
        </w:rPr>
        <w:t xml:space="preserve"> </w:t>
      </w:r>
      <w:r>
        <w:t>du</w:t>
      </w:r>
      <w:r>
        <w:rPr>
          <w:spacing w:val="-8"/>
        </w:rPr>
        <w:t xml:space="preserve"> </w:t>
      </w:r>
      <w:r>
        <w:t>lịch,</w:t>
      </w:r>
      <w:r>
        <w:rPr>
          <w:spacing w:val="-9"/>
        </w:rPr>
        <w:t xml:space="preserve"> </w:t>
      </w:r>
      <w:r>
        <w:t>nâng</w:t>
      </w:r>
      <w:r>
        <w:rPr>
          <w:spacing w:val="-9"/>
        </w:rPr>
        <w:t xml:space="preserve"> </w:t>
      </w:r>
      <w:r>
        <w:t>cao</w:t>
      </w:r>
      <w:r>
        <w:rPr>
          <w:spacing w:val="-9"/>
        </w:rPr>
        <w:t xml:space="preserve"> </w:t>
      </w:r>
      <w:r>
        <w:t>sự</w:t>
      </w:r>
      <w:r>
        <w:rPr>
          <w:spacing w:val="-8"/>
        </w:rPr>
        <w:t xml:space="preserve"> </w:t>
      </w:r>
      <w:r>
        <w:t>hài</w:t>
      </w:r>
      <w:r>
        <w:rPr>
          <w:spacing w:val="-9"/>
        </w:rPr>
        <w:t xml:space="preserve"> </w:t>
      </w:r>
      <w:r>
        <w:t>lòng</w:t>
      </w:r>
      <w:r>
        <w:rPr>
          <w:spacing w:val="-9"/>
        </w:rPr>
        <w:t xml:space="preserve"> </w:t>
      </w:r>
      <w:r>
        <w:t>của</w:t>
      </w:r>
      <w:r>
        <w:rPr>
          <w:spacing w:val="-9"/>
        </w:rPr>
        <w:t xml:space="preserve"> </w:t>
      </w:r>
      <w:r>
        <w:t>khách</w:t>
      </w:r>
      <w:r>
        <w:rPr>
          <w:spacing w:val="-8"/>
        </w:rPr>
        <w:t xml:space="preserve"> </w:t>
      </w:r>
      <w:r>
        <w:t>hàng,</w:t>
      </w:r>
      <w:r>
        <w:rPr>
          <w:spacing w:val="-9"/>
        </w:rPr>
        <w:t xml:space="preserve"> </w:t>
      </w:r>
      <w:r>
        <w:t>và</w:t>
      </w:r>
      <w:r>
        <w:rPr>
          <w:spacing w:val="-9"/>
        </w:rPr>
        <w:t xml:space="preserve"> </w:t>
      </w:r>
      <w:r>
        <w:t>đóng</w:t>
      </w:r>
      <w:r>
        <w:rPr>
          <w:spacing w:val="-9"/>
        </w:rPr>
        <w:t xml:space="preserve"> </w:t>
      </w:r>
      <w:r>
        <w:t>góp</w:t>
      </w:r>
      <w:r>
        <w:rPr>
          <w:spacing w:val="-8"/>
        </w:rPr>
        <w:t xml:space="preserve"> </w:t>
      </w:r>
      <w:r>
        <w:t>vào</w:t>
      </w:r>
      <w:r>
        <w:rPr>
          <w:spacing w:val="-9"/>
        </w:rPr>
        <w:t xml:space="preserve"> </w:t>
      </w:r>
      <w:r>
        <w:t>sự</w:t>
      </w:r>
      <w:r>
        <w:rPr>
          <w:spacing w:val="-9"/>
        </w:rPr>
        <w:t xml:space="preserve"> </w:t>
      </w:r>
      <w:r>
        <w:t>phát triển</w:t>
      </w:r>
      <w:r>
        <w:rPr>
          <w:spacing w:val="-4"/>
        </w:rPr>
        <w:t xml:space="preserve"> </w:t>
      </w:r>
      <w:r>
        <w:t>bền</w:t>
      </w:r>
      <w:r>
        <w:rPr>
          <w:spacing w:val="-4"/>
        </w:rPr>
        <w:t xml:space="preserve"> </w:t>
      </w:r>
      <w:r>
        <w:t>vững</w:t>
      </w:r>
      <w:r>
        <w:rPr>
          <w:spacing w:val="-4"/>
        </w:rPr>
        <w:t xml:space="preserve"> </w:t>
      </w:r>
      <w:r>
        <w:t>của</w:t>
      </w:r>
      <w:r>
        <w:rPr>
          <w:spacing w:val="-4"/>
        </w:rPr>
        <w:t xml:space="preserve"> </w:t>
      </w:r>
      <w:r>
        <w:t>ngành</w:t>
      </w:r>
      <w:r>
        <w:rPr>
          <w:spacing w:val="-4"/>
        </w:rPr>
        <w:t xml:space="preserve"> </w:t>
      </w:r>
      <w:r>
        <w:t>công</w:t>
      </w:r>
      <w:r>
        <w:rPr>
          <w:spacing w:val="-4"/>
        </w:rPr>
        <w:t xml:space="preserve"> </w:t>
      </w:r>
      <w:r>
        <w:t>nghiệp</w:t>
      </w:r>
      <w:r>
        <w:rPr>
          <w:spacing w:val="-4"/>
        </w:rPr>
        <w:t xml:space="preserve"> </w:t>
      </w:r>
      <w:r>
        <w:t>du</w:t>
      </w:r>
      <w:r>
        <w:rPr>
          <w:spacing w:val="-4"/>
        </w:rPr>
        <w:t xml:space="preserve"> </w:t>
      </w:r>
      <w:r>
        <w:t>lịch.</w:t>
      </w:r>
      <w:r>
        <w:rPr>
          <w:spacing w:val="-4"/>
        </w:rPr>
        <w:t xml:space="preserve"> </w:t>
      </w:r>
      <w:r>
        <w:t>Đây</w:t>
      </w:r>
      <w:r>
        <w:rPr>
          <w:spacing w:val="-4"/>
        </w:rPr>
        <w:t xml:space="preserve"> </w:t>
      </w:r>
      <w:r>
        <w:t>không</w:t>
      </w:r>
      <w:r>
        <w:rPr>
          <w:spacing w:val="-4"/>
        </w:rPr>
        <w:t xml:space="preserve"> </w:t>
      </w:r>
      <w:r>
        <w:t>chỉ</w:t>
      </w:r>
      <w:r>
        <w:rPr>
          <w:spacing w:val="-4"/>
        </w:rPr>
        <w:t xml:space="preserve"> </w:t>
      </w:r>
      <w:r>
        <w:t>là</w:t>
      </w:r>
      <w:r>
        <w:rPr>
          <w:spacing w:val="-4"/>
        </w:rPr>
        <w:t xml:space="preserve"> </w:t>
      </w:r>
      <w:r>
        <w:t>một</w:t>
      </w:r>
      <w:r>
        <w:rPr>
          <w:spacing w:val="-4"/>
        </w:rPr>
        <w:t xml:space="preserve"> </w:t>
      </w:r>
      <w:r>
        <w:t>ứng</w:t>
      </w:r>
      <w:r>
        <w:rPr>
          <w:spacing w:val="-4"/>
        </w:rPr>
        <w:t xml:space="preserve"> </w:t>
      </w:r>
      <w:r>
        <w:t>dụng</w:t>
      </w:r>
      <w:r>
        <w:rPr>
          <w:spacing w:val="-4"/>
        </w:rPr>
        <w:t xml:space="preserve"> </w:t>
      </w:r>
      <w:r>
        <w:t>hỗ trợ đặt tour, mà còn là một nền tảng thông minh hướng đến việc tối ưu hóa mọi khía cạnh trong hành trình khám phá của khách hàng.</w:t>
      </w:r>
    </w:p>
    <w:p w14:paraId="2B5BE9BF">
      <w:pPr>
        <w:pStyle w:val="6"/>
        <w:spacing w:before="119"/>
        <w:ind w:right="1415"/>
        <w:jc w:val="right"/>
      </w:pPr>
      <w:r>
        <w:t>Sinh</w:t>
      </w:r>
      <w:r>
        <w:rPr>
          <w:spacing w:val="-8"/>
        </w:rPr>
        <w:t xml:space="preserve"> </w:t>
      </w:r>
      <w:r>
        <w:t>viên</w:t>
      </w:r>
      <w:r>
        <w:rPr>
          <w:spacing w:val="-7"/>
        </w:rPr>
        <w:t xml:space="preserve"> </w:t>
      </w:r>
      <w:r>
        <w:t>thực</w:t>
      </w:r>
      <w:r>
        <w:rPr>
          <w:spacing w:val="-7"/>
        </w:rPr>
        <w:t xml:space="preserve"> </w:t>
      </w:r>
      <w:r>
        <w:rPr>
          <w:spacing w:val="-4"/>
        </w:rPr>
        <w:t>hiện</w:t>
      </w:r>
    </w:p>
    <w:p w14:paraId="7DD3EB46">
      <w:pPr>
        <w:spacing w:before="107"/>
        <w:ind w:left="0" w:right="1415" w:firstLine="0"/>
        <w:jc w:val="right"/>
        <w:rPr>
          <w:i/>
          <w:sz w:val="26"/>
        </w:rPr>
      </w:pPr>
      <w:r>
        <w:rPr>
          <w:i/>
          <w:sz w:val="26"/>
        </w:rPr>
        <w:t>(Ký</w:t>
      </w:r>
      <w:r>
        <w:rPr>
          <w:i/>
          <w:spacing w:val="-12"/>
          <w:sz w:val="26"/>
        </w:rPr>
        <w:t xml:space="preserve"> </w:t>
      </w:r>
      <w:r>
        <w:rPr>
          <w:i/>
          <w:sz w:val="26"/>
        </w:rPr>
        <w:t>và</w:t>
      </w:r>
      <w:r>
        <w:rPr>
          <w:i/>
          <w:spacing w:val="-12"/>
          <w:sz w:val="26"/>
        </w:rPr>
        <w:t xml:space="preserve"> </w:t>
      </w:r>
      <w:r>
        <w:rPr>
          <w:i/>
          <w:sz w:val="26"/>
        </w:rPr>
        <w:t>ghi</w:t>
      </w:r>
      <w:r>
        <w:rPr>
          <w:i/>
          <w:spacing w:val="-12"/>
          <w:sz w:val="26"/>
        </w:rPr>
        <w:t xml:space="preserve"> </w:t>
      </w:r>
      <w:r>
        <w:rPr>
          <w:i/>
          <w:sz w:val="26"/>
        </w:rPr>
        <w:t>rõ</w:t>
      </w:r>
      <w:r>
        <w:rPr>
          <w:i/>
          <w:spacing w:val="-11"/>
          <w:sz w:val="26"/>
        </w:rPr>
        <w:t xml:space="preserve"> </w:t>
      </w:r>
      <w:r>
        <w:rPr>
          <w:i/>
          <w:sz w:val="26"/>
        </w:rPr>
        <w:t>họ</w:t>
      </w:r>
      <w:r>
        <w:rPr>
          <w:i/>
          <w:spacing w:val="-12"/>
          <w:sz w:val="26"/>
        </w:rPr>
        <w:t xml:space="preserve"> </w:t>
      </w:r>
      <w:r>
        <w:rPr>
          <w:i/>
          <w:spacing w:val="-4"/>
          <w:sz w:val="26"/>
        </w:rPr>
        <w:t>tên)</w:t>
      </w:r>
    </w:p>
    <w:p w14:paraId="547D5587">
      <w:pPr>
        <w:spacing w:after="0"/>
        <w:jc w:val="right"/>
        <w:rPr>
          <w:i/>
          <w:sz w:val="26"/>
        </w:rPr>
        <w:sectPr>
          <w:pgSz w:w="11910" w:h="16840"/>
          <w:pgMar w:top="1060" w:right="0" w:bottom="280" w:left="1275" w:header="0" w:footer="0" w:gutter="0"/>
          <w:cols w:space="720" w:num="1"/>
        </w:sectPr>
      </w:pPr>
    </w:p>
    <w:p w14:paraId="3654E21B">
      <w:pPr>
        <w:spacing w:before="90"/>
        <w:ind w:left="0" w:right="706" w:firstLine="0"/>
        <w:jc w:val="center"/>
        <w:rPr>
          <w:b/>
          <w:sz w:val="37"/>
        </w:rPr>
      </w:pPr>
      <w:r>
        <w:rPr>
          <w:b/>
          <w:spacing w:val="-2"/>
          <w:sz w:val="37"/>
        </w:rPr>
        <w:t>ABSTRACT</w:t>
      </w:r>
    </w:p>
    <w:p w14:paraId="78FE318F">
      <w:pPr>
        <w:pStyle w:val="6"/>
        <w:spacing w:before="326"/>
        <w:rPr>
          <w:b/>
          <w:sz w:val="37"/>
        </w:rPr>
      </w:pPr>
    </w:p>
    <w:p w14:paraId="6864D8DC">
      <w:pPr>
        <w:pStyle w:val="6"/>
        <w:spacing w:line="312" w:lineRule="auto"/>
        <w:ind w:left="709" w:right="1415"/>
        <w:jc w:val="both"/>
      </w:pPr>
      <w:r>
        <w:t>Mục này khuyến khích sinh viên viết lại mục “Tóm tắt” đồ án tốt nghiệp ở trang trước bằng tiếng Anh. Phần này phải có đầy đủ các nội dung như trong phần tóm tắt bằng tiếng Việt. Sinh viên không nhất thiết phải trình bày mục này.</w:t>
      </w:r>
    </w:p>
    <w:p w14:paraId="4CF852F7">
      <w:pPr>
        <w:pStyle w:val="6"/>
        <w:spacing w:before="119" w:line="312" w:lineRule="auto"/>
        <w:ind w:left="709" w:right="1415" w:firstLine="298"/>
        <w:jc w:val="both"/>
      </w:pPr>
      <w:r>
        <w:t>Nhưng</w:t>
      </w:r>
      <w:r>
        <w:rPr>
          <w:spacing w:val="-9"/>
        </w:rPr>
        <w:t xml:space="preserve"> </w:t>
      </w:r>
      <w:r>
        <w:t>nếu</w:t>
      </w:r>
      <w:r>
        <w:rPr>
          <w:spacing w:val="-8"/>
        </w:rPr>
        <w:t xml:space="preserve"> </w:t>
      </w:r>
      <w:r>
        <w:t>lựa</w:t>
      </w:r>
      <w:r>
        <w:rPr>
          <w:spacing w:val="-9"/>
        </w:rPr>
        <w:t xml:space="preserve"> </w:t>
      </w:r>
      <w:r>
        <w:t>chọn</w:t>
      </w:r>
      <w:r>
        <w:rPr>
          <w:spacing w:val="-9"/>
        </w:rPr>
        <w:t xml:space="preserve"> </w:t>
      </w:r>
      <w:r>
        <w:t>trình</w:t>
      </w:r>
      <w:r>
        <w:rPr>
          <w:spacing w:val="-9"/>
        </w:rPr>
        <w:t xml:space="preserve"> </w:t>
      </w:r>
      <w:r>
        <w:t>bày,</w:t>
      </w:r>
      <w:r>
        <w:rPr>
          <w:spacing w:val="-8"/>
        </w:rPr>
        <w:t xml:space="preserve"> </w:t>
      </w:r>
      <w:r>
        <w:t>sinh</w:t>
      </w:r>
      <w:r>
        <w:rPr>
          <w:spacing w:val="-9"/>
        </w:rPr>
        <w:t xml:space="preserve"> </w:t>
      </w:r>
      <w:r>
        <w:t>viên</w:t>
      </w:r>
      <w:r>
        <w:rPr>
          <w:spacing w:val="-9"/>
        </w:rPr>
        <w:t xml:space="preserve"> </w:t>
      </w:r>
      <w:r>
        <w:t>cần</w:t>
      </w:r>
      <w:r>
        <w:rPr>
          <w:spacing w:val="-9"/>
        </w:rPr>
        <w:t xml:space="preserve"> </w:t>
      </w:r>
      <w:r>
        <w:t>đảm</w:t>
      </w:r>
      <w:r>
        <w:rPr>
          <w:spacing w:val="-8"/>
        </w:rPr>
        <w:t xml:space="preserve"> </w:t>
      </w:r>
      <w:r>
        <w:t>bảo</w:t>
      </w:r>
      <w:r>
        <w:rPr>
          <w:spacing w:val="-9"/>
        </w:rPr>
        <w:t xml:space="preserve"> </w:t>
      </w:r>
      <w:r>
        <w:t>câu</w:t>
      </w:r>
      <w:r>
        <w:rPr>
          <w:spacing w:val="-9"/>
        </w:rPr>
        <w:t xml:space="preserve"> </w:t>
      </w:r>
      <w:r>
        <w:t>từ</w:t>
      </w:r>
      <w:r>
        <w:rPr>
          <w:spacing w:val="-9"/>
        </w:rPr>
        <w:t xml:space="preserve"> </w:t>
      </w:r>
      <w:r>
        <w:t>và</w:t>
      </w:r>
      <w:r>
        <w:rPr>
          <w:spacing w:val="-8"/>
        </w:rPr>
        <w:t xml:space="preserve"> </w:t>
      </w:r>
      <w:r>
        <w:t>ngữ</w:t>
      </w:r>
      <w:r>
        <w:rPr>
          <w:spacing w:val="-9"/>
        </w:rPr>
        <w:t xml:space="preserve"> </w:t>
      </w:r>
      <w:r>
        <w:t>pháp</w:t>
      </w:r>
      <w:r>
        <w:rPr>
          <w:spacing w:val="-9"/>
        </w:rPr>
        <w:t xml:space="preserve"> </w:t>
      </w:r>
      <w:r>
        <w:t>chuẩn tắc, nếu không sẽ có tác dụng ngược, gây phản cảm.</w:t>
      </w:r>
    </w:p>
    <w:p w14:paraId="36A64FBE">
      <w:pPr>
        <w:pStyle w:val="6"/>
        <w:spacing w:after="0" w:line="312" w:lineRule="auto"/>
        <w:jc w:val="both"/>
        <w:sectPr>
          <w:pgSz w:w="11910" w:h="16840"/>
          <w:pgMar w:top="900" w:right="0" w:bottom="280" w:left="1275" w:header="0" w:footer="0" w:gutter="0"/>
          <w:cols w:space="720" w:num="1"/>
        </w:sectPr>
      </w:pPr>
    </w:p>
    <w:p w14:paraId="52E9F92A">
      <w:pPr>
        <w:pStyle w:val="2"/>
        <w:ind w:left="0" w:right="706"/>
        <w:jc w:val="center"/>
      </w:pPr>
      <w:r>
        <w:t>MỤC</w:t>
      </w:r>
      <w:r>
        <w:rPr>
          <w:spacing w:val="-8"/>
        </w:rPr>
        <w:t xml:space="preserve"> </w:t>
      </w:r>
      <w:r>
        <w:rPr>
          <w:spacing w:val="-5"/>
        </w:rPr>
        <w:t>LỤC</w:t>
      </w:r>
    </w:p>
    <w:p w14:paraId="790024FA">
      <w:pPr>
        <w:pStyle w:val="2"/>
        <w:spacing w:after="0"/>
        <w:jc w:val="center"/>
        <w:sectPr>
          <w:pgSz w:w="11910" w:h="16840"/>
          <w:pgMar w:top="1060" w:right="0" w:bottom="499" w:left="1275" w:header="0" w:footer="0" w:gutter="0"/>
          <w:cols w:space="720" w:num="1"/>
        </w:sectPr>
      </w:pPr>
    </w:p>
    <w:sdt>
      <w:sdtPr>
        <w:id w:val="147454235"/>
        <w:docPartObj>
          <w:docPartGallery w:val="Table of Contents"/>
          <w:docPartUnique/>
        </w:docPartObj>
      </w:sdtPr>
      <w:sdtContent>
        <w:p w14:paraId="4AC3C210">
          <w:pPr>
            <w:pStyle w:val="7"/>
            <w:tabs>
              <w:tab w:val="left" w:leader="dot" w:pos="8309"/>
            </w:tabs>
            <w:spacing w:before="819"/>
            <w:ind w:right="641"/>
          </w:pPr>
          <w:r>
            <w:t>CHƯƠNG</w:t>
          </w:r>
          <w:r>
            <w:rPr>
              <w:spacing w:val="-11"/>
            </w:rPr>
            <w:t xml:space="preserve"> </w:t>
          </w:r>
          <w:r>
            <w:t>1.</w:t>
          </w:r>
          <w:r>
            <w:rPr>
              <w:spacing w:val="-10"/>
            </w:rPr>
            <w:t xml:space="preserve"> </w:t>
          </w:r>
          <w:r>
            <w:fldChar w:fldCharType="begin"/>
          </w:r>
          <w:r>
            <w:instrText xml:space="preserve"> HYPERLINK \l "_bookmark0" </w:instrText>
          </w:r>
          <w:r>
            <w:fldChar w:fldCharType="separate"/>
          </w:r>
          <w:r>
            <w:t>GIỚI</w:t>
          </w:r>
          <w:r>
            <w:rPr>
              <w:spacing w:val="-11"/>
            </w:rPr>
            <w:t xml:space="preserve"> </w:t>
          </w:r>
          <w:r>
            <w:t>THIỆU</w:t>
          </w:r>
          <w:r>
            <w:rPr>
              <w:spacing w:val="-10"/>
            </w:rPr>
            <w:t xml:space="preserve"> </w:t>
          </w:r>
          <w:r>
            <w:t>ĐỀ</w:t>
          </w:r>
          <w:r>
            <w:rPr>
              <w:spacing w:val="-10"/>
            </w:rPr>
            <w:t xml:space="preserve"> </w:t>
          </w:r>
          <w:r>
            <w:rPr>
              <w:spacing w:val="-5"/>
            </w:rPr>
            <w:t>TÀI</w:t>
          </w:r>
          <w:r>
            <w:rPr>
              <w:spacing w:val="-5"/>
            </w:rPr>
            <w:fldChar w:fldCharType="end"/>
          </w:r>
          <w:r>
            <w:rPr>
              <w:b w:val="0"/>
            </w:rPr>
            <w:tab/>
          </w:r>
          <w:r>
            <w:rPr>
              <w:spacing w:val="-10"/>
            </w:rPr>
            <w:t>1</w:t>
          </w:r>
        </w:p>
        <w:p w14:paraId="5B1B2D27">
          <w:pPr>
            <w:pStyle w:val="11"/>
            <w:numPr>
              <w:ilvl w:val="1"/>
              <w:numId w:val="1"/>
            </w:numPr>
            <w:tabs>
              <w:tab w:val="left" w:pos="1096"/>
              <w:tab w:val="left" w:leader="dot" w:pos="9083"/>
            </w:tabs>
            <w:spacing w:before="270" w:after="0" w:line="240" w:lineRule="auto"/>
            <w:ind w:left="1096" w:right="0" w:hanging="387"/>
            <w:jc w:val="left"/>
          </w:pPr>
          <w:r>
            <w:fldChar w:fldCharType="begin"/>
          </w:r>
          <w:r>
            <w:instrText xml:space="preserve"> HYPERLINK \l "_bookmark1" </w:instrText>
          </w:r>
          <w:r>
            <w:fldChar w:fldCharType="separate"/>
          </w:r>
          <w:r>
            <w:t>Đặt</w:t>
          </w:r>
          <w:r>
            <w:rPr>
              <w:spacing w:val="-9"/>
            </w:rPr>
            <w:t xml:space="preserve"> </w:t>
          </w:r>
          <w:r>
            <w:t>vấn</w:t>
          </w:r>
          <w:r>
            <w:rPr>
              <w:spacing w:val="-8"/>
            </w:rPr>
            <w:t xml:space="preserve"> </w:t>
          </w:r>
          <w:r>
            <w:rPr>
              <w:spacing w:val="-5"/>
            </w:rPr>
            <w:t>đề</w:t>
          </w:r>
          <w:r>
            <w:rPr>
              <w:spacing w:val="-5"/>
            </w:rPr>
            <w:fldChar w:fldCharType="end"/>
          </w:r>
          <w:r>
            <w:tab/>
          </w:r>
          <w:r>
            <w:rPr>
              <w:spacing w:val="-10"/>
            </w:rPr>
            <w:t>1</w:t>
          </w:r>
        </w:p>
        <w:p w14:paraId="1304AC8B">
          <w:pPr>
            <w:pStyle w:val="11"/>
            <w:numPr>
              <w:ilvl w:val="1"/>
              <w:numId w:val="1"/>
            </w:numPr>
            <w:tabs>
              <w:tab w:val="left" w:pos="1096"/>
              <w:tab w:val="left" w:leader="dot" w:pos="9083"/>
            </w:tabs>
            <w:spacing w:before="271" w:after="0" w:line="240" w:lineRule="auto"/>
            <w:ind w:left="1096" w:right="0" w:hanging="387"/>
            <w:jc w:val="left"/>
          </w:pPr>
          <w:r>
            <w:fldChar w:fldCharType="begin"/>
          </w:r>
          <w:r>
            <w:instrText xml:space="preserve"> HYPERLINK \l "_bookmark2" </w:instrText>
          </w:r>
          <w:r>
            <w:fldChar w:fldCharType="separate"/>
          </w:r>
          <w:r>
            <w:t>Mục</w:t>
          </w:r>
          <w:r>
            <w:rPr>
              <w:spacing w:val="-6"/>
            </w:rPr>
            <w:t xml:space="preserve"> </w:t>
          </w:r>
          <w:r>
            <w:t>tiêu</w:t>
          </w:r>
          <w:r>
            <w:rPr>
              <w:spacing w:val="-6"/>
            </w:rPr>
            <w:t xml:space="preserve"> </w:t>
          </w:r>
          <w:r>
            <w:t>và</w:t>
          </w:r>
          <w:r>
            <w:rPr>
              <w:spacing w:val="-6"/>
            </w:rPr>
            <w:t xml:space="preserve"> </w:t>
          </w:r>
          <w:r>
            <w:t>phạm</w:t>
          </w:r>
          <w:r>
            <w:rPr>
              <w:spacing w:val="-5"/>
            </w:rPr>
            <w:t xml:space="preserve"> </w:t>
          </w:r>
          <w:r>
            <w:t>vi</w:t>
          </w:r>
          <w:r>
            <w:rPr>
              <w:spacing w:val="-6"/>
            </w:rPr>
            <w:t xml:space="preserve"> </w:t>
          </w:r>
          <w:r>
            <w:t>đề</w:t>
          </w:r>
          <w:r>
            <w:rPr>
              <w:spacing w:val="-6"/>
            </w:rPr>
            <w:t xml:space="preserve"> </w:t>
          </w:r>
          <w:r>
            <w:rPr>
              <w:spacing w:val="-5"/>
            </w:rPr>
            <w:t>tài</w:t>
          </w:r>
          <w:r>
            <w:rPr>
              <w:spacing w:val="-5"/>
            </w:rPr>
            <w:fldChar w:fldCharType="end"/>
          </w:r>
          <w:r>
            <w:tab/>
          </w:r>
          <w:r>
            <w:rPr>
              <w:spacing w:val="-10"/>
            </w:rPr>
            <w:t>1</w:t>
          </w:r>
        </w:p>
        <w:p w14:paraId="2666C711">
          <w:pPr>
            <w:pStyle w:val="11"/>
            <w:numPr>
              <w:ilvl w:val="1"/>
              <w:numId w:val="1"/>
            </w:numPr>
            <w:tabs>
              <w:tab w:val="left" w:pos="1096"/>
              <w:tab w:val="left" w:leader="dot" w:pos="9083"/>
            </w:tabs>
            <w:spacing w:before="270" w:after="0" w:line="240" w:lineRule="auto"/>
            <w:ind w:left="1096" w:right="0" w:hanging="387"/>
            <w:jc w:val="left"/>
          </w:pPr>
          <w:r>
            <w:fldChar w:fldCharType="begin"/>
          </w:r>
          <w:r>
            <w:instrText xml:space="preserve"> HYPERLINK \l "_bookmark3" </w:instrText>
          </w:r>
          <w:r>
            <w:fldChar w:fldCharType="separate"/>
          </w:r>
          <w:r>
            <w:t>Định</w:t>
          </w:r>
          <w:r>
            <w:rPr>
              <w:spacing w:val="-11"/>
            </w:rPr>
            <w:t xml:space="preserve"> </w:t>
          </w:r>
          <w:r>
            <w:t>hướng</w:t>
          </w:r>
          <w:r>
            <w:rPr>
              <w:spacing w:val="-11"/>
            </w:rPr>
            <w:t xml:space="preserve"> </w:t>
          </w:r>
          <w:r>
            <w:t>giải</w:t>
          </w:r>
          <w:r>
            <w:rPr>
              <w:spacing w:val="-11"/>
            </w:rPr>
            <w:t xml:space="preserve"> </w:t>
          </w:r>
          <w:r>
            <w:rPr>
              <w:spacing w:val="-4"/>
            </w:rPr>
            <w:t>pháp</w:t>
          </w:r>
          <w:r>
            <w:rPr>
              <w:spacing w:val="-4"/>
            </w:rPr>
            <w:fldChar w:fldCharType="end"/>
          </w:r>
          <w:r>
            <w:tab/>
          </w:r>
          <w:r>
            <w:rPr>
              <w:spacing w:val="-10"/>
            </w:rPr>
            <w:t>2</w:t>
          </w:r>
        </w:p>
        <w:p w14:paraId="17A6AF28">
          <w:pPr>
            <w:pStyle w:val="11"/>
            <w:numPr>
              <w:ilvl w:val="1"/>
              <w:numId w:val="1"/>
            </w:numPr>
            <w:tabs>
              <w:tab w:val="left" w:pos="1096"/>
              <w:tab w:val="left" w:leader="dot" w:pos="9083"/>
            </w:tabs>
            <w:spacing w:before="271" w:after="0" w:line="240" w:lineRule="auto"/>
            <w:ind w:left="1096" w:right="0" w:hanging="387"/>
            <w:jc w:val="left"/>
          </w:pPr>
          <w:r>
            <w:fldChar w:fldCharType="begin"/>
          </w:r>
          <w:r>
            <w:instrText xml:space="preserve"> HYPERLINK \l "_bookmark4" </w:instrText>
          </w:r>
          <w:r>
            <w:fldChar w:fldCharType="separate"/>
          </w:r>
          <w:r>
            <w:t>Bố</w:t>
          </w:r>
          <w:r>
            <w:rPr>
              <w:spacing w:val="-5"/>
            </w:rPr>
            <w:t xml:space="preserve"> </w:t>
          </w:r>
          <w:r>
            <w:t>cục</w:t>
          </w:r>
          <w:r>
            <w:rPr>
              <w:spacing w:val="-4"/>
            </w:rPr>
            <w:t xml:space="preserve"> </w:t>
          </w:r>
          <w:r>
            <w:t>đồ</w:t>
          </w:r>
          <w:r>
            <w:rPr>
              <w:spacing w:val="-4"/>
            </w:rPr>
            <w:t xml:space="preserve"> </w:t>
          </w:r>
          <w:r>
            <w:rPr>
              <w:spacing w:val="-5"/>
            </w:rPr>
            <w:t>án</w:t>
          </w:r>
          <w:r>
            <w:rPr>
              <w:spacing w:val="-5"/>
            </w:rPr>
            <w:fldChar w:fldCharType="end"/>
          </w:r>
          <w:r>
            <w:tab/>
          </w:r>
          <w:r>
            <w:rPr>
              <w:spacing w:val="-10"/>
            </w:rPr>
            <w:t>2</w:t>
          </w:r>
        </w:p>
        <w:p w14:paraId="7B464F2D">
          <w:pPr>
            <w:pStyle w:val="7"/>
            <w:tabs>
              <w:tab w:val="left" w:leader="dot" w:pos="8309"/>
            </w:tabs>
            <w:ind w:right="641"/>
          </w:pPr>
          <w:r>
            <w:rPr>
              <w:spacing w:val="-2"/>
            </w:rPr>
            <w:t>CHƯƠNG</w:t>
          </w:r>
          <w:r>
            <w:rPr>
              <w:spacing w:val="-11"/>
            </w:rPr>
            <w:t xml:space="preserve"> </w:t>
          </w:r>
          <w:r>
            <w:rPr>
              <w:spacing w:val="-2"/>
            </w:rPr>
            <w:t>2.</w:t>
          </w:r>
          <w:r>
            <w:rPr>
              <w:spacing w:val="-11"/>
            </w:rPr>
            <w:t xml:space="preserve"> </w:t>
          </w:r>
          <w:r>
            <w:fldChar w:fldCharType="begin"/>
          </w:r>
          <w:r>
            <w:instrText xml:space="preserve"> HYPERLINK \l "_bookmark5" </w:instrText>
          </w:r>
          <w:r>
            <w:fldChar w:fldCharType="separate"/>
          </w:r>
          <w:r>
            <w:rPr>
              <w:spacing w:val="-2"/>
            </w:rPr>
            <w:t>KHẢO</w:t>
          </w:r>
          <w:r>
            <w:rPr>
              <w:spacing w:val="-11"/>
            </w:rPr>
            <w:t xml:space="preserve"> </w:t>
          </w:r>
          <w:r>
            <w:rPr>
              <w:spacing w:val="-2"/>
            </w:rPr>
            <w:t>SÁT</w:t>
          </w:r>
          <w:r>
            <w:rPr>
              <w:spacing w:val="-11"/>
            </w:rPr>
            <w:t xml:space="preserve"> </w:t>
          </w:r>
          <w:r>
            <w:rPr>
              <w:spacing w:val="-2"/>
            </w:rPr>
            <w:t>VÀ</w:t>
          </w:r>
          <w:r>
            <w:rPr>
              <w:spacing w:val="-11"/>
            </w:rPr>
            <w:t xml:space="preserve"> </w:t>
          </w:r>
          <w:r>
            <w:rPr>
              <w:spacing w:val="-2"/>
            </w:rPr>
            <w:t>PHÂN</w:t>
          </w:r>
          <w:r>
            <w:rPr>
              <w:spacing w:val="-11"/>
            </w:rPr>
            <w:t xml:space="preserve"> </w:t>
          </w:r>
          <w:r>
            <w:rPr>
              <w:spacing w:val="-2"/>
            </w:rPr>
            <w:t>TÍCH</w:t>
          </w:r>
          <w:r>
            <w:rPr>
              <w:spacing w:val="-11"/>
            </w:rPr>
            <w:t xml:space="preserve"> </w:t>
          </w:r>
          <w:r>
            <w:rPr>
              <w:spacing w:val="-2"/>
            </w:rPr>
            <w:t>YÊU</w:t>
          </w:r>
          <w:r>
            <w:rPr>
              <w:spacing w:val="-11"/>
            </w:rPr>
            <w:t xml:space="preserve"> </w:t>
          </w:r>
          <w:r>
            <w:rPr>
              <w:spacing w:val="-5"/>
            </w:rPr>
            <w:t>CẦU</w:t>
          </w:r>
          <w:r>
            <w:rPr>
              <w:spacing w:val="-5"/>
            </w:rPr>
            <w:fldChar w:fldCharType="end"/>
          </w:r>
          <w:r>
            <w:rPr>
              <w:b w:val="0"/>
            </w:rPr>
            <w:tab/>
          </w:r>
          <w:r>
            <w:rPr>
              <w:spacing w:val="-10"/>
            </w:rPr>
            <w:t>3</w:t>
          </w:r>
        </w:p>
        <w:p w14:paraId="521282AA">
          <w:pPr>
            <w:pStyle w:val="11"/>
            <w:numPr>
              <w:ilvl w:val="1"/>
              <w:numId w:val="2"/>
            </w:numPr>
            <w:tabs>
              <w:tab w:val="left" w:pos="1096"/>
              <w:tab w:val="left" w:leader="dot" w:pos="9083"/>
            </w:tabs>
            <w:spacing w:before="271" w:after="0" w:line="240" w:lineRule="auto"/>
            <w:ind w:left="1096" w:right="0" w:hanging="387"/>
            <w:jc w:val="left"/>
          </w:pPr>
          <w:r>
            <w:fldChar w:fldCharType="begin"/>
          </w:r>
          <w:r>
            <w:instrText xml:space="preserve"> HYPERLINK \l "_bookmark6" </w:instrText>
          </w:r>
          <w:r>
            <w:fldChar w:fldCharType="separate"/>
          </w:r>
          <w:r>
            <w:t>Khảo</w:t>
          </w:r>
          <w:r>
            <w:rPr>
              <w:spacing w:val="-6"/>
            </w:rPr>
            <w:t xml:space="preserve"> </w:t>
          </w:r>
          <w:r>
            <w:t>sát</w:t>
          </w:r>
          <w:r>
            <w:rPr>
              <w:spacing w:val="-5"/>
            </w:rPr>
            <w:t xml:space="preserve"> </w:t>
          </w:r>
          <w:r>
            <w:t>hiện</w:t>
          </w:r>
          <w:r>
            <w:rPr>
              <w:spacing w:val="-5"/>
            </w:rPr>
            <w:t xml:space="preserve"> </w:t>
          </w:r>
          <w:r>
            <w:rPr>
              <w:spacing w:val="-2"/>
            </w:rPr>
            <w:t>trạng</w:t>
          </w:r>
          <w:r>
            <w:rPr>
              <w:spacing w:val="-2"/>
            </w:rPr>
            <w:fldChar w:fldCharType="end"/>
          </w:r>
          <w:r>
            <w:tab/>
          </w:r>
          <w:r>
            <w:rPr>
              <w:spacing w:val="-10"/>
            </w:rPr>
            <w:t>3</w:t>
          </w:r>
        </w:p>
        <w:p w14:paraId="0555E025">
          <w:pPr>
            <w:pStyle w:val="11"/>
            <w:numPr>
              <w:ilvl w:val="1"/>
              <w:numId w:val="2"/>
            </w:numPr>
            <w:tabs>
              <w:tab w:val="left" w:pos="1096"/>
              <w:tab w:val="left" w:leader="dot" w:pos="9083"/>
            </w:tabs>
            <w:spacing w:before="270" w:after="0" w:line="240" w:lineRule="auto"/>
            <w:ind w:left="1096" w:right="0" w:hanging="387"/>
            <w:jc w:val="left"/>
          </w:pPr>
          <w:r>
            <w:fldChar w:fldCharType="begin"/>
          </w:r>
          <w:r>
            <w:instrText xml:space="preserve"> HYPERLINK \l "_bookmark7" </w:instrText>
          </w:r>
          <w:r>
            <w:fldChar w:fldCharType="separate"/>
          </w:r>
          <w:r>
            <w:rPr>
              <w:spacing w:val="-2"/>
            </w:rPr>
            <w:t>Tổng</w:t>
          </w:r>
          <w:r>
            <w:rPr>
              <w:spacing w:val="-12"/>
            </w:rPr>
            <w:t xml:space="preserve"> </w:t>
          </w:r>
          <w:r>
            <w:rPr>
              <w:spacing w:val="-2"/>
            </w:rPr>
            <w:t>quan</w:t>
          </w:r>
          <w:r>
            <w:rPr>
              <w:spacing w:val="-11"/>
            </w:rPr>
            <w:t xml:space="preserve"> </w:t>
          </w:r>
          <w:r>
            <w:rPr>
              <w:spacing w:val="-2"/>
            </w:rPr>
            <w:t>chức</w:t>
          </w:r>
          <w:r>
            <w:rPr>
              <w:spacing w:val="-12"/>
            </w:rPr>
            <w:t xml:space="preserve"> </w:t>
          </w:r>
          <w:r>
            <w:rPr>
              <w:spacing w:val="-4"/>
            </w:rPr>
            <w:t>năng</w:t>
          </w:r>
          <w:r>
            <w:rPr>
              <w:spacing w:val="-4"/>
            </w:rPr>
            <w:fldChar w:fldCharType="end"/>
          </w:r>
          <w:r>
            <w:tab/>
          </w:r>
          <w:r>
            <w:rPr>
              <w:spacing w:val="-10"/>
            </w:rPr>
            <w:t>4</w:t>
          </w:r>
        </w:p>
        <w:p w14:paraId="0858FD4A">
          <w:pPr>
            <w:pStyle w:val="12"/>
            <w:numPr>
              <w:ilvl w:val="2"/>
              <w:numId w:val="2"/>
            </w:numPr>
            <w:tabs>
              <w:tab w:val="left" w:pos="1858"/>
              <w:tab w:val="left" w:leader="dot" w:pos="9083"/>
            </w:tabs>
            <w:spacing w:before="271" w:after="0" w:line="240" w:lineRule="auto"/>
            <w:ind w:left="1858" w:right="0" w:hanging="582"/>
            <w:jc w:val="left"/>
          </w:pPr>
          <w:r>
            <w:fldChar w:fldCharType="begin"/>
          </w:r>
          <w:r>
            <w:instrText xml:space="preserve"> HYPERLINK \l "_bookmark8" </w:instrText>
          </w:r>
          <w:r>
            <w:fldChar w:fldCharType="separate"/>
          </w:r>
          <w:r>
            <w:t>Biểu</w:t>
          </w:r>
          <w:r>
            <w:rPr>
              <w:spacing w:val="-6"/>
            </w:rPr>
            <w:t xml:space="preserve"> </w:t>
          </w:r>
          <w:r>
            <w:t>đồ</w:t>
          </w:r>
          <w:r>
            <w:rPr>
              <w:spacing w:val="-5"/>
            </w:rPr>
            <w:t xml:space="preserve"> </w:t>
          </w:r>
          <w:r>
            <w:t>use</w:t>
          </w:r>
          <w:r>
            <w:rPr>
              <w:spacing w:val="-5"/>
            </w:rPr>
            <w:t xml:space="preserve"> </w:t>
          </w:r>
          <w:r>
            <w:t>case</w:t>
          </w:r>
          <w:r>
            <w:rPr>
              <w:spacing w:val="-5"/>
            </w:rPr>
            <w:t xml:space="preserve"> </w:t>
          </w:r>
          <w:r>
            <w:t>tổng</w:t>
          </w:r>
          <w:r>
            <w:rPr>
              <w:spacing w:val="-5"/>
            </w:rPr>
            <w:t xml:space="preserve"> </w:t>
          </w:r>
          <w:r>
            <w:rPr>
              <w:spacing w:val="-4"/>
            </w:rPr>
            <w:t>quát</w:t>
          </w:r>
          <w:r>
            <w:rPr>
              <w:spacing w:val="-4"/>
            </w:rPr>
            <w:fldChar w:fldCharType="end"/>
          </w:r>
          <w:r>
            <w:tab/>
          </w:r>
          <w:r>
            <w:rPr>
              <w:spacing w:val="-10"/>
            </w:rPr>
            <w:t>4</w:t>
          </w:r>
        </w:p>
        <w:p w14:paraId="602067E0">
          <w:pPr>
            <w:pStyle w:val="12"/>
            <w:numPr>
              <w:ilvl w:val="2"/>
              <w:numId w:val="2"/>
            </w:numPr>
            <w:tabs>
              <w:tab w:val="left" w:pos="1858"/>
              <w:tab w:val="left" w:leader="dot" w:pos="9083"/>
            </w:tabs>
            <w:spacing w:before="270" w:after="0" w:line="240" w:lineRule="auto"/>
            <w:ind w:left="1858" w:right="0" w:hanging="582"/>
            <w:jc w:val="left"/>
          </w:pPr>
          <w:r>
            <w:fldChar w:fldCharType="begin"/>
          </w:r>
          <w:r>
            <w:instrText xml:space="preserve"> HYPERLINK \l "_bookmark10" </w:instrText>
          </w:r>
          <w:r>
            <w:fldChar w:fldCharType="separate"/>
          </w:r>
          <w:r>
            <w:t>Biểu</w:t>
          </w:r>
          <w:r>
            <w:rPr>
              <w:spacing w:val="-6"/>
            </w:rPr>
            <w:t xml:space="preserve"> </w:t>
          </w:r>
          <w:r>
            <w:t>đồ</w:t>
          </w:r>
          <w:r>
            <w:rPr>
              <w:spacing w:val="-5"/>
            </w:rPr>
            <w:t xml:space="preserve"> </w:t>
          </w:r>
          <w:r>
            <w:t>use</w:t>
          </w:r>
          <w:r>
            <w:rPr>
              <w:spacing w:val="-6"/>
            </w:rPr>
            <w:t xml:space="preserve"> </w:t>
          </w:r>
          <w:r>
            <w:t>case</w:t>
          </w:r>
          <w:r>
            <w:rPr>
              <w:spacing w:val="-6"/>
            </w:rPr>
            <w:t xml:space="preserve"> </w:t>
          </w:r>
          <w:r>
            <w:t>phân</w:t>
          </w:r>
          <w:r>
            <w:rPr>
              <w:spacing w:val="-5"/>
            </w:rPr>
            <w:t xml:space="preserve"> </w:t>
          </w:r>
          <w:r>
            <w:t>rã</w:t>
          </w:r>
          <w:r>
            <w:rPr>
              <w:spacing w:val="-6"/>
            </w:rPr>
            <w:t xml:space="preserve"> </w:t>
          </w:r>
          <w:r>
            <w:t>"Quản</w:t>
          </w:r>
          <w:r>
            <w:rPr>
              <w:spacing w:val="-5"/>
            </w:rPr>
            <w:t xml:space="preserve"> </w:t>
          </w:r>
          <w:r>
            <w:t>lý</w:t>
          </w:r>
          <w:r>
            <w:rPr>
              <w:spacing w:val="-6"/>
            </w:rPr>
            <w:t xml:space="preserve"> </w:t>
          </w:r>
          <w:r>
            <w:t>tour</w:t>
          </w:r>
          <w:r>
            <w:rPr>
              <w:spacing w:val="-5"/>
            </w:rPr>
            <w:t xml:space="preserve"> </w:t>
          </w:r>
          <w:r>
            <w:t>du</w:t>
          </w:r>
          <w:r>
            <w:rPr>
              <w:spacing w:val="-6"/>
            </w:rPr>
            <w:t xml:space="preserve"> </w:t>
          </w:r>
          <w:r>
            <w:rPr>
              <w:spacing w:val="-4"/>
            </w:rPr>
            <w:t>lịch"</w:t>
          </w:r>
          <w:r>
            <w:rPr>
              <w:spacing w:val="-4"/>
            </w:rPr>
            <w:fldChar w:fldCharType="end"/>
          </w:r>
          <w:r>
            <w:tab/>
          </w:r>
          <w:r>
            <w:rPr>
              <w:spacing w:val="-10"/>
            </w:rPr>
            <w:t>5</w:t>
          </w:r>
        </w:p>
        <w:p w14:paraId="666DD056">
          <w:pPr>
            <w:pStyle w:val="12"/>
            <w:numPr>
              <w:ilvl w:val="2"/>
              <w:numId w:val="2"/>
            </w:numPr>
            <w:tabs>
              <w:tab w:val="left" w:pos="1858"/>
              <w:tab w:val="left" w:leader="dot" w:pos="9083"/>
            </w:tabs>
            <w:spacing w:before="271" w:after="0" w:line="240" w:lineRule="auto"/>
            <w:ind w:left="1858" w:right="0" w:hanging="582"/>
            <w:jc w:val="left"/>
          </w:pPr>
          <w:r>
            <w:fldChar w:fldCharType="begin"/>
          </w:r>
          <w:r>
            <w:instrText xml:space="preserve"> HYPERLINK \l "_bookmark12" </w:instrText>
          </w:r>
          <w:r>
            <w:fldChar w:fldCharType="separate"/>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5"/>
            </w:rPr>
            <w:t xml:space="preserve"> </w:t>
          </w:r>
          <w:r>
            <w:t>rã</w:t>
          </w:r>
          <w:r>
            <w:rPr>
              <w:spacing w:val="-6"/>
            </w:rPr>
            <w:t xml:space="preserve"> </w:t>
          </w:r>
          <w:r>
            <w:t>"Quản</w:t>
          </w:r>
          <w:r>
            <w:rPr>
              <w:spacing w:val="-6"/>
            </w:rPr>
            <w:t xml:space="preserve"> </w:t>
          </w:r>
          <w:r>
            <w:t>lý</w:t>
          </w:r>
          <w:r>
            <w:rPr>
              <w:spacing w:val="-5"/>
            </w:rPr>
            <w:t xml:space="preserve"> </w:t>
          </w:r>
          <w:r>
            <w:t>đặt</w:t>
          </w:r>
          <w:r>
            <w:rPr>
              <w:spacing w:val="-6"/>
            </w:rPr>
            <w:t xml:space="preserve"> </w:t>
          </w:r>
          <w:r>
            <w:rPr>
              <w:spacing w:val="-2"/>
            </w:rPr>
            <w:t>tour"</w:t>
          </w:r>
          <w:r>
            <w:rPr>
              <w:spacing w:val="-2"/>
            </w:rPr>
            <w:fldChar w:fldCharType="end"/>
          </w:r>
          <w:r>
            <w:tab/>
          </w:r>
          <w:r>
            <w:rPr>
              <w:spacing w:val="-10"/>
            </w:rPr>
            <w:t>6</w:t>
          </w:r>
        </w:p>
        <w:p w14:paraId="42520D84">
          <w:pPr>
            <w:pStyle w:val="12"/>
            <w:numPr>
              <w:ilvl w:val="2"/>
              <w:numId w:val="2"/>
            </w:numPr>
            <w:tabs>
              <w:tab w:val="left" w:pos="1858"/>
              <w:tab w:val="left" w:leader="dot" w:pos="9083"/>
            </w:tabs>
            <w:spacing w:before="270" w:after="0" w:line="240" w:lineRule="auto"/>
            <w:ind w:left="1858" w:right="0" w:hanging="582"/>
            <w:jc w:val="left"/>
          </w:pPr>
          <w:r>
            <w:fldChar w:fldCharType="begin"/>
          </w:r>
          <w:r>
            <w:instrText xml:space="preserve"> HYPERLINK \l "_bookmark14" </w:instrText>
          </w:r>
          <w:r>
            <w:fldChar w:fldCharType="separate"/>
          </w:r>
          <w:r>
            <w:t>Biểu</w:t>
          </w:r>
          <w:r>
            <w:rPr>
              <w:spacing w:val="-7"/>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7"/>
            </w:rPr>
            <w:t xml:space="preserve"> </w:t>
          </w:r>
          <w:r>
            <w:t>"Quản</w:t>
          </w:r>
          <w:r>
            <w:rPr>
              <w:spacing w:val="-6"/>
            </w:rPr>
            <w:t xml:space="preserve"> </w:t>
          </w:r>
          <w:r>
            <w:t>lý</w:t>
          </w:r>
          <w:r>
            <w:rPr>
              <w:spacing w:val="-6"/>
            </w:rPr>
            <w:t xml:space="preserve"> </w:t>
          </w:r>
          <w:r>
            <w:t>tư</w:t>
          </w:r>
          <w:r>
            <w:rPr>
              <w:spacing w:val="-6"/>
            </w:rPr>
            <w:t xml:space="preserve"> </w:t>
          </w:r>
          <w:r>
            <w:rPr>
              <w:spacing w:val="-4"/>
            </w:rPr>
            <w:t>vấn"</w:t>
          </w:r>
          <w:r>
            <w:rPr>
              <w:spacing w:val="-4"/>
            </w:rPr>
            <w:fldChar w:fldCharType="end"/>
          </w:r>
          <w:r>
            <w:tab/>
          </w:r>
          <w:r>
            <w:rPr>
              <w:spacing w:val="-10"/>
            </w:rPr>
            <w:t>7</w:t>
          </w:r>
        </w:p>
        <w:p w14:paraId="31A99D91">
          <w:pPr>
            <w:pStyle w:val="12"/>
            <w:numPr>
              <w:ilvl w:val="2"/>
              <w:numId w:val="2"/>
            </w:numPr>
            <w:tabs>
              <w:tab w:val="left" w:pos="1858"/>
              <w:tab w:val="left" w:leader="dot" w:pos="9083"/>
            </w:tabs>
            <w:spacing w:before="270" w:after="0" w:line="240" w:lineRule="auto"/>
            <w:ind w:left="1858" w:right="0" w:hanging="582"/>
            <w:jc w:val="left"/>
          </w:pPr>
          <w:r>
            <w:fldChar w:fldCharType="begin"/>
          </w:r>
          <w:r>
            <w:instrText xml:space="preserve"> HYPERLINK \l "_bookmark16" </w:instrText>
          </w:r>
          <w:r>
            <w:fldChar w:fldCharType="separate"/>
          </w:r>
          <w:r>
            <w:t>Quy</w:t>
          </w:r>
          <w:r>
            <w:rPr>
              <w:spacing w:val="-5"/>
            </w:rPr>
            <w:t xml:space="preserve"> </w:t>
          </w:r>
          <w:r>
            <w:t>trình</w:t>
          </w:r>
          <w:r>
            <w:rPr>
              <w:spacing w:val="-5"/>
            </w:rPr>
            <w:t xml:space="preserve"> </w:t>
          </w:r>
          <w:r>
            <w:t>nghiệp</w:t>
          </w:r>
          <w:r>
            <w:rPr>
              <w:spacing w:val="-5"/>
            </w:rPr>
            <w:t xml:space="preserve"> vụ</w:t>
          </w:r>
          <w:r>
            <w:rPr>
              <w:spacing w:val="-5"/>
            </w:rPr>
            <w:fldChar w:fldCharType="end"/>
          </w:r>
          <w:r>
            <w:tab/>
          </w:r>
          <w:r>
            <w:rPr>
              <w:spacing w:val="-10"/>
            </w:rPr>
            <w:t>7</w:t>
          </w:r>
        </w:p>
        <w:p w14:paraId="23675485">
          <w:pPr>
            <w:pStyle w:val="11"/>
            <w:numPr>
              <w:ilvl w:val="1"/>
              <w:numId w:val="2"/>
            </w:numPr>
            <w:tabs>
              <w:tab w:val="left" w:pos="1096"/>
              <w:tab w:val="left" w:leader="dot" w:pos="9083"/>
            </w:tabs>
            <w:spacing w:before="271" w:after="0" w:line="240" w:lineRule="auto"/>
            <w:ind w:left="1096" w:right="0" w:hanging="387"/>
            <w:jc w:val="left"/>
          </w:pPr>
          <w:r>
            <w:fldChar w:fldCharType="begin"/>
          </w:r>
          <w:r>
            <w:instrText xml:space="preserve"> HYPERLINK \l "_bookmark18" </w:instrText>
          </w:r>
          <w:r>
            <w:fldChar w:fldCharType="separate"/>
          </w:r>
          <w:r>
            <w:t>Đặc</w:t>
          </w:r>
          <w:r>
            <w:rPr>
              <w:spacing w:val="-9"/>
            </w:rPr>
            <w:t xml:space="preserve"> </w:t>
          </w:r>
          <w:r>
            <w:t>tả</w:t>
          </w:r>
          <w:r>
            <w:rPr>
              <w:spacing w:val="-9"/>
            </w:rPr>
            <w:t xml:space="preserve"> </w:t>
          </w:r>
          <w:r>
            <w:t>chức</w:t>
          </w:r>
          <w:r>
            <w:rPr>
              <w:spacing w:val="-8"/>
            </w:rPr>
            <w:t xml:space="preserve"> </w:t>
          </w:r>
          <w:r>
            <w:rPr>
              <w:spacing w:val="-4"/>
            </w:rPr>
            <w:t>năng</w:t>
          </w:r>
          <w:r>
            <w:rPr>
              <w:spacing w:val="-4"/>
            </w:rPr>
            <w:fldChar w:fldCharType="end"/>
          </w:r>
          <w:r>
            <w:tab/>
          </w:r>
          <w:r>
            <w:rPr>
              <w:spacing w:val="-10"/>
            </w:rPr>
            <w:t>9</w:t>
          </w:r>
        </w:p>
        <w:p w14:paraId="2D730BC4">
          <w:pPr>
            <w:pStyle w:val="12"/>
            <w:numPr>
              <w:ilvl w:val="2"/>
              <w:numId w:val="2"/>
            </w:numPr>
            <w:tabs>
              <w:tab w:val="left" w:pos="1858"/>
              <w:tab w:val="left" w:leader="dot" w:pos="9083"/>
            </w:tabs>
            <w:spacing w:before="270" w:after="0" w:line="240" w:lineRule="auto"/>
            <w:ind w:left="1858" w:right="0" w:hanging="582"/>
            <w:jc w:val="left"/>
          </w:pPr>
          <w:r>
            <w:fldChar w:fldCharType="begin"/>
          </w:r>
          <w:r>
            <w:instrText xml:space="preserve"> HYPERLINK \l "_bookmark19" </w:instrText>
          </w:r>
          <w:r>
            <w:fldChar w:fldCharType="separate"/>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"Xem</w:t>
          </w:r>
          <w:r>
            <w:rPr>
              <w:spacing w:val="-6"/>
            </w:rPr>
            <w:t xml:space="preserve"> </w:t>
          </w:r>
          <w:r>
            <w:t>danh</w:t>
          </w:r>
          <w:r>
            <w:rPr>
              <w:spacing w:val="-6"/>
            </w:rPr>
            <w:t xml:space="preserve"> </w:t>
          </w:r>
          <w:r>
            <w:t>sách</w:t>
          </w:r>
          <w:r>
            <w:rPr>
              <w:spacing w:val="-6"/>
            </w:rPr>
            <w:t xml:space="preserve"> </w:t>
          </w:r>
          <w:r>
            <w:t>/</w:t>
          </w:r>
          <w:r>
            <w:rPr>
              <w:spacing w:val="-6"/>
            </w:rPr>
            <w:t xml:space="preserve"> </w:t>
          </w:r>
          <w:r>
            <w:t>chi</w:t>
          </w:r>
          <w:r>
            <w:rPr>
              <w:spacing w:val="-6"/>
            </w:rPr>
            <w:t xml:space="preserve"> </w:t>
          </w:r>
          <w:r>
            <w:t>tiết</w:t>
          </w:r>
          <w:r>
            <w:rPr>
              <w:spacing w:val="-6"/>
            </w:rPr>
            <w:t xml:space="preserve"> </w:t>
          </w:r>
          <w:r>
            <w:t>tour</w:t>
          </w:r>
          <w:r>
            <w:rPr>
              <w:spacing w:val="-6"/>
            </w:rPr>
            <w:t xml:space="preserve"> </w:t>
          </w:r>
          <w:r>
            <w:t>du</w:t>
          </w:r>
          <w:r>
            <w:rPr>
              <w:spacing w:val="-6"/>
            </w:rPr>
            <w:t xml:space="preserve"> </w:t>
          </w:r>
          <w:r>
            <w:rPr>
              <w:spacing w:val="-2"/>
            </w:rPr>
            <w:t>lịch"</w:t>
          </w:r>
          <w:r>
            <w:rPr>
              <w:spacing w:val="-2"/>
            </w:rPr>
            <w:fldChar w:fldCharType="end"/>
          </w:r>
          <w:r>
            <w:tab/>
          </w:r>
          <w:r>
            <w:rPr>
              <w:spacing w:val="-10"/>
            </w:rPr>
            <w:t>9</w:t>
          </w:r>
        </w:p>
        <w:p w14:paraId="5E946C65">
          <w:pPr>
            <w:pStyle w:val="12"/>
            <w:numPr>
              <w:ilvl w:val="2"/>
              <w:numId w:val="2"/>
            </w:numPr>
            <w:tabs>
              <w:tab w:val="left" w:pos="1858"/>
              <w:tab w:val="left" w:leader="dot" w:pos="8953"/>
            </w:tabs>
            <w:spacing w:before="271" w:after="0" w:line="240" w:lineRule="auto"/>
            <w:ind w:left="1858" w:right="0" w:hanging="582"/>
            <w:jc w:val="left"/>
          </w:pPr>
          <w:r>
            <w:fldChar w:fldCharType="begin"/>
          </w:r>
          <w:r>
            <w:instrText xml:space="preserve"> HYPERLINK \l "_bookmark21" </w:instrText>
          </w:r>
          <w:r>
            <w:fldChar w:fldCharType="separate"/>
          </w:r>
          <w:r>
            <w:t>Đặc</w:t>
          </w:r>
          <w:r>
            <w:rPr>
              <w:spacing w:val="-5"/>
            </w:rPr>
            <w:t xml:space="preserve"> </w:t>
          </w:r>
          <w:r>
            <w:t>tả</w:t>
          </w:r>
          <w:r>
            <w:rPr>
              <w:spacing w:val="-5"/>
            </w:rPr>
            <w:t xml:space="preserve"> </w:t>
          </w:r>
          <w:r>
            <w:t>use</w:t>
          </w:r>
          <w:r>
            <w:rPr>
              <w:spacing w:val="-4"/>
            </w:rPr>
            <w:t xml:space="preserve"> </w:t>
          </w:r>
          <w:r>
            <w:t>case</w:t>
          </w:r>
          <w:r>
            <w:rPr>
              <w:spacing w:val="-5"/>
            </w:rPr>
            <w:t xml:space="preserve"> </w:t>
          </w:r>
          <w:r>
            <w:t>"Đặt</w:t>
          </w:r>
          <w:r>
            <w:rPr>
              <w:spacing w:val="-5"/>
            </w:rPr>
            <w:t xml:space="preserve"> </w:t>
          </w:r>
          <w:r>
            <w:t>tour</w:t>
          </w:r>
          <w:r>
            <w:rPr>
              <w:spacing w:val="-4"/>
            </w:rPr>
            <w:t xml:space="preserve"> </w:t>
          </w:r>
          <w:r>
            <w:t>du</w:t>
          </w:r>
          <w:r>
            <w:rPr>
              <w:spacing w:val="-5"/>
            </w:rPr>
            <w:t xml:space="preserve"> </w:t>
          </w:r>
          <w:r>
            <w:rPr>
              <w:spacing w:val="-4"/>
            </w:rPr>
            <w:t>lịch"</w:t>
          </w:r>
          <w:r>
            <w:rPr>
              <w:spacing w:val="-4"/>
            </w:rPr>
            <w:fldChar w:fldCharType="end"/>
          </w:r>
          <w:r>
            <w:tab/>
          </w:r>
          <w:r>
            <w:rPr>
              <w:spacing w:val="-5"/>
            </w:rPr>
            <w:t>10</w:t>
          </w:r>
        </w:p>
        <w:p w14:paraId="6DAE7441">
          <w:pPr>
            <w:pStyle w:val="12"/>
            <w:numPr>
              <w:ilvl w:val="2"/>
              <w:numId w:val="2"/>
            </w:numPr>
            <w:tabs>
              <w:tab w:val="left" w:pos="1858"/>
              <w:tab w:val="left" w:leader="dot" w:pos="8953"/>
            </w:tabs>
            <w:spacing w:before="270" w:after="0" w:line="240" w:lineRule="auto"/>
            <w:ind w:left="1858" w:right="0" w:hanging="582"/>
            <w:jc w:val="left"/>
          </w:pPr>
          <w:r>
            <w:fldChar w:fldCharType="begin"/>
          </w:r>
          <w:r>
            <w:instrText xml:space="preserve"> HYPERLINK \l "_bookmark23" </w:instrText>
          </w:r>
          <w:r>
            <w:fldChar w:fldCharType="separate"/>
          </w:r>
          <w:r>
            <w:t>Đặc</w:t>
          </w:r>
          <w:r>
            <w:rPr>
              <w:spacing w:val="-9"/>
            </w:rPr>
            <w:t xml:space="preserve"> </w:t>
          </w:r>
          <w:r>
            <w:t>tả</w:t>
          </w:r>
          <w:r>
            <w:rPr>
              <w:spacing w:val="-8"/>
            </w:rPr>
            <w:t xml:space="preserve"> </w:t>
          </w:r>
          <w:r>
            <w:t>use</w:t>
          </w:r>
          <w:r>
            <w:rPr>
              <w:spacing w:val="-8"/>
            </w:rPr>
            <w:t xml:space="preserve"> </w:t>
          </w:r>
          <w:r>
            <w:t>case</w:t>
          </w:r>
          <w:r>
            <w:rPr>
              <w:spacing w:val="-9"/>
            </w:rPr>
            <w:t xml:space="preserve"> </w:t>
          </w:r>
          <w:r>
            <w:t>"Tạo</w:t>
          </w:r>
          <w:r>
            <w:rPr>
              <w:spacing w:val="-8"/>
            </w:rPr>
            <w:t xml:space="preserve"> </w:t>
          </w:r>
          <w:r>
            <w:t>mới</w:t>
          </w:r>
          <w:r>
            <w:rPr>
              <w:spacing w:val="-8"/>
            </w:rPr>
            <w:t xml:space="preserve"> </w:t>
          </w:r>
          <w:r>
            <w:t>tour</w:t>
          </w:r>
          <w:r>
            <w:rPr>
              <w:spacing w:val="-8"/>
            </w:rPr>
            <w:t xml:space="preserve"> </w:t>
          </w:r>
          <w:r>
            <w:t>du</w:t>
          </w:r>
          <w:r>
            <w:rPr>
              <w:spacing w:val="-9"/>
            </w:rPr>
            <w:t xml:space="preserve"> </w:t>
          </w:r>
          <w:r>
            <w:rPr>
              <w:spacing w:val="-4"/>
            </w:rPr>
            <w:t>lịch"</w:t>
          </w:r>
          <w:r>
            <w:rPr>
              <w:spacing w:val="-4"/>
            </w:rPr>
            <w:fldChar w:fldCharType="end"/>
          </w:r>
          <w:r>
            <w:tab/>
          </w:r>
          <w:r>
            <w:rPr>
              <w:spacing w:val="-5"/>
            </w:rPr>
            <w:t>11</w:t>
          </w:r>
        </w:p>
        <w:p w14:paraId="23303761">
          <w:pPr>
            <w:pStyle w:val="12"/>
            <w:numPr>
              <w:ilvl w:val="2"/>
              <w:numId w:val="2"/>
            </w:numPr>
            <w:tabs>
              <w:tab w:val="left" w:pos="1858"/>
              <w:tab w:val="left" w:leader="dot" w:pos="8953"/>
            </w:tabs>
            <w:spacing w:before="270" w:after="0" w:line="240" w:lineRule="auto"/>
            <w:ind w:left="1858" w:right="0" w:hanging="582"/>
            <w:jc w:val="left"/>
          </w:pPr>
          <w:r>
            <w:fldChar w:fldCharType="begin"/>
          </w:r>
          <w:r>
            <w:instrText xml:space="preserve"> HYPERLINK \l "_bookmark25" </w:instrText>
          </w:r>
          <w:r>
            <w:fldChar w:fldCharType="separate"/>
          </w:r>
          <w:r>
            <w:t>Đặc</w:t>
          </w:r>
          <w:r>
            <w:rPr>
              <w:spacing w:val="-6"/>
            </w:rPr>
            <w:t xml:space="preserve"> </w:t>
          </w:r>
          <w:r>
            <w:t>tả</w:t>
          </w:r>
          <w:r>
            <w:rPr>
              <w:spacing w:val="-5"/>
            </w:rPr>
            <w:t xml:space="preserve"> </w:t>
          </w:r>
          <w:r>
            <w:t>use</w:t>
          </w:r>
          <w:r>
            <w:rPr>
              <w:spacing w:val="-5"/>
            </w:rPr>
            <w:t xml:space="preserve"> </w:t>
          </w:r>
          <w:r>
            <w:t>case</w:t>
          </w:r>
          <w:r>
            <w:rPr>
              <w:spacing w:val="-5"/>
            </w:rPr>
            <w:t xml:space="preserve"> </w:t>
          </w:r>
          <w:r>
            <w:t>"Gợi</w:t>
          </w:r>
          <w:r>
            <w:rPr>
              <w:spacing w:val="-5"/>
            </w:rPr>
            <w:t xml:space="preserve"> </w:t>
          </w:r>
          <w:r>
            <w:t>ý</w:t>
          </w:r>
          <w:r>
            <w:rPr>
              <w:spacing w:val="-5"/>
            </w:rPr>
            <w:t xml:space="preserve"> </w:t>
          </w:r>
          <w:r>
            <w:t>tour</w:t>
          </w:r>
          <w:r>
            <w:rPr>
              <w:spacing w:val="-5"/>
            </w:rPr>
            <w:t xml:space="preserve"> </w:t>
          </w:r>
          <w:r>
            <w:t>du</w:t>
          </w:r>
          <w:r>
            <w:rPr>
              <w:spacing w:val="-5"/>
            </w:rPr>
            <w:t xml:space="preserve"> </w:t>
          </w:r>
          <w:r>
            <w:rPr>
              <w:spacing w:val="-4"/>
            </w:rPr>
            <w:t>lịch"</w:t>
          </w:r>
          <w:r>
            <w:rPr>
              <w:spacing w:val="-4"/>
            </w:rPr>
            <w:fldChar w:fldCharType="end"/>
          </w:r>
          <w:r>
            <w:tab/>
          </w:r>
          <w:r>
            <w:rPr>
              <w:spacing w:val="-5"/>
            </w:rPr>
            <w:t>12</w:t>
          </w:r>
        </w:p>
        <w:p w14:paraId="6D908F25">
          <w:pPr>
            <w:pStyle w:val="12"/>
            <w:numPr>
              <w:ilvl w:val="2"/>
              <w:numId w:val="2"/>
            </w:numPr>
            <w:tabs>
              <w:tab w:val="left" w:pos="1858"/>
              <w:tab w:val="left" w:leader="dot" w:pos="8953"/>
            </w:tabs>
            <w:spacing w:before="271" w:after="0" w:line="240" w:lineRule="auto"/>
            <w:ind w:left="1858" w:right="0" w:hanging="582"/>
            <w:jc w:val="left"/>
          </w:pPr>
          <w:r>
            <w:fldChar w:fldCharType="begin"/>
          </w:r>
          <w:r>
            <w:instrText xml:space="preserve"> HYPERLINK \l "_bookmark27" </w:instrText>
          </w:r>
          <w:r>
            <w:fldChar w:fldCharType="separate"/>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"Chỉnh</w:t>
          </w:r>
          <w:r>
            <w:rPr>
              <w:spacing w:val="-6"/>
            </w:rPr>
            <w:t xml:space="preserve"> </w:t>
          </w:r>
          <w:r>
            <w:t>sửa</w:t>
          </w:r>
          <w:r>
            <w:rPr>
              <w:spacing w:val="-5"/>
            </w:rPr>
            <w:t xml:space="preserve"> </w:t>
          </w:r>
          <w:r>
            <w:t>thông</w:t>
          </w:r>
          <w:r>
            <w:rPr>
              <w:spacing w:val="-6"/>
            </w:rPr>
            <w:t xml:space="preserve"> </w:t>
          </w:r>
          <w:r>
            <w:t>tin</w:t>
          </w:r>
          <w:r>
            <w:rPr>
              <w:spacing w:val="-6"/>
            </w:rPr>
            <w:t xml:space="preserve"> </w:t>
          </w:r>
          <w:r>
            <w:t>tài</w:t>
          </w:r>
          <w:r>
            <w:rPr>
              <w:spacing w:val="-6"/>
            </w:rPr>
            <w:t xml:space="preserve"> </w:t>
          </w:r>
          <w:r>
            <w:rPr>
              <w:spacing w:val="-2"/>
            </w:rPr>
            <w:t>khoản"</w:t>
          </w:r>
          <w:r>
            <w:rPr>
              <w:spacing w:val="-2"/>
            </w:rPr>
            <w:fldChar w:fldCharType="end"/>
          </w:r>
          <w:r>
            <w:tab/>
          </w:r>
          <w:r>
            <w:rPr>
              <w:spacing w:val="-5"/>
            </w:rPr>
            <w:t>13</w:t>
          </w:r>
        </w:p>
        <w:p w14:paraId="451C69AD">
          <w:pPr>
            <w:pStyle w:val="11"/>
            <w:numPr>
              <w:ilvl w:val="1"/>
              <w:numId w:val="2"/>
            </w:numPr>
            <w:tabs>
              <w:tab w:val="left" w:pos="1096"/>
              <w:tab w:val="left" w:leader="dot" w:pos="8954"/>
            </w:tabs>
            <w:spacing w:before="270" w:after="0" w:line="240" w:lineRule="auto"/>
            <w:ind w:left="1096" w:right="0" w:hanging="387"/>
            <w:jc w:val="left"/>
          </w:pPr>
          <w:r>
            <w:fldChar w:fldCharType="begin"/>
          </w:r>
          <w:r>
            <w:instrText xml:space="preserve"> HYPERLINK \l "_bookmark29" </w:instrText>
          </w:r>
          <w:r>
            <w:fldChar w:fldCharType="separate"/>
          </w:r>
          <w:r>
            <w:t>Yêu</w:t>
          </w:r>
          <w:r>
            <w:rPr>
              <w:spacing w:val="-17"/>
            </w:rPr>
            <w:t xml:space="preserve"> </w:t>
          </w:r>
          <w:r>
            <w:t>cầu</w:t>
          </w:r>
          <w:r>
            <w:rPr>
              <w:spacing w:val="-15"/>
            </w:rPr>
            <w:t xml:space="preserve"> </w:t>
          </w:r>
          <w:r>
            <w:t>phi</w:t>
          </w:r>
          <w:r>
            <w:rPr>
              <w:spacing w:val="-15"/>
            </w:rPr>
            <w:t xml:space="preserve"> </w:t>
          </w:r>
          <w:r>
            <w:t>chức</w:t>
          </w:r>
          <w:r>
            <w:rPr>
              <w:spacing w:val="-14"/>
            </w:rPr>
            <w:t xml:space="preserve"> </w:t>
          </w:r>
          <w:r>
            <w:rPr>
              <w:spacing w:val="-4"/>
            </w:rPr>
            <w:t>năng</w:t>
          </w:r>
          <w:r>
            <w:rPr>
              <w:spacing w:val="-4"/>
            </w:rPr>
            <w:fldChar w:fldCharType="end"/>
          </w:r>
          <w:r>
            <w:tab/>
          </w:r>
          <w:r>
            <w:rPr>
              <w:spacing w:val="-5"/>
            </w:rPr>
            <w:t>14</w:t>
          </w:r>
        </w:p>
        <w:p w14:paraId="268110F1">
          <w:pPr>
            <w:pStyle w:val="12"/>
            <w:numPr>
              <w:ilvl w:val="2"/>
              <w:numId w:val="2"/>
            </w:numPr>
            <w:tabs>
              <w:tab w:val="left" w:pos="1858"/>
              <w:tab w:val="left" w:leader="dot" w:pos="8953"/>
            </w:tabs>
            <w:spacing w:before="271" w:after="0" w:line="240" w:lineRule="auto"/>
            <w:ind w:left="1858" w:right="0" w:hanging="582"/>
            <w:jc w:val="left"/>
          </w:pPr>
          <w:r>
            <w:fldChar w:fldCharType="begin"/>
          </w:r>
          <w:r>
            <w:instrText xml:space="preserve"> HYPERLINK \l "_bookmark30" </w:instrText>
          </w:r>
          <w:r>
            <w:fldChar w:fldCharType="separate"/>
          </w:r>
          <w:r>
            <w:t>Hiệu</w:t>
          </w:r>
          <w:r>
            <w:rPr>
              <w:spacing w:val="-7"/>
            </w:rPr>
            <w:t xml:space="preserve"> </w:t>
          </w:r>
          <w:r>
            <w:rPr>
              <w:spacing w:val="-4"/>
            </w:rPr>
            <w:t>suất</w:t>
          </w:r>
          <w:r>
            <w:rPr>
              <w:spacing w:val="-4"/>
            </w:rPr>
            <w:fldChar w:fldCharType="end"/>
          </w:r>
          <w:r>
            <w:tab/>
          </w:r>
          <w:r>
            <w:rPr>
              <w:spacing w:val="-5"/>
            </w:rPr>
            <w:t>14</w:t>
          </w:r>
        </w:p>
        <w:p w14:paraId="4F677505">
          <w:pPr>
            <w:pStyle w:val="12"/>
            <w:numPr>
              <w:ilvl w:val="2"/>
              <w:numId w:val="2"/>
            </w:numPr>
            <w:tabs>
              <w:tab w:val="left" w:pos="1858"/>
              <w:tab w:val="left" w:leader="dot" w:pos="8953"/>
            </w:tabs>
            <w:spacing w:before="270" w:after="0" w:line="240" w:lineRule="auto"/>
            <w:ind w:left="1858" w:right="0" w:hanging="582"/>
            <w:jc w:val="left"/>
          </w:pPr>
          <w:r>
            <w:fldChar w:fldCharType="begin"/>
          </w:r>
          <w:r>
            <w:instrText xml:space="preserve"> HYPERLINK \l "_bookmark31" </w:instrText>
          </w:r>
          <w:r>
            <w:fldChar w:fldCharType="separate"/>
          </w:r>
          <w:r>
            <w:t>Tính</w:t>
          </w:r>
          <w:r>
            <w:rPr>
              <w:spacing w:val="-8"/>
            </w:rPr>
            <w:t xml:space="preserve"> </w:t>
          </w:r>
          <w:r>
            <w:t>khả</w:t>
          </w:r>
          <w:r>
            <w:rPr>
              <w:spacing w:val="-8"/>
            </w:rPr>
            <w:t xml:space="preserve"> </w:t>
          </w:r>
          <w:r>
            <w:rPr>
              <w:spacing w:val="-4"/>
            </w:rPr>
            <w:t>dụng</w:t>
          </w:r>
          <w:r>
            <w:rPr>
              <w:spacing w:val="-4"/>
            </w:rPr>
            <w:fldChar w:fldCharType="end"/>
          </w:r>
          <w:r>
            <w:tab/>
          </w:r>
          <w:r>
            <w:rPr>
              <w:spacing w:val="-5"/>
            </w:rPr>
            <w:t>14</w:t>
          </w:r>
        </w:p>
        <w:p w14:paraId="0C57B73F">
          <w:pPr>
            <w:pStyle w:val="12"/>
            <w:numPr>
              <w:ilvl w:val="2"/>
              <w:numId w:val="2"/>
            </w:numPr>
            <w:tabs>
              <w:tab w:val="left" w:pos="1858"/>
              <w:tab w:val="left" w:leader="dot" w:pos="8953"/>
            </w:tabs>
            <w:spacing w:before="271" w:after="0" w:line="240" w:lineRule="auto"/>
            <w:ind w:left="1858" w:right="0" w:hanging="582"/>
            <w:jc w:val="left"/>
          </w:pPr>
          <w:r>
            <w:fldChar w:fldCharType="begin"/>
          </w:r>
          <w:r>
            <w:instrText xml:space="preserve"> HYPERLINK \l "_bookmark32" </w:instrText>
          </w:r>
          <w:r>
            <w:fldChar w:fldCharType="separate"/>
          </w:r>
          <w:r>
            <w:t>Bảo</w:t>
          </w:r>
          <w:r>
            <w:rPr>
              <w:spacing w:val="-6"/>
            </w:rPr>
            <w:t xml:space="preserve"> </w:t>
          </w:r>
          <w:r>
            <w:rPr>
              <w:spacing w:val="-5"/>
            </w:rPr>
            <w:t>mật</w:t>
          </w:r>
          <w:r>
            <w:rPr>
              <w:spacing w:val="-5"/>
            </w:rPr>
            <w:fldChar w:fldCharType="end"/>
          </w:r>
          <w:r>
            <w:tab/>
          </w:r>
          <w:r>
            <w:rPr>
              <w:spacing w:val="-5"/>
            </w:rPr>
            <w:t>14</w:t>
          </w:r>
        </w:p>
        <w:p w14:paraId="33CAA587">
          <w:pPr>
            <w:pStyle w:val="12"/>
            <w:numPr>
              <w:ilvl w:val="2"/>
              <w:numId w:val="2"/>
            </w:numPr>
            <w:tabs>
              <w:tab w:val="left" w:pos="1858"/>
              <w:tab w:val="left" w:leader="dot" w:pos="8953"/>
            </w:tabs>
            <w:spacing w:before="270" w:after="240" w:line="240" w:lineRule="auto"/>
            <w:ind w:left="1858" w:right="0" w:hanging="582"/>
            <w:jc w:val="left"/>
          </w:pPr>
          <w:r>
            <w:fldChar w:fldCharType="begin"/>
          </w:r>
          <w:r>
            <w:instrText xml:space="preserve"> HYPERLINK \l "_bookmark33" </w:instrText>
          </w:r>
          <w:r>
            <w:fldChar w:fldCharType="separate"/>
          </w:r>
          <w:r>
            <w:t>Khả</w:t>
          </w:r>
          <w:r>
            <w:rPr>
              <w:spacing w:val="-8"/>
            </w:rPr>
            <w:t xml:space="preserve"> </w:t>
          </w:r>
          <w:r>
            <w:t>năng</w:t>
          </w:r>
          <w:r>
            <w:rPr>
              <w:spacing w:val="-8"/>
            </w:rPr>
            <w:t xml:space="preserve"> </w:t>
          </w:r>
          <w:r>
            <w:t>mở</w:t>
          </w:r>
          <w:r>
            <w:rPr>
              <w:spacing w:val="-7"/>
            </w:rPr>
            <w:t xml:space="preserve"> </w:t>
          </w:r>
          <w:r>
            <w:rPr>
              <w:spacing w:val="-4"/>
            </w:rPr>
            <w:t>rộng</w:t>
          </w:r>
          <w:r>
            <w:rPr>
              <w:spacing w:val="-4"/>
            </w:rPr>
            <w:fldChar w:fldCharType="end"/>
          </w:r>
          <w:r>
            <w:tab/>
          </w:r>
          <w:r>
            <w:rPr>
              <w:spacing w:val="-5"/>
            </w:rPr>
            <w:t>14</w:t>
          </w:r>
        </w:p>
        <w:p w14:paraId="0C899D4F">
          <w:pPr>
            <w:pStyle w:val="11"/>
            <w:numPr>
              <w:ilvl w:val="2"/>
              <w:numId w:val="2"/>
            </w:numPr>
            <w:tabs>
              <w:tab w:val="left" w:pos="1291"/>
              <w:tab w:val="left" w:leader="dot" w:pos="8387"/>
            </w:tabs>
            <w:spacing w:before="87" w:after="0" w:line="240" w:lineRule="auto"/>
            <w:ind w:left="1291" w:right="0" w:hanging="582"/>
            <w:jc w:val="left"/>
          </w:pPr>
          <w:r>
            <w:fldChar w:fldCharType="begin"/>
          </w:r>
          <w:r>
            <w:instrText xml:space="preserve"> HYPERLINK \l "_bookmark34" </w:instrText>
          </w:r>
          <w:r>
            <w:fldChar w:fldCharType="separate"/>
          </w:r>
          <w:r>
            <w:t>Khả</w:t>
          </w:r>
          <w:r>
            <w:rPr>
              <w:spacing w:val="-6"/>
            </w:rPr>
            <w:t xml:space="preserve"> </w:t>
          </w:r>
          <w:r>
            <w:t>năng</w:t>
          </w:r>
          <w:r>
            <w:rPr>
              <w:spacing w:val="-6"/>
            </w:rPr>
            <w:t xml:space="preserve"> </w:t>
          </w:r>
          <w:r>
            <w:t>bảo</w:t>
          </w:r>
          <w:r>
            <w:rPr>
              <w:spacing w:val="-6"/>
            </w:rPr>
            <w:t xml:space="preserve"> </w:t>
          </w:r>
          <w:r>
            <w:t>trì</w:t>
          </w:r>
          <w:r>
            <w:rPr>
              <w:spacing w:val="-6"/>
            </w:rPr>
            <w:t xml:space="preserve"> </w:t>
          </w:r>
          <w:r>
            <w:t>và</w:t>
          </w:r>
          <w:r>
            <w:rPr>
              <w:spacing w:val="-6"/>
            </w:rPr>
            <w:t xml:space="preserve"> </w:t>
          </w:r>
          <w:r>
            <w:t>quản</w:t>
          </w:r>
          <w:r>
            <w:rPr>
              <w:spacing w:val="-5"/>
            </w:rPr>
            <w:t xml:space="preserve"> lý</w:t>
          </w:r>
          <w:r>
            <w:rPr>
              <w:spacing w:val="-5"/>
            </w:rPr>
            <w:fldChar w:fldCharType="end"/>
          </w:r>
          <w:r>
            <w:tab/>
          </w:r>
          <w:r>
            <w:rPr>
              <w:spacing w:val="-5"/>
            </w:rPr>
            <w:t>14</w:t>
          </w:r>
        </w:p>
        <w:p w14:paraId="36BC4436">
          <w:pPr>
            <w:pStyle w:val="7"/>
            <w:tabs>
              <w:tab w:val="left" w:leader="dot" w:pos="8180"/>
            </w:tabs>
            <w:spacing w:before="270"/>
          </w:pPr>
          <w:r>
            <w:t>CHƯƠNG</w:t>
          </w:r>
          <w:r>
            <w:rPr>
              <w:spacing w:val="-17"/>
            </w:rPr>
            <w:t xml:space="preserve"> </w:t>
          </w:r>
          <w:r>
            <w:t>3.</w:t>
          </w:r>
          <w:r>
            <w:rPr>
              <w:spacing w:val="-16"/>
            </w:rPr>
            <w:t xml:space="preserve"> </w:t>
          </w:r>
          <w:r>
            <w:fldChar w:fldCharType="begin"/>
          </w:r>
          <w:r>
            <w:instrText xml:space="preserve"> HYPERLINK \l "_bookmark35" </w:instrText>
          </w:r>
          <w:r>
            <w:fldChar w:fldCharType="separate"/>
          </w:r>
          <w:r>
            <w:t>CÔNG</w:t>
          </w:r>
          <w:r>
            <w:rPr>
              <w:spacing w:val="-16"/>
            </w:rPr>
            <w:t xml:space="preserve"> </w:t>
          </w:r>
          <w:r>
            <w:t>NGHỆ</w:t>
          </w:r>
          <w:r>
            <w:rPr>
              <w:spacing w:val="-16"/>
            </w:rPr>
            <w:t xml:space="preserve"> </w:t>
          </w:r>
          <w:r>
            <w:t>SỬ</w:t>
          </w:r>
          <w:r>
            <w:rPr>
              <w:spacing w:val="-16"/>
            </w:rPr>
            <w:t xml:space="preserve"> </w:t>
          </w:r>
          <w:r>
            <w:rPr>
              <w:spacing w:val="-4"/>
            </w:rPr>
            <w:t>DỤNG</w:t>
          </w:r>
          <w:r>
            <w:rPr>
              <w:spacing w:val="-4"/>
            </w:rPr>
            <w:fldChar w:fldCharType="end"/>
          </w:r>
          <w:r>
            <w:rPr>
              <w:b w:val="0"/>
            </w:rPr>
            <w:tab/>
          </w:r>
          <w:r>
            <w:rPr>
              <w:spacing w:val="-5"/>
            </w:rPr>
            <w:t>15</w:t>
          </w:r>
        </w:p>
        <w:p w14:paraId="44C21141">
          <w:pPr>
            <w:pStyle w:val="9"/>
            <w:numPr>
              <w:ilvl w:val="1"/>
              <w:numId w:val="3"/>
            </w:numPr>
            <w:tabs>
              <w:tab w:val="left" w:pos="529"/>
              <w:tab w:val="left" w:leader="dot" w:pos="8387"/>
            </w:tabs>
            <w:spacing w:before="270" w:after="0" w:line="240" w:lineRule="auto"/>
            <w:ind w:left="529" w:right="0" w:hanging="387"/>
            <w:jc w:val="left"/>
          </w:pPr>
          <w:r>
            <w:fldChar w:fldCharType="begin"/>
          </w:r>
          <w:r>
            <w:instrText xml:space="preserve"> HYPERLINK \l "_bookmark36" </w:instrText>
          </w:r>
          <w:r>
            <w:fldChar w:fldCharType="separate"/>
          </w:r>
          <w:r>
            <w:rPr>
              <w:spacing w:val="-5"/>
            </w:rPr>
            <w:t>ASP.NET</w:t>
          </w:r>
          <w:r>
            <w:rPr>
              <w:spacing w:val="-4"/>
            </w:rPr>
            <w:t xml:space="preserve"> Core</w:t>
          </w:r>
          <w:r>
            <w:rPr>
              <w:spacing w:val="-4"/>
            </w:rPr>
            <w:fldChar w:fldCharType="end"/>
          </w:r>
          <w:r>
            <w:tab/>
          </w:r>
          <w:r>
            <w:rPr>
              <w:spacing w:val="-5"/>
            </w:rPr>
            <w:t>15</w:t>
          </w:r>
        </w:p>
        <w:p w14:paraId="51DC494B">
          <w:pPr>
            <w:pStyle w:val="9"/>
            <w:numPr>
              <w:ilvl w:val="1"/>
              <w:numId w:val="3"/>
            </w:numPr>
            <w:tabs>
              <w:tab w:val="left" w:pos="529"/>
              <w:tab w:val="left" w:leader="dot" w:pos="8387"/>
            </w:tabs>
            <w:spacing w:before="270" w:after="0" w:line="240" w:lineRule="auto"/>
            <w:ind w:left="529" w:right="0" w:hanging="387"/>
            <w:jc w:val="left"/>
          </w:pPr>
          <w:r>
            <w:fldChar w:fldCharType="begin"/>
          </w:r>
          <w:r>
            <w:instrText xml:space="preserve"> HYPERLINK \l "_bookmark37" </w:instrText>
          </w:r>
          <w:r>
            <w:fldChar w:fldCharType="separate"/>
          </w:r>
          <w:r>
            <w:rPr>
              <w:spacing w:val="-2"/>
            </w:rPr>
            <w:t>Angular</w:t>
          </w:r>
          <w:r>
            <w:rPr>
              <w:spacing w:val="-2"/>
            </w:rPr>
            <w:fldChar w:fldCharType="end"/>
          </w:r>
          <w:r>
            <w:tab/>
          </w:r>
          <w:r>
            <w:rPr>
              <w:spacing w:val="-5"/>
            </w:rPr>
            <w:t>16</w:t>
          </w:r>
        </w:p>
        <w:p w14:paraId="36550465">
          <w:pPr>
            <w:pStyle w:val="9"/>
            <w:numPr>
              <w:ilvl w:val="1"/>
              <w:numId w:val="3"/>
            </w:numPr>
            <w:tabs>
              <w:tab w:val="left" w:pos="529"/>
              <w:tab w:val="left" w:leader="dot" w:pos="8387"/>
            </w:tabs>
            <w:spacing w:before="270" w:after="0" w:line="240" w:lineRule="auto"/>
            <w:ind w:left="529" w:right="0" w:hanging="387"/>
            <w:jc w:val="left"/>
          </w:pPr>
          <w:r>
            <w:fldChar w:fldCharType="begin"/>
          </w:r>
          <w:r>
            <w:instrText xml:space="preserve"> HYPERLINK \l "_bookmark38" </w:instrText>
          </w:r>
          <w:r>
            <w:fldChar w:fldCharType="separate"/>
          </w:r>
          <w:r>
            <w:t>SQL</w:t>
          </w:r>
          <w:r>
            <w:rPr>
              <w:spacing w:val="-6"/>
            </w:rPr>
            <w:t xml:space="preserve"> </w:t>
          </w:r>
          <w:r>
            <w:rPr>
              <w:spacing w:val="-2"/>
            </w:rPr>
            <w:t>Server</w:t>
          </w:r>
          <w:r>
            <w:rPr>
              <w:spacing w:val="-2"/>
            </w:rPr>
            <w:fldChar w:fldCharType="end"/>
          </w:r>
          <w:r>
            <w:tab/>
          </w:r>
          <w:r>
            <w:rPr>
              <w:spacing w:val="-5"/>
            </w:rPr>
            <w:t>16</w:t>
          </w:r>
        </w:p>
        <w:p w14:paraId="30555221">
          <w:pPr>
            <w:pStyle w:val="9"/>
            <w:numPr>
              <w:ilvl w:val="1"/>
              <w:numId w:val="3"/>
            </w:numPr>
            <w:tabs>
              <w:tab w:val="left" w:pos="529"/>
              <w:tab w:val="left" w:leader="dot" w:pos="8387"/>
            </w:tabs>
            <w:spacing w:before="269" w:after="0" w:line="240" w:lineRule="auto"/>
            <w:ind w:left="529" w:right="0" w:hanging="387"/>
            <w:jc w:val="left"/>
          </w:pPr>
          <w:r>
            <w:fldChar w:fldCharType="begin"/>
          </w:r>
          <w:r>
            <w:instrText xml:space="preserve"> HYPERLINK \l "_bookmark39" </w:instrText>
          </w:r>
          <w:r>
            <w:fldChar w:fldCharType="separate"/>
          </w:r>
          <w:r>
            <w:rPr>
              <w:spacing w:val="-2"/>
            </w:rPr>
            <w:t>Docker</w:t>
          </w:r>
          <w:r>
            <w:rPr>
              <w:spacing w:val="-2"/>
            </w:rPr>
            <w:fldChar w:fldCharType="end"/>
          </w:r>
          <w:r>
            <w:tab/>
          </w:r>
          <w:r>
            <w:rPr>
              <w:spacing w:val="-5"/>
            </w:rPr>
            <w:t>18</w:t>
          </w:r>
        </w:p>
        <w:p w14:paraId="60F62CF4">
          <w:pPr>
            <w:pStyle w:val="9"/>
            <w:numPr>
              <w:ilvl w:val="1"/>
              <w:numId w:val="3"/>
            </w:numPr>
            <w:tabs>
              <w:tab w:val="left" w:pos="529"/>
              <w:tab w:val="left" w:leader="dot" w:pos="8387"/>
            </w:tabs>
            <w:spacing w:before="270" w:after="0" w:line="240" w:lineRule="auto"/>
            <w:ind w:left="529" w:right="0" w:hanging="387"/>
            <w:jc w:val="left"/>
          </w:pPr>
          <w:r>
            <w:fldChar w:fldCharType="begin"/>
          </w:r>
          <w:r>
            <w:instrText xml:space="preserve"> HYPERLINK \l "_bookmark42" </w:instrText>
          </w:r>
          <w:r>
            <w:fldChar w:fldCharType="separate"/>
          </w:r>
          <w:r>
            <w:rPr>
              <w:spacing w:val="-2"/>
            </w:rPr>
            <w:t>Cloudinary</w:t>
          </w:r>
          <w:r>
            <w:rPr>
              <w:spacing w:val="-2"/>
            </w:rPr>
            <w:fldChar w:fldCharType="end"/>
          </w:r>
          <w:r>
            <w:tab/>
          </w:r>
          <w:r>
            <w:rPr>
              <w:spacing w:val="-5"/>
            </w:rPr>
            <w:t>19</w:t>
          </w:r>
        </w:p>
        <w:p w14:paraId="7DD2FBD2">
          <w:pPr>
            <w:pStyle w:val="7"/>
            <w:tabs>
              <w:tab w:val="left" w:leader="dot" w:pos="8180"/>
            </w:tabs>
          </w:pPr>
          <w:r>
            <w:t>CHƯƠNG</w:t>
          </w:r>
          <w:r>
            <w:rPr>
              <w:spacing w:val="-12"/>
            </w:rPr>
            <w:t xml:space="preserve"> </w:t>
          </w:r>
          <w:r>
            <w:t>4.</w:t>
          </w:r>
          <w:r>
            <w:rPr>
              <w:spacing w:val="-12"/>
            </w:rPr>
            <w:t xml:space="preserve"> </w:t>
          </w:r>
          <w:r>
            <w:fldChar w:fldCharType="begin"/>
          </w:r>
          <w:r>
            <w:instrText xml:space="preserve"> HYPERLINK \l "_bookmark43" </w:instrText>
          </w:r>
          <w:r>
            <w:fldChar w:fldCharType="separate"/>
          </w:r>
          <w:r>
            <w:t>THIẾT</w:t>
          </w:r>
          <w:r>
            <w:rPr>
              <w:spacing w:val="-11"/>
            </w:rPr>
            <w:t xml:space="preserve"> </w:t>
          </w:r>
          <w:r>
            <w:t>KẾ,</w:t>
          </w:r>
          <w:r>
            <w:rPr>
              <w:spacing w:val="-12"/>
            </w:rPr>
            <w:t xml:space="preserve"> </w:t>
          </w:r>
          <w:r>
            <w:t>TRIỂN</w:t>
          </w:r>
          <w:r>
            <w:rPr>
              <w:spacing w:val="-12"/>
            </w:rPr>
            <w:t xml:space="preserve"> </w:t>
          </w:r>
          <w:r>
            <w:t>KHAI</w:t>
          </w:r>
          <w:r>
            <w:rPr>
              <w:spacing w:val="-11"/>
            </w:rPr>
            <w:t xml:space="preserve"> </w:t>
          </w:r>
          <w:r>
            <w:t>VÀ</w:t>
          </w:r>
          <w:r>
            <w:rPr>
              <w:spacing w:val="-12"/>
            </w:rPr>
            <w:t xml:space="preserve"> </w:t>
          </w:r>
          <w:r>
            <w:t>ĐÁNH</w:t>
          </w:r>
          <w:r>
            <w:rPr>
              <w:spacing w:val="-12"/>
            </w:rPr>
            <w:t xml:space="preserve"> </w:t>
          </w:r>
          <w:r>
            <w:t>GIÁ</w:t>
          </w:r>
          <w:r>
            <w:rPr>
              <w:spacing w:val="-11"/>
            </w:rPr>
            <w:t xml:space="preserve"> </w:t>
          </w:r>
          <w:r>
            <w:t>HỆ</w:t>
          </w:r>
          <w:r>
            <w:rPr>
              <w:spacing w:val="-12"/>
            </w:rPr>
            <w:t xml:space="preserve"> </w:t>
          </w:r>
          <w:r>
            <w:rPr>
              <w:spacing w:val="-2"/>
            </w:rPr>
            <w:t>THỐNG</w:t>
          </w:r>
          <w:r>
            <w:rPr>
              <w:spacing w:val="-2"/>
            </w:rPr>
            <w:fldChar w:fldCharType="end"/>
          </w:r>
          <w:r>
            <w:rPr>
              <w:b w:val="0"/>
            </w:rPr>
            <w:tab/>
          </w:r>
          <w:r>
            <w:rPr>
              <w:spacing w:val="-5"/>
            </w:rPr>
            <w:t>21</w:t>
          </w:r>
        </w:p>
        <w:p w14:paraId="07EBDD1C">
          <w:pPr>
            <w:pStyle w:val="9"/>
            <w:numPr>
              <w:ilvl w:val="1"/>
              <w:numId w:val="4"/>
            </w:numPr>
            <w:tabs>
              <w:tab w:val="left" w:pos="529"/>
              <w:tab w:val="left" w:leader="dot" w:pos="8387"/>
            </w:tabs>
            <w:spacing w:before="270" w:after="0" w:line="240" w:lineRule="auto"/>
            <w:ind w:left="529" w:right="0" w:hanging="387"/>
            <w:jc w:val="left"/>
          </w:pPr>
          <w:r>
            <w:fldChar w:fldCharType="begin"/>
          </w:r>
          <w:r>
            <w:instrText xml:space="preserve"> HYPERLINK \l "_bookmark44" </w:instrText>
          </w:r>
          <w:r>
            <w:fldChar w:fldCharType="separate"/>
          </w:r>
          <w:r>
            <w:t>Thiết</w:t>
          </w:r>
          <w:r>
            <w:rPr>
              <w:spacing w:val="-7"/>
            </w:rPr>
            <w:t xml:space="preserve"> </w:t>
          </w:r>
          <w:r>
            <w:t>kế</w:t>
          </w:r>
          <w:r>
            <w:rPr>
              <w:spacing w:val="-7"/>
            </w:rPr>
            <w:t xml:space="preserve"> </w:t>
          </w:r>
          <w:r>
            <w:t>kiến</w:t>
          </w:r>
          <w:r>
            <w:rPr>
              <w:spacing w:val="-7"/>
            </w:rPr>
            <w:t xml:space="preserve"> </w:t>
          </w:r>
          <w:r>
            <w:rPr>
              <w:spacing w:val="-4"/>
            </w:rPr>
            <w:t>trúc</w:t>
          </w:r>
          <w:r>
            <w:rPr>
              <w:spacing w:val="-4"/>
            </w:rPr>
            <w:fldChar w:fldCharType="end"/>
          </w:r>
          <w:r>
            <w:tab/>
          </w:r>
          <w:r>
            <w:rPr>
              <w:spacing w:val="-5"/>
            </w:rPr>
            <w:t>21</w:t>
          </w:r>
        </w:p>
        <w:p w14:paraId="38F52937">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"_bookmark45" </w:instrText>
          </w:r>
          <w:r>
            <w:fldChar w:fldCharType="separate"/>
          </w:r>
          <w:r>
            <w:t>Lựa</w:t>
          </w:r>
          <w:r>
            <w:rPr>
              <w:spacing w:val="-8"/>
            </w:rPr>
            <w:t xml:space="preserve"> </w:t>
          </w:r>
          <w:r>
            <w:t>chọn</w:t>
          </w:r>
          <w:r>
            <w:rPr>
              <w:spacing w:val="-7"/>
            </w:rPr>
            <w:t xml:space="preserve"> </w:t>
          </w:r>
          <w:r>
            <w:t>kiến</w:t>
          </w:r>
          <w:r>
            <w:rPr>
              <w:spacing w:val="-7"/>
            </w:rPr>
            <w:t xml:space="preserve"> </w:t>
          </w:r>
          <w:r>
            <w:t>trúc</w:t>
          </w:r>
          <w:r>
            <w:rPr>
              <w:spacing w:val="-7"/>
            </w:rPr>
            <w:t xml:space="preserve"> </w:t>
          </w:r>
          <w:r>
            <w:t>phần</w:t>
          </w:r>
          <w:r>
            <w:rPr>
              <w:spacing w:val="-8"/>
            </w:rPr>
            <w:t xml:space="preserve"> </w:t>
          </w:r>
          <w:r>
            <w:rPr>
              <w:spacing w:val="-5"/>
            </w:rPr>
            <w:t>mềm</w:t>
          </w:r>
          <w:r>
            <w:rPr>
              <w:spacing w:val="-5"/>
            </w:rPr>
            <w:fldChar w:fldCharType="end"/>
          </w:r>
          <w:r>
            <w:tab/>
          </w:r>
          <w:r>
            <w:rPr>
              <w:spacing w:val="-5"/>
            </w:rPr>
            <w:t>21</w:t>
          </w:r>
        </w:p>
        <w:p w14:paraId="665E3E0A">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"_bookmark47" </w:instrText>
          </w:r>
          <w:r>
            <w:fldChar w:fldCharType="separate"/>
          </w:r>
          <w:r>
            <w:t>Thiết</w:t>
          </w:r>
          <w:r>
            <w:rPr>
              <w:spacing w:val="-7"/>
            </w:rPr>
            <w:t xml:space="preserve"> </w:t>
          </w:r>
          <w:r>
            <w:t>kế</w:t>
          </w:r>
          <w:r>
            <w:rPr>
              <w:spacing w:val="-7"/>
            </w:rPr>
            <w:t xml:space="preserve"> </w:t>
          </w:r>
          <w:r>
            <w:t>tổng</w:t>
          </w:r>
          <w:r>
            <w:rPr>
              <w:spacing w:val="-7"/>
            </w:rPr>
            <w:t xml:space="preserve"> </w:t>
          </w:r>
          <w:r>
            <w:rPr>
              <w:spacing w:val="-2"/>
            </w:rPr>
            <w:t>quan.</w:t>
          </w:r>
          <w:r>
            <w:rPr>
              <w:spacing w:val="-2"/>
            </w:rPr>
            <w:fldChar w:fldCharType="end"/>
          </w:r>
          <w:r>
            <w:tab/>
          </w:r>
          <w:r>
            <w:rPr>
              <w:spacing w:val="-5"/>
            </w:rPr>
            <w:t>23</w:t>
          </w:r>
        </w:p>
        <w:p w14:paraId="7094A59A">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"_bookmark50" </w:instrText>
          </w:r>
          <w:r>
            <w:fldChar w:fldCharType="separate"/>
          </w:r>
          <w:r>
            <w:t>Thiết</w:t>
          </w:r>
          <w:r>
            <w:rPr>
              <w:spacing w:val="-7"/>
            </w:rPr>
            <w:t xml:space="preserve"> </w:t>
          </w:r>
          <w:r>
            <w:t>kế</w:t>
          </w:r>
          <w:r>
            <w:rPr>
              <w:spacing w:val="-7"/>
            </w:rPr>
            <w:t xml:space="preserve"> </w:t>
          </w:r>
          <w:r>
            <w:t>chi</w:t>
          </w:r>
          <w:r>
            <w:rPr>
              <w:spacing w:val="-7"/>
            </w:rPr>
            <w:t xml:space="preserve"> </w:t>
          </w:r>
          <w:r>
            <w:t>tiết</w:t>
          </w:r>
          <w:r>
            <w:rPr>
              <w:spacing w:val="-7"/>
            </w:rPr>
            <w:t xml:space="preserve"> </w:t>
          </w:r>
          <w:r>
            <w:rPr>
              <w:spacing w:val="-5"/>
            </w:rPr>
            <w:t>gói</w:t>
          </w:r>
          <w:r>
            <w:rPr>
              <w:spacing w:val="-5"/>
            </w:rPr>
            <w:fldChar w:fldCharType="end"/>
          </w:r>
          <w:r>
            <w:tab/>
          </w:r>
          <w:r>
            <w:rPr>
              <w:spacing w:val="-5"/>
            </w:rPr>
            <w:t>24</w:t>
          </w:r>
        </w:p>
        <w:p w14:paraId="4C253588">
          <w:pPr>
            <w:pStyle w:val="9"/>
            <w:numPr>
              <w:ilvl w:val="1"/>
              <w:numId w:val="4"/>
            </w:numPr>
            <w:tabs>
              <w:tab w:val="left" w:pos="529"/>
              <w:tab w:val="left" w:leader="dot" w:pos="8387"/>
            </w:tabs>
            <w:spacing w:before="270" w:after="0" w:line="240" w:lineRule="auto"/>
            <w:ind w:left="529" w:right="0" w:hanging="387"/>
            <w:jc w:val="left"/>
          </w:pPr>
          <w:r>
            <w:fldChar w:fldCharType="begin"/>
          </w:r>
          <w:r>
            <w:instrText xml:space="preserve"> HYPERLINK \l "_bookmark52" </w:instrText>
          </w:r>
          <w:r>
            <w:fldChar w:fldCharType="separate"/>
          </w:r>
          <w:r>
            <w:t>Thiết</w:t>
          </w:r>
          <w:r>
            <w:rPr>
              <w:spacing w:val="-8"/>
            </w:rPr>
            <w:t xml:space="preserve"> </w:t>
          </w:r>
          <w:r>
            <w:t>kế</w:t>
          </w:r>
          <w:r>
            <w:rPr>
              <w:spacing w:val="-8"/>
            </w:rPr>
            <w:t xml:space="preserve"> </w:t>
          </w:r>
          <w:r>
            <w:t>chi</w:t>
          </w:r>
          <w:r>
            <w:rPr>
              <w:spacing w:val="-8"/>
            </w:rPr>
            <w:t xml:space="preserve"> </w:t>
          </w:r>
          <w:r>
            <w:rPr>
              <w:spacing w:val="-4"/>
            </w:rPr>
            <w:t>tiết</w:t>
          </w:r>
          <w:r>
            <w:rPr>
              <w:spacing w:val="-4"/>
            </w:rPr>
            <w:fldChar w:fldCharType="end"/>
          </w:r>
          <w:r>
            <w:tab/>
          </w:r>
          <w:r>
            <w:rPr>
              <w:spacing w:val="-5"/>
            </w:rPr>
            <w:t>24</w:t>
          </w:r>
        </w:p>
        <w:p w14:paraId="7C8BEC8E">
          <w:pPr>
            <w:pStyle w:val="11"/>
            <w:numPr>
              <w:ilvl w:val="2"/>
              <w:numId w:val="4"/>
            </w:numPr>
            <w:tabs>
              <w:tab w:val="left" w:pos="1291"/>
              <w:tab w:val="left" w:leader="dot" w:pos="8387"/>
            </w:tabs>
            <w:spacing w:before="269" w:after="0" w:line="240" w:lineRule="auto"/>
            <w:ind w:left="1291" w:right="0" w:hanging="582"/>
            <w:jc w:val="left"/>
          </w:pPr>
          <w:r>
            <w:fldChar w:fldCharType="begin"/>
          </w:r>
          <w:r>
            <w:instrText xml:space="preserve"> HYPERLINK \l "_bookmark53" </w:instrText>
          </w:r>
          <w:r>
            <w:fldChar w:fldCharType="separate"/>
          </w:r>
          <w:r>
            <w:t>Thiết</w:t>
          </w:r>
          <w:r>
            <w:rPr>
              <w:spacing w:val="-7"/>
            </w:rPr>
            <w:t xml:space="preserve"> </w:t>
          </w:r>
          <w:r>
            <w:t>kế</w:t>
          </w:r>
          <w:r>
            <w:rPr>
              <w:spacing w:val="-7"/>
            </w:rPr>
            <w:t xml:space="preserve"> </w:t>
          </w:r>
          <w:r>
            <w:t>giao</w:t>
          </w:r>
          <w:r>
            <w:rPr>
              <w:spacing w:val="-7"/>
            </w:rPr>
            <w:t xml:space="preserve"> </w:t>
          </w:r>
          <w:r>
            <w:rPr>
              <w:spacing w:val="-4"/>
            </w:rPr>
            <w:t>diện</w:t>
          </w:r>
          <w:r>
            <w:rPr>
              <w:spacing w:val="-4"/>
            </w:rPr>
            <w:fldChar w:fldCharType="end"/>
          </w:r>
          <w:r>
            <w:tab/>
          </w:r>
          <w:r>
            <w:rPr>
              <w:spacing w:val="-5"/>
            </w:rPr>
            <w:t>24</w:t>
          </w:r>
        </w:p>
        <w:p w14:paraId="230ED19B">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"_bookmark55" </w:instrText>
          </w:r>
          <w:r>
            <w:fldChar w:fldCharType="separate"/>
          </w:r>
          <w:r>
            <w:t>Thiết</w:t>
          </w:r>
          <w:r>
            <w:rPr>
              <w:spacing w:val="-8"/>
            </w:rPr>
            <w:t xml:space="preserve"> </w:t>
          </w:r>
          <w:r>
            <w:t>kế</w:t>
          </w:r>
          <w:r>
            <w:rPr>
              <w:spacing w:val="-7"/>
            </w:rPr>
            <w:t xml:space="preserve"> </w:t>
          </w:r>
          <w:r>
            <w:rPr>
              <w:spacing w:val="-5"/>
            </w:rPr>
            <w:t>lớp</w:t>
          </w:r>
          <w:r>
            <w:rPr>
              <w:spacing w:val="-5"/>
            </w:rPr>
            <w:fldChar w:fldCharType="end"/>
          </w:r>
          <w:r>
            <w:tab/>
          </w:r>
          <w:r>
            <w:rPr>
              <w:spacing w:val="-7"/>
            </w:rPr>
            <w:t>25</w:t>
          </w:r>
        </w:p>
        <w:p w14:paraId="0F683079">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"_bookmark59" </w:instrText>
          </w:r>
          <w:r>
            <w:fldChar w:fldCharType="separate"/>
          </w:r>
          <w:r>
            <w:t>Thiết</w:t>
          </w:r>
          <w:r>
            <w:rPr>
              <w:spacing w:val="-10"/>
            </w:rPr>
            <w:t xml:space="preserve"> </w:t>
          </w:r>
          <w:r>
            <w:t>kế</w:t>
          </w:r>
          <w:r>
            <w:rPr>
              <w:spacing w:val="-10"/>
            </w:rPr>
            <w:t xml:space="preserve"> </w:t>
          </w:r>
          <w:r>
            <w:t>cơ</w:t>
          </w:r>
          <w:r>
            <w:rPr>
              <w:spacing w:val="-10"/>
            </w:rPr>
            <w:t xml:space="preserve"> </w:t>
          </w:r>
          <w:r>
            <w:t>sở</w:t>
          </w:r>
          <w:r>
            <w:rPr>
              <w:spacing w:val="-9"/>
            </w:rPr>
            <w:t xml:space="preserve"> </w:t>
          </w:r>
          <w:r>
            <w:t>dữ</w:t>
          </w:r>
          <w:r>
            <w:rPr>
              <w:spacing w:val="-10"/>
            </w:rPr>
            <w:t xml:space="preserve"> </w:t>
          </w:r>
          <w:r>
            <w:rPr>
              <w:spacing w:val="-4"/>
            </w:rPr>
            <w:t>liệu</w:t>
          </w:r>
          <w:r>
            <w:rPr>
              <w:spacing w:val="-4"/>
            </w:rPr>
            <w:fldChar w:fldCharType="end"/>
          </w:r>
          <w:r>
            <w:tab/>
          </w:r>
          <w:r>
            <w:rPr>
              <w:spacing w:val="-5"/>
            </w:rPr>
            <w:t>28</w:t>
          </w:r>
        </w:p>
        <w:p w14:paraId="73CD87CE">
          <w:pPr>
            <w:pStyle w:val="9"/>
            <w:numPr>
              <w:ilvl w:val="1"/>
              <w:numId w:val="4"/>
            </w:numPr>
            <w:tabs>
              <w:tab w:val="left" w:pos="529"/>
              <w:tab w:val="left" w:leader="dot" w:pos="8387"/>
            </w:tabs>
            <w:spacing w:before="270" w:after="0" w:line="240" w:lineRule="auto"/>
            <w:ind w:left="529" w:right="0" w:hanging="387"/>
            <w:jc w:val="left"/>
          </w:pPr>
          <w:r>
            <w:fldChar w:fldCharType="begin"/>
          </w:r>
          <w:r>
            <w:instrText xml:space="preserve"> HYPERLINK \l "_bookmark61" </w:instrText>
          </w:r>
          <w:r>
            <w:fldChar w:fldCharType="separate"/>
          </w:r>
          <w:r>
            <w:t>Xây</w:t>
          </w:r>
          <w:r>
            <w:rPr>
              <w:spacing w:val="-13"/>
            </w:rPr>
            <w:t xml:space="preserve"> </w:t>
          </w:r>
          <w:r>
            <w:t>dựng</w:t>
          </w:r>
          <w:r>
            <w:rPr>
              <w:spacing w:val="-13"/>
            </w:rPr>
            <w:t xml:space="preserve"> </w:t>
          </w:r>
          <w:r>
            <w:t>ứng</w:t>
          </w:r>
          <w:r>
            <w:rPr>
              <w:spacing w:val="-13"/>
            </w:rPr>
            <w:t xml:space="preserve"> </w:t>
          </w:r>
          <w:r>
            <w:rPr>
              <w:spacing w:val="-4"/>
            </w:rPr>
            <w:t>dụng</w:t>
          </w:r>
          <w:r>
            <w:rPr>
              <w:spacing w:val="-4"/>
            </w:rPr>
            <w:fldChar w:fldCharType="end"/>
          </w:r>
          <w:r>
            <w:tab/>
          </w:r>
          <w:r>
            <w:rPr>
              <w:spacing w:val="-7"/>
            </w:rPr>
            <w:t>31</w:t>
          </w:r>
        </w:p>
        <w:p w14:paraId="285F9991">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"_bookmark62" </w:instrText>
          </w:r>
          <w:r>
            <w:fldChar w:fldCharType="separate"/>
          </w:r>
          <w:r>
            <w:t>Thư</w:t>
          </w:r>
          <w:r>
            <w:rPr>
              <w:spacing w:val="-9"/>
            </w:rPr>
            <w:t xml:space="preserve"> </w:t>
          </w:r>
          <w:r>
            <w:t>viện</w:t>
          </w:r>
          <w:r>
            <w:rPr>
              <w:spacing w:val="-8"/>
            </w:rPr>
            <w:t xml:space="preserve"> </w:t>
          </w:r>
          <w:r>
            <w:t>và</w:t>
          </w:r>
          <w:r>
            <w:rPr>
              <w:spacing w:val="-8"/>
            </w:rPr>
            <w:t xml:space="preserve"> </w:t>
          </w:r>
          <w:r>
            <w:t>công</w:t>
          </w:r>
          <w:r>
            <w:rPr>
              <w:spacing w:val="-9"/>
            </w:rPr>
            <w:t xml:space="preserve"> </w:t>
          </w:r>
          <w:r>
            <w:t>cụ</w:t>
          </w:r>
          <w:r>
            <w:rPr>
              <w:spacing w:val="-8"/>
            </w:rPr>
            <w:t xml:space="preserve"> </w:t>
          </w:r>
          <w:r>
            <w:t>sử</w:t>
          </w:r>
          <w:r>
            <w:rPr>
              <w:spacing w:val="-9"/>
            </w:rPr>
            <w:t xml:space="preserve"> </w:t>
          </w:r>
          <w:r>
            <w:rPr>
              <w:spacing w:val="-4"/>
            </w:rPr>
            <w:t>dụng</w:t>
          </w:r>
          <w:r>
            <w:rPr>
              <w:spacing w:val="-4"/>
            </w:rPr>
            <w:fldChar w:fldCharType="end"/>
          </w:r>
          <w:r>
            <w:tab/>
          </w:r>
          <w:r>
            <w:rPr>
              <w:spacing w:val="-5"/>
            </w:rPr>
            <w:t>31</w:t>
          </w:r>
        </w:p>
        <w:p w14:paraId="1BD81BB3">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"_bookmark64" </w:instrText>
          </w:r>
          <w:r>
            <w:fldChar w:fldCharType="separate"/>
          </w:r>
          <w:r>
            <w:t>Kết</w:t>
          </w:r>
          <w:r>
            <w:rPr>
              <w:spacing w:val="-8"/>
            </w:rPr>
            <w:t xml:space="preserve"> </w:t>
          </w:r>
          <w:r>
            <w:t>quả</w:t>
          </w:r>
          <w:r>
            <w:rPr>
              <w:spacing w:val="-8"/>
            </w:rPr>
            <w:t xml:space="preserve"> </w:t>
          </w:r>
          <w:r>
            <w:t>đạt</w:t>
          </w:r>
          <w:r>
            <w:rPr>
              <w:spacing w:val="-7"/>
            </w:rPr>
            <w:t xml:space="preserve"> </w:t>
          </w:r>
          <w:r>
            <w:rPr>
              <w:spacing w:val="-4"/>
            </w:rPr>
            <w:t>được</w:t>
          </w:r>
          <w:r>
            <w:rPr>
              <w:spacing w:val="-4"/>
            </w:rPr>
            <w:fldChar w:fldCharType="end"/>
          </w:r>
          <w:r>
            <w:tab/>
          </w:r>
          <w:r>
            <w:rPr>
              <w:spacing w:val="-5"/>
            </w:rPr>
            <w:t>32</w:t>
          </w:r>
        </w:p>
        <w:p w14:paraId="5F1B5763">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"_bookmark66" </w:instrText>
          </w:r>
          <w:r>
            <w:fldChar w:fldCharType="separate"/>
          </w:r>
          <w:r>
            <w:t>Minh</w:t>
          </w:r>
          <w:r>
            <w:rPr>
              <w:spacing w:val="-8"/>
            </w:rPr>
            <w:t xml:space="preserve"> </w:t>
          </w:r>
          <w:r>
            <w:t>họa</w:t>
          </w:r>
          <w:r>
            <w:rPr>
              <w:spacing w:val="-8"/>
            </w:rPr>
            <w:t xml:space="preserve"> </w:t>
          </w:r>
          <w:r>
            <w:t>các</w:t>
          </w:r>
          <w:r>
            <w:rPr>
              <w:spacing w:val="-8"/>
            </w:rPr>
            <w:t xml:space="preserve"> </w:t>
          </w:r>
          <w:r>
            <w:t>chức</w:t>
          </w:r>
          <w:r>
            <w:rPr>
              <w:spacing w:val="-8"/>
            </w:rPr>
            <w:t xml:space="preserve"> </w:t>
          </w:r>
          <w:r>
            <w:t>năng</w:t>
          </w:r>
          <w:r>
            <w:rPr>
              <w:spacing w:val="-8"/>
            </w:rPr>
            <w:t xml:space="preserve"> </w:t>
          </w:r>
          <w:r>
            <w:rPr>
              <w:spacing w:val="-2"/>
            </w:rPr>
            <w:t>chính</w:t>
          </w:r>
          <w:r>
            <w:rPr>
              <w:spacing w:val="-2"/>
            </w:rPr>
            <w:fldChar w:fldCharType="end"/>
          </w:r>
          <w:r>
            <w:tab/>
          </w:r>
          <w:r>
            <w:rPr>
              <w:spacing w:val="-5"/>
            </w:rPr>
            <w:t>32</w:t>
          </w:r>
        </w:p>
        <w:p w14:paraId="17B326D1">
          <w:pPr>
            <w:pStyle w:val="9"/>
            <w:numPr>
              <w:ilvl w:val="1"/>
              <w:numId w:val="4"/>
            </w:numPr>
            <w:tabs>
              <w:tab w:val="left" w:pos="529"/>
              <w:tab w:val="left" w:leader="dot" w:pos="8387"/>
            </w:tabs>
            <w:spacing w:before="269" w:after="0" w:line="240" w:lineRule="auto"/>
            <w:ind w:left="529" w:right="0" w:hanging="387"/>
            <w:jc w:val="left"/>
          </w:pPr>
          <w:r>
            <w:fldChar w:fldCharType="begin"/>
          </w:r>
          <w:r>
            <w:instrText xml:space="preserve"> HYPERLINK \l "_bookmark74" </w:instrText>
          </w:r>
          <w:r>
            <w:fldChar w:fldCharType="separate"/>
          </w:r>
          <w:r>
            <w:t>Kiểm</w:t>
          </w:r>
          <w:r>
            <w:rPr>
              <w:spacing w:val="-7"/>
            </w:rPr>
            <w:t xml:space="preserve"> </w:t>
          </w:r>
          <w:r>
            <w:rPr>
              <w:spacing w:val="-5"/>
            </w:rPr>
            <w:t>thử</w:t>
          </w:r>
          <w:r>
            <w:rPr>
              <w:spacing w:val="-5"/>
            </w:rPr>
            <w:fldChar w:fldCharType="end"/>
          </w:r>
          <w:r>
            <w:tab/>
          </w:r>
          <w:r>
            <w:rPr>
              <w:spacing w:val="-5"/>
            </w:rPr>
            <w:t>36</w:t>
          </w:r>
        </w:p>
        <w:p w14:paraId="15EFFEDA">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"_bookmark75" </w:instrText>
          </w:r>
          <w:r>
            <w:fldChar w:fldCharType="separate"/>
          </w:r>
          <w:r>
            <w:t>Kiểm</w:t>
          </w:r>
          <w:r>
            <w:rPr>
              <w:spacing w:val="-10"/>
            </w:rPr>
            <w:t xml:space="preserve"> </w:t>
          </w:r>
          <w:r>
            <w:t>thử</w:t>
          </w:r>
          <w:r>
            <w:rPr>
              <w:spacing w:val="-10"/>
            </w:rPr>
            <w:t xml:space="preserve"> </w:t>
          </w:r>
          <w:r>
            <w:t>chức</w:t>
          </w:r>
          <w:r>
            <w:rPr>
              <w:spacing w:val="-9"/>
            </w:rPr>
            <w:t xml:space="preserve"> </w:t>
          </w:r>
          <w:r>
            <w:t>năng</w:t>
          </w:r>
          <w:r>
            <w:rPr>
              <w:spacing w:val="-10"/>
            </w:rPr>
            <w:t xml:space="preserve"> </w:t>
          </w:r>
          <w:r>
            <w:t>"Xem</w:t>
          </w:r>
          <w:r>
            <w:rPr>
              <w:spacing w:val="-9"/>
            </w:rPr>
            <w:t xml:space="preserve"> </w:t>
          </w:r>
          <w:r>
            <w:t>danh</w:t>
          </w:r>
          <w:r>
            <w:rPr>
              <w:spacing w:val="-10"/>
            </w:rPr>
            <w:t xml:space="preserve"> </w:t>
          </w:r>
          <w:r>
            <w:t>sách/</w:t>
          </w:r>
          <w:r>
            <w:rPr>
              <w:spacing w:val="-9"/>
            </w:rPr>
            <w:t xml:space="preserve"> </w:t>
          </w:r>
          <w:r>
            <w:t>chi</w:t>
          </w:r>
          <w:r>
            <w:rPr>
              <w:spacing w:val="-10"/>
            </w:rPr>
            <w:t xml:space="preserve"> </w:t>
          </w:r>
          <w:r>
            <w:t>tiết</w:t>
          </w:r>
          <w:r>
            <w:rPr>
              <w:spacing w:val="-9"/>
            </w:rPr>
            <w:t xml:space="preserve"> </w:t>
          </w:r>
          <w:r>
            <w:rPr>
              <w:spacing w:val="-2"/>
            </w:rPr>
            <w:t>tour"</w:t>
          </w:r>
          <w:r>
            <w:rPr>
              <w:spacing w:val="-2"/>
            </w:rPr>
            <w:fldChar w:fldCharType="end"/>
          </w:r>
          <w:r>
            <w:tab/>
          </w:r>
          <w:r>
            <w:rPr>
              <w:spacing w:val="-5"/>
            </w:rPr>
            <w:t>36</w:t>
          </w:r>
        </w:p>
        <w:p w14:paraId="770848CE">
          <w:pPr>
            <w:pStyle w:val="11"/>
            <w:numPr>
              <w:ilvl w:val="2"/>
              <w:numId w:val="4"/>
            </w:numPr>
            <w:tabs>
              <w:tab w:val="left" w:pos="1291"/>
              <w:tab w:val="left" w:leader="dot" w:pos="8387"/>
            </w:tabs>
            <w:spacing w:before="270" w:after="0" w:line="240" w:lineRule="auto"/>
            <w:ind w:left="1291" w:right="0" w:hanging="582"/>
            <w:jc w:val="left"/>
          </w:pPr>
          <w:r>
            <w:fldChar w:fldCharType="begin"/>
          </w:r>
          <w:r>
            <w:instrText xml:space="preserve"> HYPERLINK \l "_bookmark77" </w:instrText>
          </w:r>
          <w:r>
            <w:fldChar w:fldCharType="separate"/>
          </w:r>
          <w:r>
            <w:t>Kiểm</w:t>
          </w:r>
          <w:r>
            <w:rPr>
              <w:spacing w:val="-10"/>
            </w:rPr>
            <w:t xml:space="preserve"> </w:t>
          </w:r>
          <w:r>
            <w:t>thử</w:t>
          </w:r>
          <w:r>
            <w:rPr>
              <w:spacing w:val="-10"/>
            </w:rPr>
            <w:t xml:space="preserve"> </w:t>
          </w:r>
          <w:r>
            <w:t>chức</w:t>
          </w:r>
          <w:r>
            <w:rPr>
              <w:spacing w:val="-10"/>
            </w:rPr>
            <w:t xml:space="preserve"> </w:t>
          </w:r>
          <w:r>
            <w:t>năng</w:t>
          </w:r>
          <w:r>
            <w:rPr>
              <w:spacing w:val="-10"/>
            </w:rPr>
            <w:t xml:space="preserve"> </w:t>
          </w:r>
          <w:r>
            <w:t>"Quản</w:t>
          </w:r>
          <w:r>
            <w:rPr>
              <w:spacing w:val="-10"/>
            </w:rPr>
            <w:t xml:space="preserve"> </w:t>
          </w:r>
          <w:r>
            <w:t>lý</w:t>
          </w:r>
          <w:r>
            <w:rPr>
              <w:spacing w:val="-10"/>
            </w:rPr>
            <w:t xml:space="preserve"> </w:t>
          </w:r>
          <w:r>
            <w:t>tư</w:t>
          </w:r>
          <w:r>
            <w:rPr>
              <w:spacing w:val="-10"/>
            </w:rPr>
            <w:t xml:space="preserve"> </w:t>
          </w:r>
          <w:r>
            <w:rPr>
              <w:spacing w:val="-4"/>
            </w:rPr>
            <w:t>vấn"</w:t>
          </w:r>
          <w:r>
            <w:rPr>
              <w:spacing w:val="-4"/>
            </w:rPr>
            <w:fldChar w:fldCharType="end"/>
          </w:r>
          <w:r>
            <w:tab/>
          </w:r>
          <w:r>
            <w:rPr>
              <w:spacing w:val="-5"/>
            </w:rPr>
            <w:t>37</w:t>
          </w:r>
        </w:p>
        <w:p w14:paraId="784FE850">
          <w:pPr>
            <w:pStyle w:val="7"/>
            <w:tabs>
              <w:tab w:val="left" w:leader="dot" w:pos="8180"/>
            </w:tabs>
          </w:pPr>
          <w:r>
            <w:t>CHƯƠNG</w:t>
          </w:r>
          <w:r>
            <w:rPr>
              <w:spacing w:val="-16"/>
            </w:rPr>
            <w:t xml:space="preserve"> </w:t>
          </w:r>
          <w:r>
            <w:t>5.</w:t>
          </w:r>
          <w:r>
            <w:rPr>
              <w:spacing w:val="-16"/>
            </w:rPr>
            <w:t xml:space="preserve"> </w:t>
          </w:r>
          <w:r>
            <w:fldChar w:fldCharType="begin"/>
          </w:r>
          <w:r>
            <w:instrText xml:space="preserve"> HYPERLINK \l "_bookmark79" </w:instrText>
          </w:r>
          <w:r>
            <w:fldChar w:fldCharType="separate"/>
          </w:r>
          <w:r>
            <w:t>CÁC</w:t>
          </w:r>
          <w:r>
            <w:rPr>
              <w:spacing w:val="-16"/>
            </w:rPr>
            <w:t xml:space="preserve"> </w:t>
          </w:r>
          <w:r>
            <w:t>GIẢI</w:t>
          </w:r>
          <w:r>
            <w:rPr>
              <w:spacing w:val="-16"/>
            </w:rPr>
            <w:t xml:space="preserve"> </w:t>
          </w:r>
          <w:r>
            <w:t>PHÁP</w:t>
          </w:r>
          <w:r>
            <w:rPr>
              <w:spacing w:val="-16"/>
            </w:rPr>
            <w:t xml:space="preserve"> </w:t>
          </w:r>
          <w:r>
            <w:t>VÀ</w:t>
          </w:r>
          <w:r>
            <w:rPr>
              <w:spacing w:val="-16"/>
            </w:rPr>
            <w:t xml:space="preserve"> </w:t>
          </w:r>
          <w:r>
            <w:t>ĐÓNG</w:t>
          </w:r>
          <w:r>
            <w:rPr>
              <w:spacing w:val="-16"/>
            </w:rPr>
            <w:t xml:space="preserve"> </w:t>
          </w:r>
          <w:r>
            <w:t>GÓP</w:t>
          </w:r>
          <w:r>
            <w:rPr>
              <w:spacing w:val="-16"/>
            </w:rPr>
            <w:t xml:space="preserve"> </w:t>
          </w:r>
          <w:r>
            <w:t>NỔI</w:t>
          </w:r>
          <w:r>
            <w:rPr>
              <w:spacing w:val="-16"/>
            </w:rPr>
            <w:t xml:space="preserve"> </w:t>
          </w:r>
          <w:r>
            <w:rPr>
              <w:spacing w:val="-5"/>
            </w:rPr>
            <w:t>BẬT</w:t>
          </w:r>
          <w:r>
            <w:rPr>
              <w:spacing w:val="-5"/>
            </w:rPr>
            <w:fldChar w:fldCharType="end"/>
          </w:r>
          <w:r>
            <w:rPr>
              <w:b w:val="0"/>
            </w:rPr>
            <w:tab/>
          </w:r>
          <w:r>
            <w:rPr>
              <w:spacing w:val="-5"/>
            </w:rPr>
            <w:t>39</w:t>
          </w:r>
        </w:p>
        <w:p w14:paraId="319AD04D">
          <w:pPr>
            <w:pStyle w:val="9"/>
            <w:numPr>
              <w:ilvl w:val="1"/>
              <w:numId w:val="5"/>
            </w:numPr>
            <w:tabs>
              <w:tab w:val="left" w:pos="529"/>
              <w:tab w:val="left" w:leader="dot" w:pos="8387"/>
            </w:tabs>
            <w:spacing w:before="270" w:after="0" w:line="240" w:lineRule="auto"/>
            <w:ind w:left="529" w:right="0" w:hanging="387"/>
            <w:jc w:val="left"/>
          </w:pPr>
          <w:r>
            <w:fldChar w:fldCharType="begin"/>
          </w:r>
          <w:r>
            <w:instrText xml:space="preserve"> HYPERLINK \l "_bookmark80" </w:instrText>
          </w:r>
          <w:r>
            <w:fldChar w:fldCharType="separate"/>
          </w:r>
          <w:r>
            <w:t>Chức</w:t>
          </w:r>
          <w:r>
            <w:rPr>
              <w:spacing w:val="-7"/>
            </w:rPr>
            <w:t xml:space="preserve"> </w:t>
          </w:r>
          <w:r>
            <w:t>năng</w:t>
          </w:r>
          <w:r>
            <w:rPr>
              <w:spacing w:val="-7"/>
            </w:rPr>
            <w:t xml:space="preserve"> </w:t>
          </w:r>
          <w:r>
            <w:t>gợi</w:t>
          </w:r>
          <w:r>
            <w:rPr>
              <w:spacing w:val="-7"/>
            </w:rPr>
            <w:t xml:space="preserve"> </w:t>
          </w:r>
          <w:r>
            <w:t>ý</w:t>
          </w:r>
          <w:r>
            <w:rPr>
              <w:spacing w:val="-7"/>
            </w:rPr>
            <w:t xml:space="preserve"> </w:t>
          </w:r>
          <w:r>
            <w:t>tour</w:t>
          </w:r>
          <w:r>
            <w:rPr>
              <w:spacing w:val="-6"/>
            </w:rPr>
            <w:t xml:space="preserve"> </w:t>
          </w:r>
          <w:r>
            <w:t>du</w:t>
          </w:r>
          <w:r>
            <w:rPr>
              <w:spacing w:val="-7"/>
            </w:rPr>
            <w:t xml:space="preserve"> </w:t>
          </w:r>
          <w:r>
            <w:rPr>
              <w:spacing w:val="-4"/>
            </w:rPr>
            <w:t>lịch</w:t>
          </w:r>
          <w:r>
            <w:rPr>
              <w:spacing w:val="-4"/>
            </w:rPr>
            <w:fldChar w:fldCharType="end"/>
          </w:r>
          <w:r>
            <w:tab/>
          </w:r>
          <w:r>
            <w:rPr>
              <w:spacing w:val="-5"/>
            </w:rPr>
            <w:t>39</w:t>
          </w:r>
        </w:p>
        <w:p w14:paraId="7A416F5D">
          <w:pPr>
            <w:pStyle w:val="11"/>
            <w:numPr>
              <w:ilvl w:val="2"/>
              <w:numId w:val="5"/>
            </w:numPr>
            <w:tabs>
              <w:tab w:val="left" w:pos="1291"/>
              <w:tab w:val="left" w:leader="dot" w:pos="8387"/>
            </w:tabs>
            <w:spacing w:before="270" w:after="0" w:line="240" w:lineRule="auto"/>
            <w:ind w:left="1291" w:right="0" w:hanging="582"/>
            <w:jc w:val="left"/>
          </w:pPr>
          <w:r>
            <w:fldChar w:fldCharType="begin"/>
          </w:r>
          <w:r>
            <w:instrText xml:space="preserve"> HYPERLINK \l "_bookmark81" </w:instrText>
          </w:r>
          <w:r>
            <w:fldChar w:fldCharType="separate"/>
          </w:r>
          <w:r>
            <w:t>Giới</w:t>
          </w:r>
          <w:r>
            <w:rPr>
              <w:spacing w:val="-7"/>
            </w:rPr>
            <w:t xml:space="preserve"> </w:t>
          </w:r>
          <w:r>
            <w:t>thiệu</w:t>
          </w:r>
          <w:r>
            <w:rPr>
              <w:spacing w:val="-7"/>
            </w:rPr>
            <w:t xml:space="preserve"> </w:t>
          </w:r>
          <w:r>
            <w:t>bài</w:t>
          </w:r>
          <w:r>
            <w:rPr>
              <w:spacing w:val="-7"/>
            </w:rPr>
            <w:t xml:space="preserve"> </w:t>
          </w:r>
          <w:r>
            <w:rPr>
              <w:spacing w:val="-4"/>
            </w:rPr>
            <w:t>toán</w:t>
          </w:r>
          <w:r>
            <w:rPr>
              <w:spacing w:val="-4"/>
            </w:rPr>
            <w:fldChar w:fldCharType="end"/>
          </w:r>
          <w:r>
            <w:tab/>
          </w:r>
          <w:r>
            <w:rPr>
              <w:spacing w:val="-7"/>
            </w:rPr>
            <w:t>39</w:t>
          </w:r>
        </w:p>
        <w:p w14:paraId="70E3936C">
          <w:pPr>
            <w:pStyle w:val="8"/>
          </w:pPr>
          <w:r>
            <w:rPr>
              <w:spacing w:val="-5"/>
            </w:rPr>
            <w:t>ii</w:t>
          </w:r>
        </w:p>
        <w:p w14:paraId="7E9D61B2">
          <w:pPr>
            <w:pStyle w:val="12"/>
            <w:numPr>
              <w:ilvl w:val="2"/>
              <w:numId w:val="5"/>
            </w:numPr>
            <w:tabs>
              <w:tab w:val="left" w:pos="1858"/>
              <w:tab w:val="right" w:leader="dot" w:pos="9212"/>
            </w:tabs>
            <w:spacing w:before="87" w:after="0" w:line="240" w:lineRule="auto"/>
            <w:ind w:left="1858" w:right="0" w:hanging="582"/>
            <w:jc w:val="left"/>
          </w:pPr>
          <w:r>
            <w:fldChar w:fldCharType="begin"/>
          </w:r>
          <w:r>
            <w:instrText xml:space="preserve"> HYPERLINK \l "_bookmark82" </w:instrText>
          </w:r>
          <w:r>
            <w:fldChar w:fldCharType="separate"/>
          </w:r>
          <w:r>
            <w:t>Giải</w:t>
          </w:r>
          <w:r>
            <w:rPr>
              <w:spacing w:val="-6"/>
            </w:rPr>
            <w:t xml:space="preserve"> </w:t>
          </w:r>
          <w:r>
            <w:rPr>
              <w:spacing w:val="-4"/>
            </w:rPr>
            <w:t>pháp</w:t>
          </w:r>
          <w:r>
            <w:rPr>
              <w:spacing w:val="-4"/>
            </w:rPr>
            <w:fldChar w:fldCharType="end"/>
          </w:r>
          <w:r>
            <w:tab/>
          </w:r>
          <w:r>
            <w:rPr>
              <w:spacing w:val="-5"/>
            </w:rPr>
            <w:t>39</w:t>
          </w:r>
        </w:p>
        <w:p w14:paraId="05CF4178">
          <w:pPr>
            <w:pStyle w:val="12"/>
            <w:numPr>
              <w:ilvl w:val="2"/>
              <w:numId w:val="5"/>
            </w:numPr>
            <w:tabs>
              <w:tab w:val="left" w:pos="1858"/>
              <w:tab w:val="right" w:leader="dot" w:pos="9212"/>
            </w:tabs>
            <w:spacing w:before="260" w:after="0" w:line="240" w:lineRule="auto"/>
            <w:ind w:left="1858" w:right="0" w:hanging="582"/>
            <w:jc w:val="left"/>
          </w:pPr>
          <w:r>
            <w:fldChar w:fldCharType="begin"/>
          </w:r>
          <w:r>
            <w:instrText xml:space="preserve"> HYPERLINK \l "_bookmark83" </w:instrText>
          </w:r>
          <w:r>
            <w:fldChar w:fldCharType="separate"/>
          </w:r>
          <w:r>
            <w:t>Tính</w:t>
          </w:r>
          <w:r>
            <w:rPr>
              <w:spacing w:val="-10"/>
            </w:rPr>
            <w:t xml:space="preserve"> </w:t>
          </w:r>
          <w:r>
            <w:t>mức</w:t>
          </w:r>
          <w:r>
            <w:rPr>
              <w:spacing w:val="-10"/>
            </w:rPr>
            <w:t xml:space="preserve"> </w:t>
          </w:r>
          <w:r>
            <w:t>độ</w:t>
          </w:r>
          <w:r>
            <w:rPr>
              <w:spacing w:val="-10"/>
            </w:rPr>
            <w:t xml:space="preserve"> </w:t>
          </w:r>
          <w:r>
            <w:t>phù</w:t>
          </w:r>
          <w:r>
            <w:rPr>
              <w:spacing w:val="-10"/>
            </w:rPr>
            <w:t xml:space="preserve"> </w:t>
          </w:r>
          <w:r>
            <w:t>hợp</w:t>
          </w:r>
          <w:r>
            <w:rPr>
              <w:spacing w:val="-9"/>
            </w:rPr>
            <w:t xml:space="preserve"> </w:t>
          </w:r>
          <w:r>
            <w:t>về</w:t>
          </w:r>
          <w:r>
            <w:rPr>
              <w:spacing w:val="-10"/>
            </w:rPr>
            <w:t xml:space="preserve"> </w:t>
          </w:r>
          <w:r>
            <w:t>sở</w:t>
          </w:r>
          <w:r>
            <w:rPr>
              <w:spacing w:val="-10"/>
            </w:rPr>
            <w:t xml:space="preserve"> </w:t>
          </w:r>
          <w:r>
            <w:t>thích</w:t>
          </w:r>
          <w:r>
            <w:rPr>
              <w:spacing w:val="-10"/>
            </w:rPr>
            <w:t xml:space="preserve"> </w:t>
          </w:r>
          <w:r>
            <w:t>với</w:t>
          </w:r>
          <w:r>
            <w:rPr>
              <w:spacing w:val="-9"/>
            </w:rPr>
            <w:t xml:space="preserve"> </w:t>
          </w:r>
          <w:r>
            <w:t>loại</w:t>
          </w:r>
          <w:r>
            <w:rPr>
              <w:spacing w:val="-10"/>
            </w:rPr>
            <w:t xml:space="preserve"> </w:t>
          </w:r>
          <w:r>
            <w:t>tour</w:t>
          </w:r>
          <w:r>
            <w:rPr>
              <w:spacing w:val="-10"/>
            </w:rPr>
            <w:t xml:space="preserve"> </w:t>
          </w:r>
          <w:r>
            <w:rPr>
              <w:spacing w:val="-5"/>
            </w:rPr>
            <w:t>(H)</w:t>
          </w:r>
          <w:r>
            <w:rPr>
              <w:spacing w:val="-5"/>
            </w:rPr>
            <w:fldChar w:fldCharType="end"/>
          </w:r>
          <w:r>
            <w:tab/>
          </w:r>
          <w:r>
            <w:rPr>
              <w:spacing w:val="-5"/>
            </w:rPr>
            <w:t>39</w:t>
          </w:r>
        </w:p>
        <w:p w14:paraId="7ED2CD8F">
          <w:pPr>
            <w:pStyle w:val="12"/>
            <w:numPr>
              <w:ilvl w:val="2"/>
              <w:numId w:val="5"/>
            </w:numPr>
            <w:tabs>
              <w:tab w:val="left" w:pos="1858"/>
              <w:tab w:val="right" w:leader="dot" w:pos="9212"/>
            </w:tabs>
            <w:spacing w:before="259" w:after="0" w:line="240" w:lineRule="auto"/>
            <w:ind w:left="1858" w:right="0" w:hanging="582"/>
            <w:jc w:val="left"/>
          </w:pPr>
          <w:r>
            <w:fldChar w:fldCharType="begin"/>
          </w:r>
          <w:r>
            <w:instrText xml:space="preserve"> HYPERLINK \l "_bookmark84" </w:instrText>
          </w:r>
          <w:r>
            <w:fldChar w:fldCharType="separate"/>
          </w:r>
          <w:r>
            <w:t>Tính</w:t>
          </w:r>
          <w:r>
            <w:rPr>
              <w:spacing w:val="-9"/>
            </w:rPr>
            <w:t xml:space="preserve"> </w:t>
          </w:r>
          <w:r>
            <w:t>mức</w:t>
          </w:r>
          <w:r>
            <w:rPr>
              <w:spacing w:val="-9"/>
            </w:rPr>
            <w:t xml:space="preserve"> </w:t>
          </w:r>
          <w:r>
            <w:t>độ</w:t>
          </w:r>
          <w:r>
            <w:rPr>
              <w:spacing w:val="-8"/>
            </w:rPr>
            <w:t xml:space="preserve"> </w:t>
          </w:r>
          <w:r>
            <w:t>phù</w:t>
          </w:r>
          <w:r>
            <w:rPr>
              <w:spacing w:val="-9"/>
            </w:rPr>
            <w:t xml:space="preserve"> </w:t>
          </w:r>
          <w:r>
            <w:t>hợp</w:t>
          </w:r>
          <w:r>
            <w:rPr>
              <w:spacing w:val="-8"/>
            </w:rPr>
            <w:t xml:space="preserve"> </w:t>
          </w:r>
          <w:r>
            <w:t>về</w:t>
          </w:r>
          <w:r>
            <w:rPr>
              <w:spacing w:val="-9"/>
            </w:rPr>
            <w:t xml:space="preserve"> </w:t>
          </w:r>
          <w:r>
            <w:t>giá</w:t>
          </w:r>
          <w:r>
            <w:rPr>
              <w:spacing w:val="-9"/>
            </w:rPr>
            <w:t xml:space="preserve"> </w:t>
          </w:r>
          <w:r>
            <w:rPr>
              <w:spacing w:val="-5"/>
            </w:rPr>
            <w:t>(M)</w:t>
          </w:r>
          <w:r>
            <w:rPr>
              <w:spacing w:val="-5"/>
            </w:rPr>
            <w:fldChar w:fldCharType="end"/>
          </w:r>
          <w:r>
            <w:tab/>
          </w:r>
          <w:r>
            <w:rPr>
              <w:spacing w:val="-5"/>
            </w:rPr>
            <w:t>41</w:t>
          </w:r>
        </w:p>
        <w:p w14:paraId="029F9DE1">
          <w:pPr>
            <w:pStyle w:val="12"/>
            <w:numPr>
              <w:ilvl w:val="2"/>
              <w:numId w:val="5"/>
            </w:numPr>
            <w:tabs>
              <w:tab w:val="left" w:pos="1858"/>
              <w:tab w:val="right" w:leader="dot" w:pos="9212"/>
            </w:tabs>
            <w:spacing w:before="260" w:after="0" w:line="240" w:lineRule="auto"/>
            <w:ind w:left="1858" w:right="0" w:hanging="582"/>
            <w:jc w:val="left"/>
          </w:pPr>
          <w:r>
            <w:fldChar w:fldCharType="begin"/>
          </w:r>
          <w:r>
            <w:instrText xml:space="preserve"> HYPERLINK \l "_bookmark85" </w:instrText>
          </w:r>
          <w:r>
            <w:fldChar w:fldCharType="separate"/>
          </w:r>
          <w:r>
            <w:t>Tính</w:t>
          </w:r>
          <w:r>
            <w:rPr>
              <w:spacing w:val="-9"/>
            </w:rPr>
            <w:t xml:space="preserve"> </w:t>
          </w:r>
          <w:r>
            <w:t>mức</w:t>
          </w:r>
          <w:r>
            <w:rPr>
              <w:spacing w:val="-8"/>
            </w:rPr>
            <w:t xml:space="preserve"> </w:t>
          </w:r>
          <w:r>
            <w:t>độ</w:t>
          </w:r>
          <w:r>
            <w:rPr>
              <w:spacing w:val="-9"/>
            </w:rPr>
            <w:t xml:space="preserve"> </w:t>
          </w:r>
          <w:r>
            <w:t>phù</w:t>
          </w:r>
          <w:r>
            <w:rPr>
              <w:spacing w:val="-8"/>
            </w:rPr>
            <w:t xml:space="preserve"> </w:t>
          </w:r>
          <w:r>
            <w:t>hợp</w:t>
          </w:r>
          <w:r>
            <w:rPr>
              <w:spacing w:val="-8"/>
            </w:rPr>
            <w:t xml:space="preserve"> </w:t>
          </w:r>
          <w:r>
            <w:t>về</w:t>
          </w:r>
          <w:r>
            <w:rPr>
              <w:spacing w:val="-9"/>
            </w:rPr>
            <w:t xml:space="preserve"> </w:t>
          </w:r>
          <w:r>
            <w:t>lịch</w:t>
          </w:r>
          <w:r>
            <w:rPr>
              <w:spacing w:val="-8"/>
            </w:rPr>
            <w:t xml:space="preserve"> </w:t>
          </w:r>
          <w:r>
            <w:t>sử</w:t>
          </w:r>
          <w:r>
            <w:rPr>
              <w:spacing w:val="-8"/>
            </w:rPr>
            <w:t xml:space="preserve"> </w:t>
          </w:r>
          <w:r>
            <w:t>đi</w:t>
          </w:r>
          <w:r>
            <w:rPr>
              <w:spacing w:val="-9"/>
            </w:rPr>
            <w:t xml:space="preserve"> </w:t>
          </w:r>
          <w:r>
            <w:t>tour</w:t>
          </w:r>
          <w:r>
            <w:rPr>
              <w:spacing w:val="-8"/>
            </w:rPr>
            <w:t xml:space="preserve"> </w:t>
          </w:r>
          <w:r>
            <w:rPr>
              <w:spacing w:val="-5"/>
            </w:rPr>
            <w:t>(S)</w:t>
          </w:r>
          <w:r>
            <w:rPr>
              <w:spacing w:val="-5"/>
            </w:rPr>
            <w:fldChar w:fldCharType="end"/>
          </w:r>
          <w:r>
            <w:tab/>
          </w:r>
          <w:r>
            <w:rPr>
              <w:spacing w:val="-5"/>
            </w:rPr>
            <w:t>42</w:t>
          </w:r>
        </w:p>
        <w:p w14:paraId="53BF9CDD">
          <w:pPr>
            <w:pStyle w:val="12"/>
            <w:numPr>
              <w:ilvl w:val="2"/>
              <w:numId w:val="5"/>
            </w:numPr>
            <w:tabs>
              <w:tab w:val="left" w:pos="1858"/>
              <w:tab w:val="right" w:leader="dot" w:pos="9212"/>
            </w:tabs>
            <w:spacing w:before="260" w:after="0" w:line="240" w:lineRule="auto"/>
            <w:ind w:left="1858" w:right="0" w:hanging="582"/>
            <w:jc w:val="left"/>
          </w:pPr>
          <w:r>
            <w:fldChar w:fldCharType="begin"/>
          </w:r>
          <w:r>
            <w:instrText xml:space="preserve"> HYPERLINK \l "_bookmark86" </w:instrText>
          </w:r>
          <w:r>
            <w:fldChar w:fldCharType="separate"/>
          </w:r>
          <w:r>
            <w:t>Tính</w:t>
          </w:r>
          <w:r>
            <w:rPr>
              <w:spacing w:val="-10"/>
            </w:rPr>
            <w:t xml:space="preserve"> </w:t>
          </w:r>
          <w:r>
            <w:t>mức</w:t>
          </w:r>
          <w:r>
            <w:rPr>
              <w:spacing w:val="-10"/>
            </w:rPr>
            <w:t xml:space="preserve"> </w:t>
          </w:r>
          <w:r>
            <w:t>độ</w:t>
          </w:r>
          <w:r>
            <w:rPr>
              <w:spacing w:val="-10"/>
            </w:rPr>
            <w:t xml:space="preserve"> </w:t>
          </w:r>
          <w:r>
            <w:t>phù</w:t>
          </w:r>
          <w:r>
            <w:rPr>
              <w:spacing w:val="-10"/>
            </w:rPr>
            <w:t xml:space="preserve"> </w:t>
          </w:r>
          <w:r>
            <w:t>hợp</w:t>
          </w:r>
          <w:r>
            <w:rPr>
              <w:spacing w:val="-10"/>
            </w:rPr>
            <w:t xml:space="preserve"> </w:t>
          </w:r>
          <w:r>
            <w:t>về</w:t>
          </w:r>
          <w:r>
            <w:rPr>
              <w:spacing w:val="-10"/>
            </w:rPr>
            <w:t xml:space="preserve"> </w:t>
          </w:r>
          <w:r>
            <w:t>thời</w:t>
          </w:r>
          <w:r>
            <w:rPr>
              <w:spacing w:val="-10"/>
            </w:rPr>
            <w:t xml:space="preserve"> </w:t>
          </w:r>
          <w:r>
            <w:rPr>
              <w:spacing w:val="-2"/>
            </w:rPr>
            <w:t>gian(T)</w:t>
          </w:r>
          <w:r>
            <w:rPr>
              <w:spacing w:val="-2"/>
            </w:rPr>
            <w:fldChar w:fldCharType="end"/>
          </w:r>
          <w:r>
            <w:tab/>
          </w:r>
          <w:r>
            <w:rPr>
              <w:spacing w:val="-5"/>
            </w:rPr>
            <w:t>42</w:t>
          </w:r>
        </w:p>
        <w:p w14:paraId="3EDBFE4D">
          <w:pPr>
            <w:pStyle w:val="12"/>
            <w:numPr>
              <w:ilvl w:val="2"/>
              <w:numId w:val="5"/>
            </w:numPr>
            <w:tabs>
              <w:tab w:val="left" w:pos="1858"/>
              <w:tab w:val="right" w:leader="dot" w:pos="9212"/>
            </w:tabs>
            <w:spacing w:before="259" w:after="0" w:line="240" w:lineRule="auto"/>
            <w:ind w:left="1858" w:right="0" w:hanging="582"/>
            <w:jc w:val="left"/>
          </w:pPr>
          <w:r>
            <w:fldChar w:fldCharType="begin"/>
          </w:r>
          <w:r>
            <w:instrText xml:space="preserve"> HYPERLINK \l "_bookmark87" </w:instrText>
          </w:r>
          <w:r>
            <w:fldChar w:fldCharType="separate"/>
          </w:r>
          <w:r>
            <w:t>Tính</w:t>
          </w:r>
          <w:r>
            <w:rPr>
              <w:spacing w:val="-8"/>
            </w:rPr>
            <w:t xml:space="preserve"> </w:t>
          </w:r>
          <w:r>
            <w:t>tổng</w:t>
          </w:r>
          <w:r>
            <w:rPr>
              <w:spacing w:val="-7"/>
            </w:rPr>
            <w:t xml:space="preserve"> </w:t>
          </w:r>
          <w:r>
            <w:t>mức</w:t>
          </w:r>
          <w:r>
            <w:rPr>
              <w:spacing w:val="-7"/>
            </w:rPr>
            <w:t xml:space="preserve"> </w:t>
          </w:r>
          <w:r>
            <w:t>độ</w:t>
          </w:r>
          <w:r>
            <w:rPr>
              <w:spacing w:val="-7"/>
            </w:rPr>
            <w:t xml:space="preserve"> </w:t>
          </w:r>
          <w:r>
            <w:t>phù</w:t>
          </w:r>
          <w:r>
            <w:rPr>
              <w:spacing w:val="-7"/>
            </w:rPr>
            <w:t xml:space="preserve"> </w:t>
          </w:r>
          <w:r>
            <w:rPr>
              <w:spacing w:val="-5"/>
            </w:rPr>
            <w:t>hợp</w:t>
          </w:r>
          <w:r>
            <w:rPr>
              <w:spacing w:val="-5"/>
            </w:rPr>
            <w:fldChar w:fldCharType="end"/>
          </w:r>
          <w:r>
            <w:tab/>
          </w:r>
          <w:r>
            <w:rPr>
              <w:spacing w:val="-5"/>
            </w:rPr>
            <w:t>44</w:t>
          </w:r>
        </w:p>
        <w:p w14:paraId="422E54B1">
          <w:pPr>
            <w:pStyle w:val="11"/>
            <w:numPr>
              <w:ilvl w:val="1"/>
              <w:numId w:val="5"/>
            </w:numPr>
            <w:tabs>
              <w:tab w:val="left" w:pos="1096"/>
              <w:tab w:val="right" w:leader="dot" w:pos="9213"/>
            </w:tabs>
            <w:spacing w:before="260" w:after="0" w:line="240" w:lineRule="auto"/>
            <w:ind w:left="1096" w:right="0" w:hanging="387"/>
            <w:jc w:val="left"/>
          </w:pPr>
          <w:r>
            <w:fldChar w:fldCharType="begin"/>
          </w:r>
          <w:r>
            <w:instrText xml:space="preserve"> HYPERLINK \l "_bookmark89" </w:instrText>
          </w:r>
          <w:r>
            <w:fldChar w:fldCharType="separate"/>
          </w:r>
          <w:r>
            <w:t>Chức</w:t>
          </w:r>
          <w:r>
            <w:rPr>
              <w:spacing w:val="-8"/>
            </w:rPr>
            <w:t xml:space="preserve"> </w:t>
          </w:r>
          <w:r>
            <w:t>năng</w:t>
          </w:r>
          <w:r>
            <w:rPr>
              <w:spacing w:val="-7"/>
            </w:rPr>
            <w:t xml:space="preserve"> </w:t>
          </w:r>
          <w:r>
            <w:t>thanh</w:t>
          </w:r>
          <w:r>
            <w:rPr>
              <w:spacing w:val="-8"/>
            </w:rPr>
            <w:t xml:space="preserve"> </w:t>
          </w:r>
          <w:r>
            <w:t>toán</w:t>
          </w:r>
          <w:r>
            <w:rPr>
              <w:spacing w:val="-7"/>
            </w:rPr>
            <w:t xml:space="preserve"> </w:t>
          </w:r>
          <w:r>
            <w:t>online</w:t>
          </w:r>
          <w:r>
            <w:rPr>
              <w:spacing w:val="-7"/>
            </w:rPr>
            <w:t xml:space="preserve"> </w:t>
          </w:r>
          <w:r>
            <w:t>bằng</w:t>
          </w:r>
          <w:r>
            <w:rPr>
              <w:spacing w:val="-8"/>
            </w:rPr>
            <w:t xml:space="preserve"> </w:t>
          </w:r>
          <w:r>
            <w:rPr>
              <w:spacing w:val="-4"/>
            </w:rPr>
            <w:t>VnPay</w:t>
          </w:r>
          <w:r>
            <w:rPr>
              <w:spacing w:val="-4"/>
            </w:rPr>
            <w:fldChar w:fldCharType="end"/>
          </w:r>
          <w:r>
            <w:tab/>
          </w:r>
          <w:r>
            <w:rPr>
              <w:spacing w:val="-5"/>
            </w:rPr>
            <w:t>45</w:t>
          </w:r>
        </w:p>
        <w:p w14:paraId="3F1AA325">
          <w:pPr>
            <w:pStyle w:val="12"/>
            <w:numPr>
              <w:ilvl w:val="2"/>
              <w:numId w:val="5"/>
            </w:numPr>
            <w:tabs>
              <w:tab w:val="left" w:pos="1858"/>
              <w:tab w:val="right" w:leader="dot" w:pos="9212"/>
            </w:tabs>
            <w:spacing w:before="260" w:after="0" w:line="240" w:lineRule="auto"/>
            <w:ind w:left="1858" w:right="0" w:hanging="582"/>
            <w:jc w:val="left"/>
          </w:pPr>
          <w:r>
            <w:fldChar w:fldCharType="begin"/>
          </w:r>
          <w:r>
            <w:instrText xml:space="preserve"> HYPERLINK \l "_bookmark90" </w:instrText>
          </w:r>
          <w:r>
            <w:fldChar w:fldCharType="separate"/>
          </w:r>
          <w:r>
            <w:t>Đặt</w:t>
          </w:r>
          <w:r>
            <w:rPr>
              <w:spacing w:val="-9"/>
            </w:rPr>
            <w:t xml:space="preserve"> </w:t>
          </w:r>
          <w:r>
            <w:t>vấn</w:t>
          </w:r>
          <w:r>
            <w:rPr>
              <w:spacing w:val="-8"/>
            </w:rPr>
            <w:t xml:space="preserve"> </w:t>
          </w:r>
          <w:r>
            <w:rPr>
              <w:spacing w:val="-5"/>
            </w:rPr>
            <w:t>đề</w:t>
          </w:r>
          <w:r>
            <w:rPr>
              <w:spacing w:val="-5"/>
            </w:rPr>
            <w:fldChar w:fldCharType="end"/>
          </w:r>
          <w:r>
            <w:tab/>
          </w:r>
          <w:r>
            <w:rPr>
              <w:spacing w:val="-5"/>
            </w:rPr>
            <w:t>45</w:t>
          </w:r>
        </w:p>
        <w:p w14:paraId="1F3625E3">
          <w:pPr>
            <w:pStyle w:val="12"/>
            <w:numPr>
              <w:ilvl w:val="2"/>
              <w:numId w:val="5"/>
            </w:numPr>
            <w:tabs>
              <w:tab w:val="left" w:pos="1858"/>
              <w:tab w:val="right" w:leader="dot" w:pos="9212"/>
            </w:tabs>
            <w:spacing w:before="259" w:after="0" w:line="240" w:lineRule="auto"/>
            <w:ind w:left="1858" w:right="0" w:hanging="582"/>
            <w:jc w:val="left"/>
          </w:pPr>
          <w:r>
            <w:fldChar w:fldCharType="begin"/>
          </w:r>
          <w:r>
            <w:instrText xml:space="preserve"> HYPERLINK \l "_bookmark91" </w:instrText>
          </w:r>
          <w:r>
            <w:fldChar w:fldCharType="separate"/>
          </w:r>
          <w:r>
            <w:t>Thực</w:t>
          </w:r>
          <w:r>
            <w:rPr>
              <w:spacing w:val="-8"/>
            </w:rPr>
            <w:t xml:space="preserve"> </w:t>
          </w:r>
          <w:r>
            <w:t>hiện</w:t>
          </w:r>
          <w:r>
            <w:rPr>
              <w:spacing w:val="-7"/>
            </w:rPr>
            <w:t xml:space="preserve"> </w:t>
          </w:r>
          <w:r>
            <w:t>giải</w:t>
          </w:r>
          <w:r>
            <w:rPr>
              <w:spacing w:val="-8"/>
            </w:rPr>
            <w:t xml:space="preserve"> </w:t>
          </w:r>
          <w:r>
            <w:rPr>
              <w:spacing w:val="-4"/>
            </w:rPr>
            <w:t>pháp</w:t>
          </w:r>
          <w:r>
            <w:rPr>
              <w:spacing w:val="-4"/>
            </w:rPr>
            <w:fldChar w:fldCharType="end"/>
          </w:r>
          <w:r>
            <w:tab/>
          </w:r>
          <w:r>
            <w:rPr>
              <w:spacing w:val="-5"/>
            </w:rPr>
            <w:t>46</w:t>
          </w:r>
        </w:p>
        <w:p w14:paraId="74FB3CA8">
          <w:pPr>
            <w:pStyle w:val="11"/>
            <w:numPr>
              <w:ilvl w:val="1"/>
              <w:numId w:val="5"/>
            </w:numPr>
            <w:tabs>
              <w:tab w:val="left" w:pos="1096"/>
              <w:tab w:val="right" w:leader="dot" w:pos="9213"/>
            </w:tabs>
            <w:spacing w:before="260" w:after="0" w:line="240" w:lineRule="auto"/>
            <w:ind w:left="1096" w:right="0" w:hanging="387"/>
            <w:jc w:val="left"/>
          </w:pPr>
          <w:r>
            <w:fldChar w:fldCharType="begin"/>
          </w:r>
          <w:r>
            <w:instrText xml:space="preserve"> HYPERLINK \l "_bookmark93" </w:instrText>
          </w:r>
          <w:r>
            <w:fldChar w:fldCharType="separate"/>
          </w:r>
          <w:r>
            <w:t>Sử</w:t>
          </w:r>
          <w:r>
            <w:rPr>
              <w:spacing w:val="-9"/>
            </w:rPr>
            <w:t xml:space="preserve"> </w:t>
          </w:r>
          <w:r>
            <w:t>dụng</w:t>
          </w:r>
          <w:r>
            <w:rPr>
              <w:spacing w:val="-9"/>
            </w:rPr>
            <w:t xml:space="preserve"> </w:t>
          </w:r>
          <w:r>
            <w:t>JWT</w:t>
          </w:r>
          <w:r>
            <w:rPr>
              <w:spacing w:val="-8"/>
            </w:rPr>
            <w:t xml:space="preserve"> </w:t>
          </w:r>
          <w:r>
            <w:t>xác</w:t>
          </w:r>
          <w:r>
            <w:rPr>
              <w:spacing w:val="-9"/>
            </w:rPr>
            <w:t xml:space="preserve"> </w:t>
          </w:r>
          <w:r>
            <w:t>thực</w:t>
          </w:r>
          <w:r>
            <w:rPr>
              <w:spacing w:val="-9"/>
            </w:rPr>
            <w:t xml:space="preserve"> </w:t>
          </w:r>
          <w:r>
            <w:t>danh</w:t>
          </w:r>
          <w:r>
            <w:rPr>
              <w:spacing w:val="-8"/>
            </w:rPr>
            <w:t xml:space="preserve"> </w:t>
          </w:r>
          <w:r>
            <w:t>tính</w:t>
          </w:r>
          <w:r>
            <w:rPr>
              <w:spacing w:val="-9"/>
            </w:rPr>
            <w:t xml:space="preserve"> </w:t>
          </w:r>
          <w:r>
            <w:t>người</w:t>
          </w:r>
          <w:r>
            <w:rPr>
              <w:spacing w:val="-8"/>
            </w:rPr>
            <w:t xml:space="preserve"> </w:t>
          </w:r>
          <w:r>
            <w:rPr>
              <w:spacing w:val="-4"/>
            </w:rPr>
            <w:t>dùng</w:t>
          </w:r>
          <w:r>
            <w:rPr>
              <w:spacing w:val="-4"/>
            </w:rPr>
            <w:fldChar w:fldCharType="end"/>
          </w:r>
          <w:r>
            <w:tab/>
          </w:r>
          <w:r>
            <w:rPr>
              <w:spacing w:val="-5"/>
            </w:rPr>
            <w:t>47</w:t>
          </w:r>
        </w:p>
        <w:p w14:paraId="41C661B8">
          <w:pPr>
            <w:pStyle w:val="12"/>
            <w:numPr>
              <w:ilvl w:val="2"/>
              <w:numId w:val="5"/>
            </w:numPr>
            <w:tabs>
              <w:tab w:val="left" w:pos="1858"/>
              <w:tab w:val="right" w:leader="dot" w:pos="9212"/>
            </w:tabs>
            <w:spacing w:before="260" w:after="0" w:line="240" w:lineRule="auto"/>
            <w:ind w:left="1858" w:right="0" w:hanging="582"/>
            <w:jc w:val="left"/>
          </w:pPr>
          <w:r>
            <w:fldChar w:fldCharType="begin"/>
          </w:r>
          <w:r>
            <w:instrText xml:space="preserve"> HYPERLINK \l "_bookmark94" </w:instrText>
          </w:r>
          <w:r>
            <w:fldChar w:fldCharType="separate"/>
          </w:r>
          <w:r>
            <w:t>Đặt</w:t>
          </w:r>
          <w:r>
            <w:rPr>
              <w:spacing w:val="-9"/>
            </w:rPr>
            <w:t xml:space="preserve"> </w:t>
          </w:r>
          <w:r>
            <w:t>vấn</w:t>
          </w:r>
          <w:r>
            <w:rPr>
              <w:spacing w:val="-8"/>
            </w:rPr>
            <w:t xml:space="preserve"> </w:t>
          </w:r>
          <w:r>
            <w:rPr>
              <w:spacing w:val="-5"/>
            </w:rPr>
            <w:t>đề</w:t>
          </w:r>
          <w:r>
            <w:rPr>
              <w:spacing w:val="-5"/>
            </w:rPr>
            <w:fldChar w:fldCharType="end"/>
          </w:r>
          <w:r>
            <w:tab/>
          </w:r>
          <w:r>
            <w:rPr>
              <w:spacing w:val="-5"/>
            </w:rPr>
            <w:t>47</w:t>
          </w:r>
        </w:p>
        <w:p w14:paraId="28294532">
          <w:pPr>
            <w:pStyle w:val="12"/>
            <w:numPr>
              <w:ilvl w:val="2"/>
              <w:numId w:val="5"/>
            </w:numPr>
            <w:tabs>
              <w:tab w:val="left" w:pos="1858"/>
              <w:tab w:val="right" w:leader="dot" w:pos="9212"/>
            </w:tabs>
            <w:spacing w:before="259" w:after="0" w:line="240" w:lineRule="auto"/>
            <w:ind w:left="1858" w:right="0" w:hanging="582"/>
            <w:jc w:val="left"/>
          </w:pPr>
          <w:r>
            <w:fldChar w:fldCharType="begin"/>
          </w:r>
          <w:r>
            <w:instrText xml:space="preserve"> HYPERLINK \l "_bookmark95" </w:instrText>
          </w:r>
          <w:r>
            <w:fldChar w:fldCharType="separate"/>
          </w:r>
          <w:r>
            <w:t>Thực</w:t>
          </w:r>
          <w:r>
            <w:rPr>
              <w:spacing w:val="-8"/>
            </w:rPr>
            <w:t xml:space="preserve"> </w:t>
          </w:r>
          <w:r>
            <w:t>hiện</w:t>
          </w:r>
          <w:r>
            <w:rPr>
              <w:spacing w:val="-7"/>
            </w:rPr>
            <w:t xml:space="preserve"> </w:t>
          </w:r>
          <w:r>
            <w:t>giải</w:t>
          </w:r>
          <w:r>
            <w:rPr>
              <w:spacing w:val="-8"/>
            </w:rPr>
            <w:t xml:space="preserve"> </w:t>
          </w:r>
          <w:r>
            <w:rPr>
              <w:spacing w:val="-4"/>
            </w:rPr>
            <w:t>pháp</w:t>
          </w:r>
          <w:r>
            <w:rPr>
              <w:spacing w:val="-4"/>
            </w:rPr>
            <w:fldChar w:fldCharType="end"/>
          </w:r>
          <w:r>
            <w:tab/>
          </w:r>
          <w:r>
            <w:rPr>
              <w:spacing w:val="-5"/>
            </w:rPr>
            <w:t>47</w:t>
          </w:r>
        </w:p>
        <w:p w14:paraId="791A80ED">
          <w:pPr>
            <w:pStyle w:val="12"/>
            <w:numPr>
              <w:ilvl w:val="2"/>
              <w:numId w:val="5"/>
            </w:numPr>
            <w:tabs>
              <w:tab w:val="left" w:pos="1858"/>
              <w:tab w:val="right" w:leader="dot" w:pos="9212"/>
            </w:tabs>
            <w:spacing w:before="260" w:after="0" w:line="240" w:lineRule="auto"/>
            <w:ind w:left="1858" w:right="0" w:hanging="582"/>
            <w:jc w:val="left"/>
          </w:pPr>
          <w:r>
            <w:fldChar w:fldCharType="begin"/>
          </w:r>
          <w:r>
            <w:instrText xml:space="preserve"> HYPERLINK \l "_bookmark96" </w:instrText>
          </w:r>
          <w:r>
            <w:fldChar w:fldCharType="separate"/>
          </w:r>
          <w:r>
            <w:t>Kết</w:t>
          </w:r>
          <w:r>
            <w:rPr>
              <w:spacing w:val="-9"/>
            </w:rPr>
            <w:t xml:space="preserve"> </w:t>
          </w:r>
          <w:r>
            <w:t>quả</w:t>
          </w:r>
          <w:r>
            <w:rPr>
              <w:spacing w:val="-8"/>
            </w:rPr>
            <w:t xml:space="preserve"> </w:t>
          </w:r>
          <w:r>
            <w:t>mang</w:t>
          </w:r>
          <w:r>
            <w:rPr>
              <w:spacing w:val="-9"/>
            </w:rPr>
            <w:t xml:space="preserve"> </w:t>
          </w:r>
          <w:r>
            <w:rPr>
              <w:spacing w:val="-5"/>
            </w:rPr>
            <w:t>lại</w:t>
          </w:r>
          <w:r>
            <w:rPr>
              <w:spacing w:val="-5"/>
            </w:rPr>
            <w:fldChar w:fldCharType="end"/>
          </w:r>
          <w:r>
            <w:tab/>
          </w:r>
          <w:r>
            <w:rPr>
              <w:spacing w:val="-5"/>
            </w:rPr>
            <w:t>47</w:t>
          </w:r>
        </w:p>
        <w:p w14:paraId="39B847FB">
          <w:pPr>
            <w:pStyle w:val="10"/>
            <w:tabs>
              <w:tab w:val="right" w:leader="dot" w:pos="9213"/>
            </w:tabs>
          </w:pPr>
          <w:r>
            <w:rPr>
              <w:spacing w:val="-4"/>
            </w:rPr>
            <w:t>CHƯƠNG</w:t>
          </w:r>
          <w:r>
            <w:rPr>
              <w:spacing w:val="-8"/>
            </w:rPr>
            <w:t xml:space="preserve"> </w:t>
          </w:r>
          <w:r>
            <w:rPr>
              <w:spacing w:val="-4"/>
            </w:rPr>
            <w:t>6.</w:t>
          </w:r>
          <w:r>
            <w:rPr>
              <w:spacing w:val="-8"/>
            </w:rPr>
            <w:t xml:space="preserve"> </w:t>
          </w:r>
          <w:r>
            <w:fldChar w:fldCharType="begin"/>
          </w:r>
          <w:r>
            <w:instrText xml:space="preserve"> HYPERLINK \l "_bookmark97" </w:instrText>
          </w:r>
          <w:r>
            <w:fldChar w:fldCharType="separate"/>
          </w:r>
          <w:r>
            <w:rPr>
              <w:spacing w:val="-4"/>
            </w:rPr>
            <w:t>KẾT</w:t>
          </w:r>
          <w:r>
            <w:rPr>
              <w:spacing w:val="-8"/>
            </w:rPr>
            <w:t xml:space="preserve"> </w:t>
          </w:r>
          <w:r>
            <w:rPr>
              <w:spacing w:val="-4"/>
            </w:rPr>
            <w:t>LUẬN</w:t>
          </w:r>
          <w:r>
            <w:rPr>
              <w:spacing w:val="-8"/>
            </w:rPr>
            <w:t xml:space="preserve"> </w:t>
          </w:r>
          <w:r>
            <w:rPr>
              <w:spacing w:val="-4"/>
            </w:rPr>
            <w:t>VÀ</w:t>
          </w:r>
          <w:r>
            <w:rPr>
              <w:spacing w:val="-7"/>
            </w:rPr>
            <w:t xml:space="preserve"> </w:t>
          </w:r>
          <w:r>
            <w:rPr>
              <w:spacing w:val="-4"/>
            </w:rPr>
            <w:t>HƯỚNG</w:t>
          </w:r>
          <w:r>
            <w:rPr>
              <w:spacing w:val="-8"/>
            </w:rPr>
            <w:t xml:space="preserve"> </w:t>
          </w:r>
          <w:r>
            <w:rPr>
              <w:spacing w:val="-4"/>
            </w:rPr>
            <w:t>PHÁT</w:t>
          </w:r>
          <w:r>
            <w:rPr>
              <w:spacing w:val="-8"/>
            </w:rPr>
            <w:t xml:space="preserve"> </w:t>
          </w:r>
          <w:r>
            <w:rPr>
              <w:spacing w:val="-4"/>
            </w:rPr>
            <w:t>TRIỂN</w:t>
          </w:r>
          <w:r>
            <w:rPr>
              <w:spacing w:val="-4"/>
            </w:rPr>
            <w:fldChar w:fldCharType="end"/>
          </w:r>
          <w:r>
            <w:rPr>
              <w:b w:val="0"/>
            </w:rPr>
            <w:tab/>
          </w:r>
          <w:r>
            <w:rPr>
              <w:spacing w:val="-5"/>
            </w:rPr>
            <w:t>49</w:t>
          </w:r>
        </w:p>
        <w:p w14:paraId="09D7D790">
          <w:pPr>
            <w:pStyle w:val="11"/>
            <w:numPr>
              <w:ilvl w:val="1"/>
              <w:numId w:val="6"/>
            </w:numPr>
            <w:tabs>
              <w:tab w:val="left" w:pos="1096"/>
              <w:tab w:val="right" w:leader="dot" w:pos="9213"/>
            </w:tabs>
            <w:spacing w:before="260" w:after="0" w:line="240" w:lineRule="auto"/>
            <w:ind w:left="1096" w:right="0" w:hanging="387"/>
            <w:jc w:val="left"/>
          </w:pPr>
          <w:r>
            <w:fldChar w:fldCharType="begin"/>
          </w:r>
          <w:r>
            <w:instrText xml:space="preserve"> HYPERLINK \l "_bookmark98" </w:instrText>
          </w:r>
          <w:r>
            <w:fldChar w:fldCharType="separate"/>
          </w:r>
          <w:r>
            <w:t>Kết</w:t>
          </w:r>
          <w:r>
            <w:rPr>
              <w:spacing w:val="-10"/>
            </w:rPr>
            <w:t xml:space="preserve"> </w:t>
          </w:r>
          <w:r>
            <w:rPr>
              <w:spacing w:val="-4"/>
            </w:rPr>
            <w:t>luận</w:t>
          </w:r>
          <w:r>
            <w:rPr>
              <w:spacing w:val="-4"/>
            </w:rPr>
            <w:fldChar w:fldCharType="end"/>
          </w:r>
          <w:r>
            <w:tab/>
          </w:r>
          <w:r>
            <w:rPr>
              <w:spacing w:val="-5"/>
            </w:rPr>
            <w:t>49</w:t>
          </w:r>
        </w:p>
        <w:p w14:paraId="7667E418">
          <w:pPr>
            <w:pStyle w:val="11"/>
            <w:numPr>
              <w:ilvl w:val="1"/>
              <w:numId w:val="6"/>
            </w:numPr>
            <w:tabs>
              <w:tab w:val="left" w:pos="1096"/>
              <w:tab w:val="right" w:leader="dot" w:pos="9213"/>
            </w:tabs>
            <w:spacing w:before="259" w:after="0" w:line="240" w:lineRule="auto"/>
            <w:ind w:left="1096" w:right="0" w:hanging="387"/>
            <w:jc w:val="left"/>
          </w:pPr>
          <w:r>
            <w:fldChar w:fldCharType="begin"/>
          </w:r>
          <w:r>
            <w:instrText xml:space="preserve"> HYPERLINK \l "_bookmark99" </w:instrText>
          </w:r>
          <w:r>
            <w:fldChar w:fldCharType="separate"/>
          </w:r>
          <w:r>
            <w:t>Hướng</w:t>
          </w:r>
          <w:r>
            <w:rPr>
              <w:spacing w:val="-15"/>
            </w:rPr>
            <w:t xml:space="preserve"> </w:t>
          </w:r>
          <w:r>
            <w:t>phát</w:t>
          </w:r>
          <w:r>
            <w:rPr>
              <w:spacing w:val="-14"/>
            </w:rPr>
            <w:t xml:space="preserve"> </w:t>
          </w:r>
          <w:r>
            <w:rPr>
              <w:spacing w:val="-4"/>
            </w:rPr>
            <w:t>triển</w:t>
          </w:r>
          <w:r>
            <w:rPr>
              <w:spacing w:val="-4"/>
            </w:rPr>
            <w:fldChar w:fldCharType="end"/>
          </w:r>
          <w:r>
            <w:tab/>
          </w:r>
          <w:r>
            <w:rPr>
              <w:spacing w:val="-5"/>
            </w:rPr>
            <w:t>49</w:t>
          </w:r>
        </w:p>
      </w:sdtContent>
    </w:sdt>
    <w:p w14:paraId="37DC80A2">
      <w:pPr>
        <w:pStyle w:val="11"/>
        <w:spacing w:after="0" w:line="240" w:lineRule="auto"/>
        <w:jc w:val="left"/>
        <w:sectPr>
          <w:type w:val="continuous"/>
          <w:pgSz w:w="11910" w:h="16840"/>
          <w:pgMar w:top="1038" w:right="0" w:bottom="499" w:left="1275" w:header="0" w:footer="0" w:gutter="0"/>
          <w:cols w:space="720" w:num="1"/>
        </w:sectPr>
      </w:pPr>
    </w:p>
    <w:p w14:paraId="434C3CDD">
      <w:pPr>
        <w:pStyle w:val="6"/>
        <w:spacing w:before="4"/>
        <w:rPr>
          <w:sz w:val="17"/>
        </w:rPr>
      </w:pPr>
    </w:p>
    <w:p w14:paraId="700C9702">
      <w:pPr>
        <w:pStyle w:val="6"/>
        <w:spacing w:after="0"/>
        <w:rPr>
          <w:sz w:val="17"/>
        </w:rPr>
        <w:sectPr>
          <w:pgSz w:w="11910" w:h="16840"/>
          <w:pgMar w:top="1920" w:right="0" w:bottom="280" w:left="1275" w:header="0" w:footer="0" w:gutter="0"/>
          <w:cols w:space="720" w:num="1"/>
        </w:sectPr>
      </w:pPr>
    </w:p>
    <w:p w14:paraId="11F4B1EF">
      <w:pPr>
        <w:spacing w:before="82"/>
        <w:ind w:left="0" w:right="706" w:firstLine="0"/>
        <w:jc w:val="center"/>
        <w:rPr>
          <w:b/>
          <w:sz w:val="26"/>
        </w:rPr>
      </w:pPr>
      <w:r>
        <w:rPr>
          <w:b/>
          <w:sz w:val="26"/>
        </w:rPr>
        <w:t>DANH</w:t>
      </w:r>
      <w:r>
        <w:rPr>
          <w:b/>
          <w:spacing w:val="-13"/>
          <w:sz w:val="26"/>
        </w:rPr>
        <w:t xml:space="preserve"> </w:t>
      </w:r>
      <w:r>
        <w:rPr>
          <w:b/>
          <w:sz w:val="26"/>
        </w:rPr>
        <w:t>MỤC</w:t>
      </w:r>
      <w:r>
        <w:rPr>
          <w:b/>
          <w:spacing w:val="-13"/>
          <w:sz w:val="26"/>
        </w:rPr>
        <w:t xml:space="preserve"> </w:t>
      </w:r>
      <w:r>
        <w:rPr>
          <w:b/>
          <w:sz w:val="26"/>
        </w:rPr>
        <w:t>HÌNH</w:t>
      </w:r>
      <w:r>
        <w:rPr>
          <w:b/>
          <w:spacing w:val="-13"/>
          <w:sz w:val="26"/>
        </w:rPr>
        <w:t xml:space="preserve"> </w:t>
      </w:r>
      <w:r>
        <w:rPr>
          <w:b/>
          <w:spacing w:val="-5"/>
          <w:sz w:val="26"/>
        </w:rPr>
        <w:t>VẼ</w:t>
      </w:r>
    </w:p>
    <w:p w14:paraId="334A74DC">
      <w:pPr>
        <w:pStyle w:val="6"/>
        <w:rPr>
          <w:b/>
        </w:rPr>
      </w:pPr>
    </w:p>
    <w:p w14:paraId="71F6E8A1">
      <w:pPr>
        <w:pStyle w:val="6"/>
        <w:spacing w:before="89"/>
        <w:rPr>
          <w:b/>
        </w:rPr>
      </w:pPr>
    </w:p>
    <w:p w14:paraId="20447CFB">
      <w:pPr>
        <w:pStyle w:val="6"/>
        <w:tabs>
          <w:tab w:val="left" w:pos="2276"/>
          <w:tab w:val="left" w:leader="dot" w:pos="9083"/>
        </w:tabs>
        <w:ind w:left="1097"/>
      </w:pPr>
      <w:r>
        <w:fldChar w:fldCharType="begin"/>
      </w:r>
      <w:r>
        <w:instrText xml:space="preserve"> HYPERLINK \l "_bookmark9" </w:instrText>
      </w:r>
      <w:r>
        <w:fldChar w:fldCharType="separate"/>
      </w:r>
      <w:r>
        <w:t>Hình</w:t>
      </w:r>
      <w:r>
        <w:rPr>
          <w:spacing w:val="-7"/>
        </w:rPr>
        <w:t xml:space="preserve"> </w:t>
      </w:r>
      <w:r>
        <w:rPr>
          <w:spacing w:val="-5"/>
        </w:rPr>
        <w:t>2.1</w:t>
      </w:r>
      <w:r>
        <w:tab/>
      </w:r>
      <w:r>
        <w:t>Biểu</w:t>
      </w:r>
      <w:r>
        <w:rPr>
          <w:spacing w:val="-6"/>
        </w:rPr>
        <w:t xml:space="preserve"> </w:t>
      </w:r>
      <w:r>
        <w:t>đồ</w:t>
      </w:r>
      <w:r>
        <w:rPr>
          <w:spacing w:val="-5"/>
        </w:rPr>
        <w:t xml:space="preserve"> </w:t>
      </w:r>
      <w:r>
        <w:t>use</w:t>
      </w:r>
      <w:r>
        <w:rPr>
          <w:spacing w:val="-5"/>
        </w:rPr>
        <w:t xml:space="preserve"> </w:t>
      </w:r>
      <w:r>
        <w:t>case</w:t>
      </w:r>
      <w:r>
        <w:rPr>
          <w:spacing w:val="-5"/>
        </w:rPr>
        <w:t xml:space="preserve"> </w:t>
      </w:r>
      <w:r>
        <w:t>tổng</w:t>
      </w:r>
      <w:r>
        <w:rPr>
          <w:spacing w:val="-5"/>
        </w:rPr>
        <w:t xml:space="preserve"> </w:t>
      </w:r>
      <w:r>
        <w:rPr>
          <w:spacing w:val="-4"/>
        </w:rPr>
        <w:t>quát</w:t>
      </w:r>
      <w:r>
        <w:rPr>
          <w:spacing w:val="-4"/>
        </w:rPr>
        <w:fldChar w:fldCharType="end"/>
      </w:r>
      <w:r>
        <w:tab/>
      </w:r>
      <w:r>
        <w:rPr>
          <w:spacing w:val="-10"/>
        </w:rPr>
        <w:t>4</w:t>
      </w:r>
    </w:p>
    <w:p w14:paraId="4DE1FB61">
      <w:pPr>
        <w:pStyle w:val="6"/>
        <w:tabs>
          <w:tab w:val="left" w:pos="2276"/>
          <w:tab w:val="left" w:leader="dot" w:pos="9083"/>
        </w:tabs>
        <w:spacing w:before="90"/>
        <w:ind w:left="1097"/>
      </w:pPr>
      <w:r>
        <w:fldChar w:fldCharType="begin"/>
      </w:r>
      <w:r>
        <w:instrText xml:space="preserve"> HYPERLINK \l "_bookmark11" </w:instrText>
      </w:r>
      <w:r>
        <w:fldChar w:fldCharType="separate"/>
      </w:r>
      <w:r>
        <w:t>Hình</w:t>
      </w:r>
      <w:r>
        <w:rPr>
          <w:spacing w:val="-7"/>
        </w:rPr>
        <w:t xml:space="preserve"> </w:t>
      </w:r>
      <w:r>
        <w:rPr>
          <w:spacing w:val="-5"/>
        </w:rPr>
        <w:t>2.2</w:t>
      </w:r>
      <w:r>
        <w:tab/>
      </w:r>
      <w:r>
        <w:t>Biểu</w:t>
      </w:r>
      <w:r>
        <w:rPr>
          <w:spacing w:val="-6"/>
        </w:rPr>
        <w:t xml:space="preserve"> </w:t>
      </w:r>
      <w:r>
        <w:t>đồ</w:t>
      </w:r>
      <w:r>
        <w:rPr>
          <w:spacing w:val="-5"/>
        </w:rPr>
        <w:t xml:space="preserve"> </w:t>
      </w:r>
      <w:r>
        <w:t>use</w:t>
      </w:r>
      <w:r>
        <w:rPr>
          <w:spacing w:val="-6"/>
        </w:rPr>
        <w:t xml:space="preserve"> </w:t>
      </w:r>
      <w:r>
        <w:t>case</w:t>
      </w:r>
      <w:r>
        <w:rPr>
          <w:spacing w:val="-6"/>
        </w:rPr>
        <w:t xml:space="preserve"> </w:t>
      </w:r>
      <w:r>
        <w:t>phân</w:t>
      </w:r>
      <w:r>
        <w:rPr>
          <w:spacing w:val="-5"/>
        </w:rPr>
        <w:t xml:space="preserve"> </w:t>
      </w:r>
      <w:r>
        <w:t>rã</w:t>
      </w:r>
      <w:r>
        <w:rPr>
          <w:spacing w:val="-6"/>
        </w:rPr>
        <w:t xml:space="preserve"> </w:t>
      </w:r>
      <w:r>
        <w:t>"Quản</w:t>
      </w:r>
      <w:r>
        <w:rPr>
          <w:spacing w:val="-5"/>
        </w:rPr>
        <w:t xml:space="preserve"> </w:t>
      </w:r>
      <w:r>
        <w:t>lý</w:t>
      </w:r>
      <w:r>
        <w:rPr>
          <w:spacing w:val="-6"/>
        </w:rPr>
        <w:t xml:space="preserve"> </w:t>
      </w:r>
      <w:r>
        <w:t>tour</w:t>
      </w:r>
      <w:r>
        <w:rPr>
          <w:spacing w:val="-5"/>
        </w:rPr>
        <w:t xml:space="preserve"> </w:t>
      </w:r>
      <w:r>
        <w:t>du</w:t>
      </w:r>
      <w:r>
        <w:rPr>
          <w:spacing w:val="-6"/>
        </w:rPr>
        <w:t xml:space="preserve"> </w:t>
      </w:r>
      <w:r>
        <w:rPr>
          <w:spacing w:val="-2"/>
        </w:rPr>
        <w:t>lịch"</w:t>
      </w:r>
      <w:r>
        <w:rPr>
          <w:spacing w:val="-2"/>
        </w:rPr>
        <w:fldChar w:fldCharType="end"/>
      </w:r>
      <w:r>
        <w:tab/>
      </w:r>
      <w:r>
        <w:rPr>
          <w:spacing w:val="-10"/>
        </w:rPr>
        <w:t>5</w:t>
      </w:r>
    </w:p>
    <w:p w14:paraId="03F53AAD">
      <w:pPr>
        <w:pStyle w:val="6"/>
        <w:tabs>
          <w:tab w:val="left" w:pos="2276"/>
          <w:tab w:val="left" w:leader="dot" w:pos="9083"/>
        </w:tabs>
        <w:spacing w:before="90"/>
        <w:ind w:left="1097"/>
      </w:pPr>
      <w:r>
        <w:fldChar w:fldCharType="begin"/>
      </w:r>
      <w:r>
        <w:instrText xml:space="preserve"> HYPERLINK \l "_bookmark13" </w:instrText>
      </w:r>
      <w:r>
        <w:fldChar w:fldCharType="separate"/>
      </w:r>
      <w:r>
        <w:t>Hình</w:t>
      </w:r>
      <w:r>
        <w:rPr>
          <w:spacing w:val="-7"/>
        </w:rPr>
        <w:t xml:space="preserve"> </w:t>
      </w:r>
      <w:r>
        <w:rPr>
          <w:spacing w:val="-5"/>
        </w:rPr>
        <w:t>2.3</w:t>
      </w:r>
      <w:r>
        <w:tab/>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5"/>
        </w:rPr>
        <w:t xml:space="preserve"> </w:t>
      </w:r>
      <w:r>
        <w:t>rã</w:t>
      </w:r>
      <w:r>
        <w:rPr>
          <w:spacing w:val="-6"/>
        </w:rPr>
        <w:t xml:space="preserve"> </w:t>
      </w:r>
      <w:r>
        <w:t>"Quản</w:t>
      </w:r>
      <w:r>
        <w:rPr>
          <w:spacing w:val="-6"/>
        </w:rPr>
        <w:t xml:space="preserve"> </w:t>
      </w:r>
      <w:r>
        <w:t>lý</w:t>
      </w:r>
      <w:r>
        <w:rPr>
          <w:spacing w:val="-5"/>
        </w:rPr>
        <w:t xml:space="preserve"> </w:t>
      </w:r>
      <w:r>
        <w:t>đặt</w:t>
      </w:r>
      <w:r>
        <w:rPr>
          <w:spacing w:val="-6"/>
        </w:rPr>
        <w:t xml:space="preserve"> </w:t>
      </w:r>
      <w:r>
        <w:rPr>
          <w:spacing w:val="-2"/>
        </w:rPr>
        <w:t>tour"</w:t>
      </w:r>
      <w:r>
        <w:rPr>
          <w:spacing w:val="-2"/>
        </w:rPr>
        <w:fldChar w:fldCharType="end"/>
      </w:r>
      <w:r>
        <w:tab/>
      </w:r>
      <w:r>
        <w:rPr>
          <w:spacing w:val="-10"/>
        </w:rPr>
        <w:t>6</w:t>
      </w:r>
    </w:p>
    <w:p w14:paraId="5F703DB2">
      <w:pPr>
        <w:pStyle w:val="6"/>
        <w:tabs>
          <w:tab w:val="left" w:pos="2276"/>
          <w:tab w:val="left" w:leader="dot" w:pos="9083"/>
        </w:tabs>
        <w:spacing w:before="89"/>
        <w:ind w:left="1097"/>
      </w:pPr>
      <w:r>
        <w:fldChar w:fldCharType="begin"/>
      </w:r>
      <w:r>
        <w:instrText xml:space="preserve"> HYPERLINK \l "_bookmark15" </w:instrText>
      </w:r>
      <w:r>
        <w:fldChar w:fldCharType="separate"/>
      </w:r>
      <w:r>
        <w:t>Hình</w:t>
      </w:r>
      <w:r>
        <w:rPr>
          <w:spacing w:val="-7"/>
        </w:rPr>
        <w:t xml:space="preserve"> </w:t>
      </w:r>
      <w:r>
        <w:rPr>
          <w:spacing w:val="-5"/>
        </w:rPr>
        <w:t>2.4</w:t>
      </w:r>
      <w:r>
        <w:tab/>
      </w:r>
      <w:r>
        <w:t>Biểu</w:t>
      </w:r>
      <w:r>
        <w:rPr>
          <w:spacing w:val="-7"/>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7"/>
        </w:rPr>
        <w:t xml:space="preserve"> </w:t>
      </w:r>
      <w:r>
        <w:t>"Quản</w:t>
      </w:r>
      <w:r>
        <w:rPr>
          <w:spacing w:val="-6"/>
        </w:rPr>
        <w:t xml:space="preserve"> </w:t>
      </w:r>
      <w:r>
        <w:t>lý</w:t>
      </w:r>
      <w:r>
        <w:rPr>
          <w:spacing w:val="-6"/>
        </w:rPr>
        <w:t xml:space="preserve"> </w:t>
      </w:r>
      <w:r>
        <w:t>tư</w:t>
      </w:r>
      <w:r>
        <w:rPr>
          <w:spacing w:val="-6"/>
        </w:rPr>
        <w:t xml:space="preserve"> </w:t>
      </w:r>
      <w:r>
        <w:rPr>
          <w:spacing w:val="-4"/>
        </w:rPr>
        <w:t>vấn"</w:t>
      </w:r>
      <w:r>
        <w:rPr>
          <w:spacing w:val="-4"/>
        </w:rPr>
        <w:fldChar w:fldCharType="end"/>
      </w:r>
      <w:r>
        <w:tab/>
      </w:r>
      <w:r>
        <w:rPr>
          <w:spacing w:val="-10"/>
        </w:rPr>
        <w:t>7</w:t>
      </w:r>
    </w:p>
    <w:p w14:paraId="44715476">
      <w:pPr>
        <w:pStyle w:val="6"/>
        <w:tabs>
          <w:tab w:val="left" w:pos="2276"/>
          <w:tab w:val="left" w:leader="dot" w:pos="9083"/>
        </w:tabs>
        <w:spacing w:before="90"/>
        <w:ind w:left="1097"/>
      </w:pPr>
      <w:r>
        <w:fldChar w:fldCharType="begin"/>
      </w:r>
      <w:r>
        <w:instrText xml:space="preserve"> HYPERLINK \l "_bookmark17" </w:instrText>
      </w:r>
      <w:r>
        <w:fldChar w:fldCharType="separate"/>
      </w:r>
      <w:r>
        <w:t>Hình</w:t>
      </w:r>
      <w:r>
        <w:rPr>
          <w:spacing w:val="-7"/>
        </w:rPr>
        <w:t xml:space="preserve"> </w:t>
      </w:r>
      <w:r>
        <w:rPr>
          <w:spacing w:val="-5"/>
        </w:rPr>
        <w:t>2.5</w:t>
      </w:r>
      <w:r>
        <w:tab/>
      </w:r>
      <w:r>
        <w:t>Biểu</w:t>
      </w:r>
      <w:r>
        <w:rPr>
          <w:spacing w:val="-5"/>
        </w:rPr>
        <w:t xml:space="preserve"> </w:t>
      </w:r>
      <w:r>
        <w:t>đồ</w:t>
      </w:r>
      <w:r>
        <w:rPr>
          <w:spacing w:val="-5"/>
        </w:rPr>
        <w:t xml:space="preserve"> </w:t>
      </w:r>
      <w:r>
        <w:t>hoạt</w:t>
      </w:r>
      <w:r>
        <w:rPr>
          <w:spacing w:val="-5"/>
        </w:rPr>
        <w:t xml:space="preserve"> </w:t>
      </w:r>
      <w:r>
        <w:t>động</w:t>
      </w:r>
      <w:r>
        <w:rPr>
          <w:spacing w:val="-5"/>
        </w:rPr>
        <w:t xml:space="preserve"> </w:t>
      </w:r>
      <w:r>
        <w:t>đặt</w:t>
      </w:r>
      <w:r>
        <w:rPr>
          <w:spacing w:val="-5"/>
        </w:rPr>
        <w:t xml:space="preserve"> </w:t>
      </w:r>
      <w:r>
        <w:t>tour</w:t>
      </w:r>
      <w:r>
        <w:rPr>
          <w:spacing w:val="-5"/>
        </w:rPr>
        <w:t xml:space="preserve"> </w:t>
      </w:r>
      <w:r>
        <w:t>du</w:t>
      </w:r>
      <w:r>
        <w:rPr>
          <w:spacing w:val="-5"/>
        </w:rPr>
        <w:t xml:space="preserve"> </w:t>
      </w:r>
      <w:r>
        <w:rPr>
          <w:spacing w:val="-4"/>
        </w:rPr>
        <w:t>lịch</w:t>
      </w:r>
      <w:r>
        <w:rPr>
          <w:spacing w:val="-4"/>
        </w:rPr>
        <w:fldChar w:fldCharType="end"/>
      </w:r>
      <w:r>
        <w:tab/>
      </w:r>
      <w:r>
        <w:rPr>
          <w:spacing w:val="-10"/>
        </w:rPr>
        <w:t>8</w:t>
      </w:r>
    </w:p>
    <w:p w14:paraId="65C5A200">
      <w:pPr>
        <w:pStyle w:val="6"/>
        <w:tabs>
          <w:tab w:val="left" w:pos="2276"/>
          <w:tab w:val="left" w:leader="dot" w:pos="9083"/>
        </w:tabs>
        <w:spacing w:before="89"/>
        <w:ind w:left="1097"/>
      </w:pPr>
      <w:r>
        <w:fldChar w:fldCharType="begin"/>
      </w:r>
      <w:r>
        <w:instrText xml:space="preserve"> HYPERLINK \l "_bookmark20" </w:instrText>
      </w:r>
      <w:r>
        <w:fldChar w:fldCharType="separate"/>
      </w:r>
      <w:r>
        <w:t>Hình</w:t>
      </w:r>
      <w:r>
        <w:rPr>
          <w:spacing w:val="-7"/>
        </w:rPr>
        <w:t xml:space="preserve"> </w:t>
      </w:r>
      <w:r>
        <w:rPr>
          <w:spacing w:val="-5"/>
        </w:rPr>
        <w:t>2.6</w:t>
      </w:r>
      <w:r>
        <w:tab/>
      </w:r>
      <w:r>
        <w:t>Đặc</w:t>
      </w:r>
      <w:r>
        <w:rPr>
          <w:spacing w:val="-7"/>
        </w:rPr>
        <w:t xml:space="preserve"> </w:t>
      </w:r>
      <w:r>
        <w:t>tả</w:t>
      </w:r>
      <w:r>
        <w:rPr>
          <w:spacing w:val="-6"/>
        </w:rPr>
        <w:t xml:space="preserve"> </w:t>
      </w:r>
      <w:r>
        <w:t>use</w:t>
      </w:r>
      <w:r>
        <w:rPr>
          <w:spacing w:val="-7"/>
        </w:rPr>
        <w:t xml:space="preserve"> </w:t>
      </w:r>
      <w:r>
        <w:t>case</w:t>
      </w:r>
      <w:r>
        <w:rPr>
          <w:spacing w:val="-6"/>
        </w:rPr>
        <w:t xml:space="preserve"> </w:t>
      </w:r>
      <w:r>
        <w:t>"Xem</w:t>
      </w:r>
      <w:r>
        <w:rPr>
          <w:spacing w:val="-7"/>
        </w:rPr>
        <w:t xml:space="preserve"> </w:t>
      </w:r>
      <w:r>
        <w:t>danh</w:t>
      </w:r>
      <w:r>
        <w:rPr>
          <w:spacing w:val="-6"/>
        </w:rPr>
        <w:t xml:space="preserve"> </w:t>
      </w:r>
      <w:r>
        <w:t>sách/</w:t>
      </w:r>
      <w:r>
        <w:rPr>
          <w:spacing w:val="-7"/>
        </w:rPr>
        <w:t xml:space="preserve"> </w:t>
      </w:r>
      <w:r>
        <w:t>chi</w:t>
      </w:r>
      <w:r>
        <w:rPr>
          <w:spacing w:val="-6"/>
        </w:rPr>
        <w:t xml:space="preserve"> </w:t>
      </w:r>
      <w:r>
        <w:t>tiết</w:t>
      </w:r>
      <w:r>
        <w:rPr>
          <w:spacing w:val="-6"/>
        </w:rPr>
        <w:t xml:space="preserve"> </w:t>
      </w:r>
      <w:r>
        <w:t>tour</w:t>
      </w:r>
      <w:r>
        <w:rPr>
          <w:spacing w:val="-7"/>
        </w:rPr>
        <w:t xml:space="preserve"> </w:t>
      </w:r>
      <w:r>
        <w:t>du</w:t>
      </w:r>
      <w:r>
        <w:rPr>
          <w:spacing w:val="-6"/>
        </w:rPr>
        <w:t xml:space="preserve"> </w:t>
      </w:r>
      <w:r>
        <w:rPr>
          <w:spacing w:val="-2"/>
        </w:rPr>
        <w:t>lịch"</w:t>
      </w:r>
      <w:r>
        <w:rPr>
          <w:spacing w:val="-2"/>
        </w:rPr>
        <w:fldChar w:fldCharType="end"/>
      </w:r>
      <w:r>
        <w:tab/>
      </w:r>
      <w:r>
        <w:rPr>
          <w:spacing w:val="-10"/>
        </w:rPr>
        <w:t>9</w:t>
      </w:r>
    </w:p>
    <w:p w14:paraId="5E5160FE">
      <w:pPr>
        <w:pStyle w:val="6"/>
        <w:tabs>
          <w:tab w:val="left" w:pos="2276"/>
          <w:tab w:val="left" w:leader="dot" w:pos="8954"/>
        </w:tabs>
        <w:spacing w:before="90"/>
        <w:ind w:left="1097"/>
      </w:pPr>
      <w:r>
        <w:fldChar w:fldCharType="begin"/>
      </w:r>
      <w:r>
        <w:instrText xml:space="preserve"> HYPERLINK \l "_bookmark22" </w:instrText>
      </w:r>
      <w:r>
        <w:fldChar w:fldCharType="separate"/>
      </w:r>
      <w:r>
        <w:t>Hình</w:t>
      </w:r>
      <w:r>
        <w:rPr>
          <w:spacing w:val="-7"/>
        </w:rPr>
        <w:t xml:space="preserve"> </w:t>
      </w:r>
      <w:r>
        <w:rPr>
          <w:spacing w:val="-5"/>
        </w:rPr>
        <w:t>2.7</w:t>
      </w:r>
      <w:r>
        <w:tab/>
      </w:r>
      <w:r>
        <w:t>Đặc</w:t>
      </w:r>
      <w:r>
        <w:rPr>
          <w:spacing w:val="-5"/>
        </w:rPr>
        <w:t xml:space="preserve"> </w:t>
      </w:r>
      <w:r>
        <w:t>tả</w:t>
      </w:r>
      <w:r>
        <w:rPr>
          <w:spacing w:val="-5"/>
        </w:rPr>
        <w:t xml:space="preserve"> </w:t>
      </w:r>
      <w:r>
        <w:t>use</w:t>
      </w:r>
      <w:r>
        <w:rPr>
          <w:spacing w:val="-4"/>
        </w:rPr>
        <w:t xml:space="preserve"> </w:t>
      </w:r>
      <w:r>
        <w:t>case</w:t>
      </w:r>
      <w:r>
        <w:rPr>
          <w:spacing w:val="-5"/>
        </w:rPr>
        <w:t xml:space="preserve"> </w:t>
      </w:r>
      <w:r>
        <w:t>"Đặt</w:t>
      </w:r>
      <w:r>
        <w:rPr>
          <w:spacing w:val="-5"/>
        </w:rPr>
        <w:t xml:space="preserve"> </w:t>
      </w:r>
      <w:r>
        <w:t>tour</w:t>
      </w:r>
      <w:r>
        <w:rPr>
          <w:spacing w:val="-4"/>
        </w:rPr>
        <w:t xml:space="preserve"> </w:t>
      </w:r>
      <w:r>
        <w:t>du</w:t>
      </w:r>
      <w:r>
        <w:rPr>
          <w:spacing w:val="-5"/>
        </w:rPr>
        <w:t xml:space="preserve"> </w:t>
      </w:r>
      <w:r>
        <w:rPr>
          <w:spacing w:val="-4"/>
        </w:rPr>
        <w:t>lịch"</w:t>
      </w:r>
      <w:r>
        <w:rPr>
          <w:spacing w:val="-4"/>
        </w:rPr>
        <w:fldChar w:fldCharType="end"/>
      </w:r>
      <w:r>
        <w:tab/>
      </w:r>
      <w:r>
        <w:rPr>
          <w:spacing w:val="-5"/>
        </w:rPr>
        <w:t>10</w:t>
      </w:r>
    </w:p>
    <w:p w14:paraId="3ECBBE2A">
      <w:pPr>
        <w:pStyle w:val="6"/>
        <w:tabs>
          <w:tab w:val="left" w:pos="2276"/>
          <w:tab w:val="left" w:leader="dot" w:pos="8954"/>
        </w:tabs>
        <w:spacing w:before="89"/>
        <w:ind w:left="1097"/>
      </w:pPr>
      <w:r>
        <w:fldChar w:fldCharType="begin"/>
      </w:r>
      <w:r>
        <w:instrText xml:space="preserve"> HYPERLINK \l "_bookmark24" </w:instrText>
      </w:r>
      <w:r>
        <w:fldChar w:fldCharType="separate"/>
      </w:r>
      <w:r>
        <w:t>Hình</w:t>
      </w:r>
      <w:r>
        <w:rPr>
          <w:spacing w:val="-7"/>
        </w:rPr>
        <w:t xml:space="preserve"> </w:t>
      </w:r>
      <w:r>
        <w:rPr>
          <w:spacing w:val="-5"/>
        </w:rPr>
        <w:t>2.8</w:t>
      </w:r>
      <w:r>
        <w:tab/>
      </w:r>
      <w:r>
        <w:t>Đặc</w:t>
      </w:r>
      <w:r>
        <w:rPr>
          <w:spacing w:val="-9"/>
        </w:rPr>
        <w:t xml:space="preserve"> </w:t>
      </w:r>
      <w:r>
        <w:t>tả</w:t>
      </w:r>
      <w:r>
        <w:rPr>
          <w:spacing w:val="-8"/>
        </w:rPr>
        <w:t xml:space="preserve"> </w:t>
      </w:r>
      <w:r>
        <w:t>use</w:t>
      </w:r>
      <w:r>
        <w:rPr>
          <w:spacing w:val="-8"/>
        </w:rPr>
        <w:t xml:space="preserve"> </w:t>
      </w:r>
      <w:r>
        <w:t>case</w:t>
      </w:r>
      <w:r>
        <w:rPr>
          <w:spacing w:val="-9"/>
        </w:rPr>
        <w:t xml:space="preserve"> </w:t>
      </w:r>
      <w:r>
        <w:t>"Tạo</w:t>
      </w:r>
      <w:r>
        <w:rPr>
          <w:spacing w:val="-8"/>
        </w:rPr>
        <w:t xml:space="preserve"> </w:t>
      </w:r>
      <w:r>
        <w:t>mới</w:t>
      </w:r>
      <w:r>
        <w:rPr>
          <w:spacing w:val="-8"/>
        </w:rPr>
        <w:t xml:space="preserve"> </w:t>
      </w:r>
      <w:r>
        <w:t>tour</w:t>
      </w:r>
      <w:r>
        <w:rPr>
          <w:spacing w:val="-8"/>
        </w:rPr>
        <w:t xml:space="preserve"> </w:t>
      </w:r>
      <w:r>
        <w:t>du</w:t>
      </w:r>
      <w:r>
        <w:rPr>
          <w:spacing w:val="-9"/>
        </w:rPr>
        <w:t xml:space="preserve"> </w:t>
      </w:r>
      <w:r>
        <w:rPr>
          <w:spacing w:val="-4"/>
        </w:rPr>
        <w:t>lịch"</w:t>
      </w:r>
      <w:r>
        <w:rPr>
          <w:spacing w:val="-4"/>
        </w:rPr>
        <w:fldChar w:fldCharType="end"/>
      </w:r>
      <w:r>
        <w:tab/>
      </w:r>
      <w:r>
        <w:rPr>
          <w:spacing w:val="-5"/>
        </w:rPr>
        <w:t>11</w:t>
      </w:r>
    </w:p>
    <w:p w14:paraId="487B57F8">
      <w:pPr>
        <w:pStyle w:val="6"/>
        <w:tabs>
          <w:tab w:val="left" w:pos="2276"/>
          <w:tab w:val="left" w:leader="dot" w:pos="8954"/>
        </w:tabs>
        <w:spacing w:before="90"/>
        <w:ind w:left="1097"/>
      </w:pPr>
      <w:r>
        <w:fldChar w:fldCharType="begin"/>
      </w:r>
      <w:r>
        <w:instrText xml:space="preserve"> HYPERLINK \l "_bookmark26" </w:instrText>
      </w:r>
      <w:r>
        <w:fldChar w:fldCharType="separate"/>
      </w:r>
      <w:r>
        <w:t>Hình</w:t>
      </w:r>
      <w:r>
        <w:rPr>
          <w:spacing w:val="-7"/>
        </w:rPr>
        <w:t xml:space="preserve"> </w:t>
      </w:r>
      <w:r>
        <w:rPr>
          <w:spacing w:val="-5"/>
        </w:rPr>
        <w:t>2.9</w:t>
      </w:r>
      <w:r>
        <w:tab/>
      </w:r>
      <w:r>
        <w:t>Đặc</w:t>
      </w:r>
      <w:r>
        <w:rPr>
          <w:spacing w:val="-6"/>
        </w:rPr>
        <w:t xml:space="preserve"> </w:t>
      </w:r>
      <w:r>
        <w:t>tả</w:t>
      </w:r>
      <w:r>
        <w:rPr>
          <w:spacing w:val="-5"/>
        </w:rPr>
        <w:t xml:space="preserve"> </w:t>
      </w:r>
      <w:r>
        <w:t>use</w:t>
      </w:r>
      <w:r>
        <w:rPr>
          <w:spacing w:val="-5"/>
        </w:rPr>
        <w:t xml:space="preserve"> </w:t>
      </w:r>
      <w:r>
        <w:t>case</w:t>
      </w:r>
      <w:r>
        <w:rPr>
          <w:spacing w:val="-5"/>
        </w:rPr>
        <w:t xml:space="preserve"> </w:t>
      </w:r>
      <w:r>
        <w:t>"Gợi</w:t>
      </w:r>
      <w:r>
        <w:rPr>
          <w:spacing w:val="-5"/>
        </w:rPr>
        <w:t xml:space="preserve"> </w:t>
      </w:r>
      <w:r>
        <w:t>ý</w:t>
      </w:r>
      <w:r>
        <w:rPr>
          <w:spacing w:val="-5"/>
        </w:rPr>
        <w:t xml:space="preserve"> </w:t>
      </w:r>
      <w:r>
        <w:t>tour</w:t>
      </w:r>
      <w:r>
        <w:rPr>
          <w:spacing w:val="-5"/>
        </w:rPr>
        <w:t xml:space="preserve"> </w:t>
      </w:r>
      <w:r>
        <w:t>du</w:t>
      </w:r>
      <w:r>
        <w:rPr>
          <w:spacing w:val="-5"/>
        </w:rPr>
        <w:t xml:space="preserve"> </w:t>
      </w:r>
      <w:r>
        <w:rPr>
          <w:spacing w:val="-4"/>
        </w:rPr>
        <w:t>lịch"</w:t>
      </w:r>
      <w:r>
        <w:rPr>
          <w:spacing w:val="-4"/>
        </w:rPr>
        <w:fldChar w:fldCharType="end"/>
      </w:r>
      <w:r>
        <w:tab/>
      </w:r>
      <w:r>
        <w:rPr>
          <w:spacing w:val="-5"/>
        </w:rPr>
        <w:t>12</w:t>
      </w:r>
    </w:p>
    <w:p w14:paraId="571FFB2B">
      <w:pPr>
        <w:pStyle w:val="6"/>
        <w:tabs>
          <w:tab w:val="left" w:leader="dot" w:pos="8954"/>
        </w:tabs>
        <w:spacing w:before="89"/>
        <w:ind w:left="1097"/>
      </w:pPr>
      <w:r>
        <w:fldChar w:fldCharType="begin"/>
      </w:r>
      <w:r>
        <w:instrText xml:space="preserve"> HYPERLINK \l "_bookmark28" </w:instrText>
      </w:r>
      <w:r>
        <w:fldChar w:fldCharType="separate"/>
      </w:r>
      <w:r>
        <w:t>Hình</w:t>
      </w:r>
      <w:r>
        <w:rPr>
          <w:spacing w:val="-6"/>
        </w:rPr>
        <w:t xml:space="preserve"> </w:t>
      </w:r>
      <w:r>
        <w:t>2.10</w:t>
      </w:r>
      <w:r>
        <w:rPr>
          <w:spacing w:val="68"/>
        </w:rPr>
        <w:t xml:space="preserve"> </w:t>
      </w:r>
      <w:r>
        <w:t>Đặc</w:t>
      </w:r>
      <w:r>
        <w:rPr>
          <w:spacing w:val="-6"/>
        </w:rPr>
        <w:t xml:space="preserve"> </w:t>
      </w:r>
      <w:r>
        <w:t>tả</w:t>
      </w:r>
      <w:r>
        <w:rPr>
          <w:spacing w:val="-5"/>
        </w:rPr>
        <w:t xml:space="preserve"> </w:t>
      </w:r>
      <w:r>
        <w:t>use</w:t>
      </w:r>
      <w:r>
        <w:rPr>
          <w:spacing w:val="-6"/>
        </w:rPr>
        <w:t xml:space="preserve"> </w:t>
      </w:r>
      <w:r>
        <w:t>case</w:t>
      </w:r>
      <w:r>
        <w:rPr>
          <w:spacing w:val="-5"/>
        </w:rPr>
        <w:t xml:space="preserve"> </w:t>
      </w:r>
      <w:r>
        <w:t>"Chỉnh</w:t>
      </w:r>
      <w:r>
        <w:rPr>
          <w:spacing w:val="-5"/>
        </w:rPr>
        <w:t xml:space="preserve"> </w:t>
      </w:r>
      <w:r>
        <w:t>sửa</w:t>
      </w:r>
      <w:r>
        <w:rPr>
          <w:spacing w:val="-6"/>
        </w:rPr>
        <w:t xml:space="preserve"> </w:t>
      </w:r>
      <w:r>
        <w:t>thông</w:t>
      </w:r>
      <w:r>
        <w:rPr>
          <w:spacing w:val="-5"/>
        </w:rPr>
        <w:t xml:space="preserve"> </w:t>
      </w:r>
      <w:r>
        <w:t>tin</w:t>
      </w:r>
      <w:r>
        <w:rPr>
          <w:spacing w:val="-5"/>
        </w:rPr>
        <w:t xml:space="preserve"> </w:t>
      </w:r>
      <w:r>
        <w:t>tài</w:t>
      </w:r>
      <w:r>
        <w:rPr>
          <w:spacing w:val="-6"/>
        </w:rPr>
        <w:t xml:space="preserve"> </w:t>
      </w:r>
      <w:r>
        <w:rPr>
          <w:spacing w:val="-2"/>
        </w:rPr>
        <w:t>khoản"</w:t>
      </w:r>
      <w:r>
        <w:rPr>
          <w:spacing w:val="-2"/>
        </w:rPr>
        <w:fldChar w:fldCharType="end"/>
      </w:r>
      <w:r>
        <w:tab/>
      </w:r>
      <w:r>
        <w:rPr>
          <w:spacing w:val="-5"/>
        </w:rPr>
        <w:t>13</w:t>
      </w:r>
    </w:p>
    <w:p w14:paraId="31606A16">
      <w:pPr>
        <w:pStyle w:val="6"/>
        <w:tabs>
          <w:tab w:val="left" w:pos="2276"/>
          <w:tab w:val="left" w:leader="dot" w:pos="8954"/>
        </w:tabs>
        <w:spacing w:before="289"/>
        <w:ind w:left="1097"/>
      </w:pPr>
      <w:r>
        <w:fldChar w:fldCharType="begin"/>
      </w:r>
      <w:r>
        <w:instrText xml:space="preserve"> HYPERLINK \l "_bookmark40" </w:instrText>
      </w:r>
      <w:r>
        <w:fldChar w:fldCharType="separate"/>
      </w:r>
      <w:r>
        <w:t>Hình</w:t>
      </w:r>
      <w:r>
        <w:rPr>
          <w:spacing w:val="-7"/>
        </w:rPr>
        <w:t xml:space="preserve"> </w:t>
      </w:r>
      <w:r>
        <w:rPr>
          <w:spacing w:val="-5"/>
        </w:rPr>
        <w:t>3.1</w:t>
      </w:r>
      <w:r>
        <w:tab/>
      </w:r>
      <w:r>
        <w:t>Cấu</w:t>
      </w:r>
      <w:r>
        <w:rPr>
          <w:spacing w:val="-4"/>
        </w:rPr>
        <w:t xml:space="preserve"> </w:t>
      </w:r>
      <w:r>
        <w:t>trúc</w:t>
      </w:r>
      <w:r>
        <w:rPr>
          <w:spacing w:val="-4"/>
        </w:rPr>
        <w:t xml:space="preserve"> </w:t>
      </w:r>
      <w:r>
        <w:t>của</w:t>
      </w:r>
      <w:r>
        <w:rPr>
          <w:spacing w:val="-3"/>
        </w:rPr>
        <w:t xml:space="preserve"> </w:t>
      </w:r>
      <w:r>
        <w:rPr>
          <w:spacing w:val="-2"/>
        </w:rPr>
        <w:t>docker</w:t>
      </w:r>
      <w:r>
        <w:rPr>
          <w:spacing w:val="-2"/>
        </w:rPr>
        <w:fldChar w:fldCharType="end"/>
      </w:r>
      <w:r>
        <w:tab/>
      </w:r>
      <w:r>
        <w:rPr>
          <w:spacing w:val="-5"/>
        </w:rPr>
        <w:t>18</w:t>
      </w:r>
    </w:p>
    <w:p w14:paraId="19648EFC">
      <w:pPr>
        <w:pStyle w:val="6"/>
        <w:tabs>
          <w:tab w:val="left" w:pos="2276"/>
          <w:tab w:val="left" w:leader="dot" w:pos="8954"/>
        </w:tabs>
        <w:spacing w:before="90"/>
        <w:ind w:left="1097"/>
      </w:pPr>
      <w:r>
        <w:fldChar w:fldCharType="begin"/>
      </w:r>
      <w:r>
        <w:instrText xml:space="preserve"> HYPERLINK \l "_bookmark41" </w:instrText>
      </w:r>
      <w:r>
        <w:fldChar w:fldCharType="separate"/>
      </w:r>
      <w:r>
        <w:t>Hình</w:t>
      </w:r>
      <w:r>
        <w:rPr>
          <w:spacing w:val="-7"/>
        </w:rPr>
        <w:t xml:space="preserve"> </w:t>
      </w:r>
      <w:r>
        <w:rPr>
          <w:spacing w:val="-5"/>
        </w:rPr>
        <w:t>3.2</w:t>
      </w:r>
      <w:r>
        <w:tab/>
      </w:r>
      <w:r>
        <w:t>Cấu</w:t>
      </w:r>
      <w:r>
        <w:rPr>
          <w:spacing w:val="-4"/>
        </w:rPr>
        <w:t xml:space="preserve"> </w:t>
      </w:r>
      <w:r>
        <w:t>trúc</w:t>
      </w:r>
      <w:r>
        <w:rPr>
          <w:spacing w:val="-4"/>
        </w:rPr>
        <w:t xml:space="preserve"> </w:t>
      </w:r>
      <w:r>
        <w:t>của</w:t>
      </w:r>
      <w:r>
        <w:rPr>
          <w:spacing w:val="-3"/>
        </w:rPr>
        <w:t xml:space="preserve"> </w:t>
      </w:r>
      <w:r>
        <w:rPr>
          <w:spacing w:val="-2"/>
        </w:rPr>
        <w:t>docker</w:t>
      </w:r>
      <w:r>
        <w:rPr>
          <w:spacing w:val="-2"/>
        </w:rPr>
        <w:fldChar w:fldCharType="end"/>
      </w:r>
      <w:r>
        <w:tab/>
      </w:r>
      <w:r>
        <w:rPr>
          <w:spacing w:val="-5"/>
        </w:rPr>
        <w:t>19</w:t>
      </w:r>
    </w:p>
    <w:p w14:paraId="55409F5C">
      <w:pPr>
        <w:pStyle w:val="6"/>
        <w:tabs>
          <w:tab w:val="left" w:pos="2276"/>
          <w:tab w:val="left" w:leader="dot" w:pos="8954"/>
        </w:tabs>
        <w:spacing w:before="289"/>
        <w:ind w:left="1097"/>
      </w:pPr>
      <w:r>
        <w:fldChar w:fldCharType="begin"/>
      </w:r>
      <w:r>
        <w:instrText xml:space="preserve"> HYPERLINK \l "_bookmark46" </w:instrText>
      </w:r>
      <w:r>
        <w:fldChar w:fldCharType="separate"/>
      </w:r>
      <w:r>
        <w:t>Hình</w:t>
      </w:r>
      <w:r>
        <w:rPr>
          <w:spacing w:val="-7"/>
        </w:rPr>
        <w:t xml:space="preserve"> </w:t>
      </w:r>
      <w:r>
        <w:rPr>
          <w:spacing w:val="-5"/>
        </w:rPr>
        <w:t>4.1</w:t>
      </w:r>
      <w:r>
        <w:tab/>
      </w:r>
      <w:r>
        <w:t>Clean</w:t>
      </w:r>
      <w:r>
        <w:rPr>
          <w:spacing w:val="-8"/>
        </w:rPr>
        <w:t xml:space="preserve"> </w:t>
      </w:r>
      <w:r>
        <w:rPr>
          <w:spacing w:val="-2"/>
        </w:rPr>
        <w:t>Architecturei</w:t>
      </w:r>
      <w:r>
        <w:rPr>
          <w:spacing w:val="-2"/>
        </w:rPr>
        <w:fldChar w:fldCharType="end"/>
      </w:r>
      <w:r>
        <w:tab/>
      </w:r>
      <w:r>
        <w:rPr>
          <w:spacing w:val="-5"/>
        </w:rPr>
        <w:t>21</w:t>
      </w:r>
    </w:p>
    <w:p w14:paraId="7DAAE52E">
      <w:pPr>
        <w:pStyle w:val="6"/>
        <w:tabs>
          <w:tab w:val="left" w:pos="2276"/>
          <w:tab w:val="left" w:leader="dot" w:pos="8954"/>
        </w:tabs>
        <w:spacing w:before="89"/>
        <w:ind w:left="1097"/>
      </w:pPr>
      <w:r>
        <w:fldChar w:fldCharType="begin"/>
      </w:r>
      <w:r>
        <w:instrText xml:space="preserve"> HYPERLINK \l "_bookmark48" </w:instrText>
      </w:r>
      <w:r>
        <w:fldChar w:fldCharType="separate"/>
      </w:r>
      <w:r>
        <w:t>Hình</w:t>
      </w:r>
      <w:r>
        <w:rPr>
          <w:spacing w:val="-7"/>
        </w:rPr>
        <w:t xml:space="preserve"> </w:t>
      </w:r>
      <w:r>
        <w:rPr>
          <w:spacing w:val="-5"/>
        </w:rPr>
        <w:t>4.2</w:t>
      </w:r>
      <w:r>
        <w:tab/>
      </w:r>
      <w:r>
        <w:t>Biểu</w:t>
      </w:r>
      <w:r>
        <w:rPr>
          <w:spacing w:val="-7"/>
        </w:rPr>
        <w:t xml:space="preserve"> </w:t>
      </w:r>
      <w:r>
        <w:t>đồ</w:t>
      </w:r>
      <w:r>
        <w:rPr>
          <w:spacing w:val="-6"/>
        </w:rPr>
        <w:t xml:space="preserve"> </w:t>
      </w:r>
      <w:r>
        <w:t>tổng</w:t>
      </w:r>
      <w:r>
        <w:rPr>
          <w:spacing w:val="-6"/>
        </w:rPr>
        <w:t xml:space="preserve"> </w:t>
      </w:r>
      <w:r>
        <w:t>quan</w:t>
      </w:r>
      <w:r>
        <w:rPr>
          <w:spacing w:val="-6"/>
        </w:rPr>
        <w:t xml:space="preserve"> </w:t>
      </w:r>
      <w:r>
        <w:t>phụ</w:t>
      </w:r>
      <w:r>
        <w:rPr>
          <w:spacing w:val="-6"/>
        </w:rPr>
        <w:t xml:space="preserve"> </w:t>
      </w:r>
      <w:r>
        <w:t>thuộc</w:t>
      </w:r>
      <w:r>
        <w:rPr>
          <w:spacing w:val="-6"/>
        </w:rPr>
        <w:t xml:space="preserve"> </w:t>
      </w:r>
      <w:r>
        <w:rPr>
          <w:spacing w:val="-5"/>
        </w:rPr>
        <w:t>gói</w:t>
      </w:r>
      <w:r>
        <w:rPr>
          <w:spacing w:val="-5"/>
        </w:rPr>
        <w:fldChar w:fldCharType="end"/>
      </w:r>
      <w:r>
        <w:tab/>
      </w:r>
      <w:r>
        <w:rPr>
          <w:spacing w:val="-5"/>
        </w:rPr>
        <w:t>23</w:t>
      </w:r>
    </w:p>
    <w:p w14:paraId="357913CD">
      <w:pPr>
        <w:pStyle w:val="6"/>
        <w:tabs>
          <w:tab w:val="left" w:pos="2276"/>
          <w:tab w:val="left" w:leader="dot" w:pos="8954"/>
        </w:tabs>
        <w:spacing w:before="90"/>
        <w:ind w:left="1097"/>
      </w:pPr>
      <w:r>
        <w:fldChar w:fldCharType="begin"/>
      </w:r>
      <w:r>
        <w:instrText xml:space="preserve"> HYPERLINK \l "_bookmark51" </w:instrText>
      </w:r>
      <w:r>
        <w:fldChar w:fldCharType="separate"/>
      </w:r>
      <w:r>
        <w:t>Hình</w:t>
      </w:r>
      <w:r>
        <w:rPr>
          <w:spacing w:val="-7"/>
        </w:rPr>
        <w:t xml:space="preserve"> </w:t>
      </w:r>
      <w:r>
        <w:rPr>
          <w:spacing w:val="-5"/>
        </w:rPr>
        <w:t>4.3</w:t>
      </w:r>
      <w:r>
        <w:tab/>
      </w:r>
      <w:r>
        <w:t>Thiết</w:t>
      </w:r>
      <w:r>
        <w:rPr>
          <w:spacing w:val="-7"/>
        </w:rPr>
        <w:t xml:space="preserve"> </w:t>
      </w:r>
      <w:r>
        <w:t>kế</w:t>
      </w:r>
      <w:r>
        <w:rPr>
          <w:spacing w:val="-7"/>
        </w:rPr>
        <w:t xml:space="preserve"> </w:t>
      </w:r>
      <w:r>
        <w:t>chi</w:t>
      </w:r>
      <w:r>
        <w:rPr>
          <w:spacing w:val="-7"/>
        </w:rPr>
        <w:t xml:space="preserve"> </w:t>
      </w:r>
      <w:r>
        <w:t>tiết</w:t>
      </w:r>
      <w:r>
        <w:rPr>
          <w:spacing w:val="-7"/>
        </w:rPr>
        <w:t xml:space="preserve"> </w:t>
      </w:r>
      <w:r>
        <w:rPr>
          <w:spacing w:val="-5"/>
        </w:rPr>
        <w:t>gói</w:t>
      </w:r>
      <w:r>
        <w:rPr>
          <w:spacing w:val="-5"/>
        </w:rPr>
        <w:fldChar w:fldCharType="end"/>
      </w:r>
      <w:r>
        <w:tab/>
      </w:r>
      <w:r>
        <w:rPr>
          <w:spacing w:val="-5"/>
        </w:rPr>
        <w:t>24</w:t>
      </w:r>
    </w:p>
    <w:p w14:paraId="69FB8007">
      <w:pPr>
        <w:pStyle w:val="6"/>
        <w:tabs>
          <w:tab w:val="left" w:pos="2276"/>
          <w:tab w:val="left" w:leader="dot" w:pos="8954"/>
        </w:tabs>
        <w:spacing w:before="89"/>
        <w:ind w:left="1097"/>
      </w:pPr>
      <w:r>
        <w:fldChar w:fldCharType="begin"/>
      </w:r>
      <w:r>
        <w:instrText xml:space="preserve"> HYPERLINK \l "_bookmark56" </w:instrText>
      </w:r>
      <w:r>
        <w:fldChar w:fldCharType="separate"/>
      </w:r>
      <w:r>
        <w:t>Hình</w:t>
      </w:r>
      <w:r>
        <w:rPr>
          <w:spacing w:val="-7"/>
        </w:rPr>
        <w:t xml:space="preserve"> </w:t>
      </w:r>
      <w:r>
        <w:rPr>
          <w:spacing w:val="-5"/>
        </w:rPr>
        <w:t>4.4</w:t>
      </w:r>
      <w:r>
        <w:tab/>
      </w:r>
      <w:r>
        <w:t>Thiết</w:t>
      </w:r>
      <w:r>
        <w:rPr>
          <w:spacing w:val="-9"/>
        </w:rPr>
        <w:t xml:space="preserve"> </w:t>
      </w:r>
      <w:r>
        <w:t>kế</w:t>
      </w:r>
      <w:r>
        <w:rPr>
          <w:spacing w:val="-9"/>
        </w:rPr>
        <w:t xml:space="preserve"> </w:t>
      </w:r>
      <w:r>
        <w:t>lớp</w:t>
      </w:r>
      <w:r>
        <w:rPr>
          <w:spacing w:val="-9"/>
        </w:rPr>
        <w:t xml:space="preserve"> </w:t>
      </w:r>
      <w:r>
        <w:rPr>
          <w:spacing w:val="-2"/>
        </w:rPr>
        <w:t>TourController</w:t>
      </w:r>
      <w:r>
        <w:rPr>
          <w:spacing w:val="-2"/>
        </w:rPr>
        <w:fldChar w:fldCharType="end"/>
      </w:r>
      <w:r>
        <w:tab/>
      </w:r>
      <w:r>
        <w:rPr>
          <w:spacing w:val="-5"/>
        </w:rPr>
        <w:t>25</w:t>
      </w:r>
    </w:p>
    <w:p w14:paraId="0ACF78D1">
      <w:pPr>
        <w:pStyle w:val="6"/>
        <w:tabs>
          <w:tab w:val="left" w:pos="2276"/>
          <w:tab w:val="left" w:leader="dot" w:pos="8954"/>
        </w:tabs>
        <w:spacing w:before="90"/>
        <w:ind w:left="1097"/>
      </w:pPr>
      <w:r>
        <w:fldChar w:fldCharType="begin"/>
      </w:r>
      <w:r>
        <w:instrText xml:space="preserve"> HYPERLINK \l "_bookmark57" </w:instrText>
      </w:r>
      <w:r>
        <w:fldChar w:fldCharType="separate"/>
      </w:r>
      <w:r>
        <w:t>Hình</w:t>
      </w:r>
      <w:r>
        <w:rPr>
          <w:spacing w:val="-7"/>
        </w:rPr>
        <w:t xml:space="preserve"> </w:t>
      </w:r>
      <w:r>
        <w:rPr>
          <w:spacing w:val="-5"/>
        </w:rPr>
        <w:t>4.5</w:t>
      </w:r>
      <w:r>
        <w:tab/>
      </w:r>
      <w:r>
        <w:t>Thiết</w:t>
      </w:r>
      <w:r>
        <w:rPr>
          <w:spacing w:val="-9"/>
        </w:rPr>
        <w:t xml:space="preserve"> </w:t>
      </w:r>
      <w:r>
        <w:t>kế</w:t>
      </w:r>
      <w:r>
        <w:rPr>
          <w:spacing w:val="-8"/>
        </w:rPr>
        <w:t xml:space="preserve"> </w:t>
      </w:r>
      <w:r>
        <w:t>usecase</w:t>
      </w:r>
      <w:r>
        <w:rPr>
          <w:spacing w:val="-9"/>
        </w:rPr>
        <w:t xml:space="preserve"> </w:t>
      </w:r>
      <w:r>
        <w:t>"Xem</w:t>
      </w:r>
      <w:r>
        <w:rPr>
          <w:spacing w:val="-8"/>
        </w:rPr>
        <w:t xml:space="preserve"> </w:t>
      </w:r>
      <w:r>
        <w:t>danh</w:t>
      </w:r>
      <w:r>
        <w:rPr>
          <w:spacing w:val="-9"/>
        </w:rPr>
        <w:t xml:space="preserve"> </w:t>
      </w:r>
      <w:r>
        <w:t>sách/</w:t>
      </w:r>
      <w:r>
        <w:rPr>
          <w:spacing w:val="-8"/>
        </w:rPr>
        <w:t xml:space="preserve"> </w:t>
      </w:r>
      <w:r>
        <w:t>chi</w:t>
      </w:r>
      <w:r>
        <w:rPr>
          <w:spacing w:val="-9"/>
        </w:rPr>
        <w:t xml:space="preserve"> </w:t>
      </w:r>
      <w:r>
        <w:t>tiết</w:t>
      </w:r>
      <w:r>
        <w:rPr>
          <w:spacing w:val="-8"/>
        </w:rPr>
        <w:t xml:space="preserve"> </w:t>
      </w:r>
      <w:r>
        <w:rPr>
          <w:spacing w:val="-2"/>
        </w:rPr>
        <w:t>tour"</w:t>
      </w:r>
      <w:r>
        <w:rPr>
          <w:spacing w:val="-2"/>
        </w:rPr>
        <w:fldChar w:fldCharType="end"/>
      </w:r>
      <w:r>
        <w:tab/>
      </w:r>
      <w:r>
        <w:rPr>
          <w:spacing w:val="-5"/>
        </w:rPr>
        <w:t>26</w:t>
      </w:r>
    </w:p>
    <w:p w14:paraId="028BE69A">
      <w:pPr>
        <w:pStyle w:val="6"/>
        <w:tabs>
          <w:tab w:val="left" w:pos="2276"/>
          <w:tab w:val="left" w:leader="dot" w:pos="8954"/>
        </w:tabs>
        <w:spacing w:before="90"/>
        <w:ind w:left="1097"/>
      </w:pPr>
      <w:r>
        <w:fldChar w:fldCharType="begin"/>
      </w:r>
      <w:r>
        <w:instrText xml:space="preserve"> HYPERLINK \l "_bookmark58" </w:instrText>
      </w:r>
      <w:r>
        <w:fldChar w:fldCharType="separate"/>
      </w:r>
      <w:r>
        <w:t>Hình</w:t>
      </w:r>
      <w:r>
        <w:rPr>
          <w:spacing w:val="-7"/>
        </w:rPr>
        <w:t xml:space="preserve"> </w:t>
      </w:r>
      <w:r>
        <w:rPr>
          <w:spacing w:val="-5"/>
        </w:rPr>
        <w:t>4.6</w:t>
      </w:r>
      <w:r>
        <w:tab/>
      </w:r>
      <w:r>
        <w:t>Biểu</w:t>
      </w:r>
      <w:r>
        <w:rPr>
          <w:spacing w:val="-8"/>
        </w:rPr>
        <w:t xml:space="preserve"> </w:t>
      </w:r>
      <w:r>
        <w:t>đồ</w:t>
      </w:r>
      <w:r>
        <w:rPr>
          <w:spacing w:val="-7"/>
        </w:rPr>
        <w:t xml:space="preserve"> </w:t>
      </w:r>
      <w:r>
        <w:t>trình</w:t>
      </w:r>
      <w:r>
        <w:rPr>
          <w:spacing w:val="-7"/>
        </w:rPr>
        <w:t xml:space="preserve"> </w:t>
      </w:r>
      <w:r>
        <w:t>tự</w:t>
      </w:r>
      <w:r>
        <w:rPr>
          <w:spacing w:val="-8"/>
        </w:rPr>
        <w:t xml:space="preserve"> </w:t>
      </w:r>
      <w:r>
        <w:t>usecase</w:t>
      </w:r>
      <w:r>
        <w:rPr>
          <w:spacing w:val="-7"/>
        </w:rPr>
        <w:t xml:space="preserve"> </w:t>
      </w:r>
      <w:r>
        <w:t>"Xem</w:t>
      </w:r>
      <w:r>
        <w:rPr>
          <w:spacing w:val="-7"/>
        </w:rPr>
        <w:t xml:space="preserve"> </w:t>
      </w:r>
      <w:r>
        <w:t>danh</w:t>
      </w:r>
      <w:r>
        <w:rPr>
          <w:spacing w:val="-8"/>
        </w:rPr>
        <w:t xml:space="preserve"> </w:t>
      </w:r>
      <w:r>
        <w:t>sách/</w:t>
      </w:r>
      <w:r>
        <w:rPr>
          <w:spacing w:val="-7"/>
        </w:rPr>
        <w:t xml:space="preserve"> </w:t>
      </w:r>
      <w:r>
        <w:t>chi</w:t>
      </w:r>
      <w:r>
        <w:rPr>
          <w:spacing w:val="-7"/>
        </w:rPr>
        <w:t xml:space="preserve"> </w:t>
      </w:r>
      <w:r>
        <w:t>tiết</w:t>
      </w:r>
      <w:r>
        <w:rPr>
          <w:spacing w:val="-7"/>
        </w:rPr>
        <w:t xml:space="preserve"> </w:t>
      </w:r>
      <w:r>
        <w:rPr>
          <w:spacing w:val="-2"/>
        </w:rPr>
        <w:t>tour"</w:t>
      </w:r>
      <w:r>
        <w:rPr>
          <w:spacing w:val="-2"/>
        </w:rPr>
        <w:fldChar w:fldCharType="end"/>
      </w:r>
      <w:r>
        <w:tab/>
      </w:r>
      <w:r>
        <w:rPr>
          <w:spacing w:val="-5"/>
        </w:rPr>
        <w:t>27</w:t>
      </w:r>
    </w:p>
    <w:p w14:paraId="15F8D6F9">
      <w:pPr>
        <w:pStyle w:val="6"/>
        <w:tabs>
          <w:tab w:val="left" w:pos="2276"/>
          <w:tab w:val="left" w:leader="dot" w:pos="8954"/>
        </w:tabs>
        <w:spacing w:before="89"/>
        <w:ind w:left="1097"/>
      </w:pPr>
      <w:r>
        <w:fldChar w:fldCharType="begin"/>
      </w:r>
      <w:r>
        <w:instrText xml:space="preserve"> HYPERLINK \l "_bookmark60" </w:instrText>
      </w:r>
      <w:r>
        <w:fldChar w:fldCharType="separate"/>
      </w:r>
      <w:r>
        <w:t>Hình</w:t>
      </w:r>
      <w:r>
        <w:rPr>
          <w:spacing w:val="-7"/>
        </w:rPr>
        <w:t xml:space="preserve"> </w:t>
      </w:r>
      <w:r>
        <w:rPr>
          <w:spacing w:val="-5"/>
        </w:rPr>
        <w:t>4.7</w:t>
      </w:r>
      <w:r>
        <w:tab/>
      </w:r>
      <w:r>
        <w:t>Cơ</w:t>
      </w:r>
      <w:r>
        <w:rPr>
          <w:spacing w:val="-11"/>
        </w:rPr>
        <w:t xml:space="preserve"> </w:t>
      </w:r>
      <w:r>
        <w:t>sở</w:t>
      </w:r>
      <w:r>
        <w:rPr>
          <w:spacing w:val="-11"/>
        </w:rPr>
        <w:t xml:space="preserve"> </w:t>
      </w:r>
      <w:r>
        <w:t>dữ</w:t>
      </w:r>
      <w:r>
        <w:rPr>
          <w:spacing w:val="-11"/>
        </w:rPr>
        <w:t xml:space="preserve"> </w:t>
      </w:r>
      <w:r>
        <w:rPr>
          <w:spacing w:val="-4"/>
        </w:rPr>
        <w:t>liệu</w:t>
      </w:r>
      <w:r>
        <w:rPr>
          <w:spacing w:val="-4"/>
        </w:rPr>
        <w:fldChar w:fldCharType="end"/>
      </w:r>
      <w:r>
        <w:tab/>
      </w:r>
      <w:r>
        <w:rPr>
          <w:spacing w:val="-5"/>
        </w:rPr>
        <w:t>28</w:t>
      </w:r>
    </w:p>
    <w:p w14:paraId="43D796D9">
      <w:pPr>
        <w:pStyle w:val="6"/>
        <w:tabs>
          <w:tab w:val="left" w:pos="2276"/>
          <w:tab w:val="left" w:leader="dot" w:pos="8954"/>
        </w:tabs>
        <w:spacing w:before="90"/>
        <w:ind w:left="1097"/>
      </w:pPr>
      <w:r>
        <w:fldChar w:fldCharType="begin"/>
      </w:r>
      <w:r>
        <w:instrText xml:space="preserve"> HYPERLINK \l "_bookmark67" </w:instrText>
      </w:r>
      <w:r>
        <w:fldChar w:fldCharType="separate"/>
      </w:r>
      <w:r>
        <w:t>Hình</w:t>
      </w:r>
      <w:r>
        <w:rPr>
          <w:spacing w:val="-7"/>
        </w:rPr>
        <w:t xml:space="preserve"> </w:t>
      </w:r>
      <w:r>
        <w:rPr>
          <w:spacing w:val="-5"/>
        </w:rPr>
        <w:t>4.8</w:t>
      </w:r>
      <w:r>
        <w:tab/>
      </w:r>
      <w:r>
        <w:t>Màn</w:t>
      </w:r>
      <w:r>
        <w:rPr>
          <w:spacing w:val="-6"/>
        </w:rPr>
        <w:t xml:space="preserve"> </w:t>
      </w:r>
      <w:r>
        <w:t>hình</w:t>
      </w:r>
      <w:r>
        <w:rPr>
          <w:spacing w:val="-6"/>
        </w:rPr>
        <w:t xml:space="preserve"> </w:t>
      </w:r>
      <w:r>
        <w:t>tìm</w:t>
      </w:r>
      <w:r>
        <w:rPr>
          <w:spacing w:val="-5"/>
        </w:rPr>
        <w:t xml:space="preserve"> </w:t>
      </w:r>
      <w:r>
        <w:t>kiếm</w:t>
      </w:r>
      <w:r>
        <w:rPr>
          <w:spacing w:val="-6"/>
        </w:rPr>
        <w:t xml:space="preserve"> </w:t>
      </w:r>
      <w:r>
        <w:rPr>
          <w:spacing w:val="-4"/>
        </w:rPr>
        <w:t>tour</w:t>
      </w:r>
      <w:r>
        <w:rPr>
          <w:spacing w:val="-4"/>
        </w:rPr>
        <w:fldChar w:fldCharType="end"/>
      </w:r>
      <w:r>
        <w:tab/>
      </w:r>
      <w:r>
        <w:rPr>
          <w:spacing w:val="-5"/>
        </w:rPr>
        <w:t>33</w:t>
      </w:r>
    </w:p>
    <w:p w14:paraId="65D50B33">
      <w:pPr>
        <w:pStyle w:val="6"/>
        <w:tabs>
          <w:tab w:val="left" w:pos="2276"/>
          <w:tab w:val="left" w:leader="dot" w:pos="8954"/>
        </w:tabs>
        <w:spacing w:before="89"/>
        <w:ind w:left="1097"/>
      </w:pPr>
      <w:r>
        <w:fldChar w:fldCharType="begin"/>
      </w:r>
      <w:r>
        <w:instrText xml:space="preserve"> HYPERLINK \l "_bookmark68" </w:instrText>
      </w:r>
      <w:r>
        <w:fldChar w:fldCharType="separate"/>
      </w:r>
      <w:r>
        <w:t>Hình</w:t>
      </w:r>
      <w:r>
        <w:rPr>
          <w:spacing w:val="-7"/>
        </w:rPr>
        <w:t xml:space="preserve"> </w:t>
      </w:r>
      <w:r>
        <w:rPr>
          <w:spacing w:val="-5"/>
        </w:rPr>
        <w:t>4.9</w:t>
      </w:r>
      <w:r>
        <w:tab/>
      </w:r>
      <w:r>
        <w:t>Màn</w:t>
      </w:r>
      <w:r>
        <w:rPr>
          <w:spacing w:val="-6"/>
        </w:rPr>
        <w:t xml:space="preserve"> </w:t>
      </w:r>
      <w:r>
        <w:t>hình</w:t>
      </w:r>
      <w:r>
        <w:rPr>
          <w:spacing w:val="-6"/>
        </w:rPr>
        <w:t xml:space="preserve"> </w:t>
      </w:r>
      <w:r>
        <w:t>chi</w:t>
      </w:r>
      <w:r>
        <w:rPr>
          <w:spacing w:val="-6"/>
        </w:rPr>
        <w:t xml:space="preserve"> </w:t>
      </w:r>
      <w:r>
        <w:t>tiết</w:t>
      </w:r>
      <w:r>
        <w:rPr>
          <w:spacing w:val="-6"/>
        </w:rPr>
        <w:t xml:space="preserve"> </w:t>
      </w:r>
      <w:r>
        <w:rPr>
          <w:spacing w:val="-4"/>
        </w:rPr>
        <w:t>tour</w:t>
      </w:r>
      <w:r>
        <w:rPr>
          <w:spacing w:val="-4"/>
        </w:rPr>
        <w:fldChar w:fldCharType="end"/>
      </w:r>
      <w:r>
        <w:tab/>
      </w:r>
      <w:r>
        <w:rPr>
          <w:spacing w:val="-5"/>
        </w:rPr>
        <w:t>33</w:t>
      </w:r>
    </w:p>
    <w:p w14:paraId="2EC0AB8F">
      <w:pPr>
        <w:pStyle w:val="6"/>
        <w:tabs>
          <w:tab w:val="left" w:leader="dot" w:pos="8954"/>
        </w:tabs>
        <w:spacing w:before="90"/>
        <w:ind w:left="1097"/>
      </w:pPr>
      <w:r>
        <w:fldChar w:fldCharType="begin"/>
      </w:r>
      <w:r>
        <w:instrText xml:space="preserve"> HYPERLINK \l "_bookmark69" </w:instrText>
      </w:r>
      <w:r>
        <w:fldChar w:fldCharType="separate"/>
      </w:r>
      <w:r>
        <w:t>Hình</w:t>
      </w:r>
      <w:r>
        <w:rPr>
          <w:spacing w:val="-5"/>
        </w:rPr>
        <w:t xml:space="preserve"> </w:t>
      </w:r>
      <w:r>
        <w:t>4.10</w:t>
      </w:r>
      <w:r>
        <w:rPr>
          <w:spacing w:val="69"/>
        </w:rPr>
        <w:t xml:space="preserve"> </w:t>
      </w:r>
      <w:r>
        <w:t>Màn</w:t>
      </w:r>
      <w:r>
        <w:rPr>
          <w:spacing w:val="-5"/>
        </w:rPr>
        <w:t xml:space="preserve"> </w:t>
      </w:r>
      <w:r>
        <w:t>hình</w:t>
      </w:r>
      <w:r>
        <w:rPr>
          <w:spacing w:val="-4"/>
        </w:rPr>
        <w:t xml:space="preserve"> </w:t>
      </w:r>
      <w:r>
        <w:t>đặt</w:t>
      </w:r>
      <w:r>
        <w:rPr>
          <w:spacing w:val="-5"/>
        </w:rPr>
        <w:t xml:space="preserve"> </w:t>
      </w:r>
      <w:r>
        <w:rPr>
          <w:spacing w:val="-4"/>
        </w:rPr>
        <w:t>tour</w:t>
      </w:r>
      <w:r>
        <w:rPr>
          <w:spacing w:val="-4"/>
        </w:rPr>
        <w:fldChar w:fldCharType="end"/>
      </w:r>
      <w:r>
        <w:tab/>
      </w:r>
      <w:r>
        <w:rPr>
          <w:spacing w:val="-5"/>
        </w:rPr>
        <w:t>34</w:t>
      </w:r>
    </w:p>
    <w:p w14:paraId="06DA352A">
      <w:pPr>
        <w:pStyle w:val="6"/>
        <w:tabs>
          <w:tab w:val="left" w:leader="dot" w:pos="8954"/>
        </w:tabs>
        <w:spacing w:before="89"/>
        <w:ind w:left="1097"/>
      </w:pPr>
      <w:r>
        <w:fldChar w:fldCharType="begin"/>
      </w:r>
      <w:r>
        <w:instrText xml:space="preserve"> HYPERLINK \l "_bookmark70" </w:instrText>
      </w:r>
      <w:r>
        <w:fldChar w:fldCharType="separate"/>
      </w:r>
      <w:r>
        <w:t>Hình</w:t>
      </w:r>
      <w:r>
        <w:rPr>
          <w:spacing w:val="-6"/>
        </w:rPr>
        <w:t xml:space="preserve"> </w:t>
      </w:r>
      <w:r>
        <w:t>4.11</w:t>
      </w:r>
      <w:r>
        <w:rPr>
          <w:spacing w:val="66"/>
        </w:rPr>
        <w:t xml:space="preserve"> </w:t>
      </w:r>
      <w:r>
        <w:t>Màn</w:t>
      </w:r>
      <w:r>
        <w:rPr>
          <w:spacing w:val="-5"/>
        </w:rPr>
        <w:t xml:space="preserve"> </w:t>
      </w:r>
      <w:r>
        <w:t>hình</w:t>
      </w:r>
      <w:r>
        <w:rPr>
          <w:spacing w:val="-6"/>
        </w:rPr>
        <w:t xml:space="preserve"> </w:t>
      </w:r>
      <w:r>
        <w:t>thực</w:t>
      </w:r>
      <w:r>
        <w:rPr>
          <w:spacing w:val="-6"/>
        </w:rPr>
        <w:t xml:space="preserve"> </w:t>
      </w:r>
      <w:r>
        <w:t>hiện</w:t>
      </w:r>
      <w:r>
        <w:rPr>
          <w:spacing w:val="-5"/>
        </w:rPr>
        <w:t xml:space="preserve"> </w:t>
      </w:r>
      <w:r>
        <w:t>thanh</w:t>
      </w:r>
      <w:r>
        <w:rPr>
          <w:spacing w:val="-6"/>
        </w:rPr>
        <w:t xml:space="preserve"> </w:t>
      </w:r>
      <w:r>
        <w:rPr>
          <w:spacing w:val="-4"/>
        </w:rPr>
        <w:t>toán</w:t>
      </w:r>
      <w:r>
        <w:rPr>
          <w:spacing w:val="-4"/>
        </w:rPr>
        <w:fldChar w:fldCharType="end"/>
      </w:r>
      <w:r>
        <w:tab/>
      </w:r>
      <w:r>
        <w:rPr>
          <w:spacing w:val="-5"/>
        </w:rPr>
        <w:t>34</w:t>
      </w:r>
    </w:p>
    <w:p w14:paraId="5E3AC265">
      <w:pPr>
        <w:pStyle w:val="6"/>
        <w:tabs>
          <w:tab w:val="left" w:leader="dot" w:pos="8954"/>
        </w:tabs>
        <w:spacing w:before="90"/>
        <w:ind w:left="1097"/>
      </w:pPr>
      <w:r>
        <w:fldChar w:fldCharType="begin"/>
      </w:r>
      <w:r>
        <w:instrText xml:space="preserve"> HYPERLINK \l "_bookmark71" </w:instrText>
      </w:r>
      <w:r>
        <w:fldChar w:fldCharType="separate"/>
      </w:r>
      <w:r>
        <w:t>Hình</w:t>
      </w:r>
      <w:r>
        <w:rPr>
          <w:spacing w:val="-6"/>
        </w:rPr>
        <w:t xml:space="preserve"> </w:t>
      </w:r>
      <w:r>
        <w:t>4.12</w:t>
      </w:r>
      <w:r>
        <w:rPr>
          <w:spacing w:val="66"/>
        </w:rPr>
        <w:t xml:space="preserve"> </w:t>
      </w:r>
      <w:r>
        <w:t>Màn</w:t>
      </w:r>
      <w:r>
        <w:rPr>
          <w:spacing w:val="-6"/>
        </w:rPr>
        <w:t xml:space="preserve"> </w:t>
      </w:r>
      <w:r>
        <w:t>hình</w:t>
      </w:r>
      <w:r>
        <w:rPr>
          <w:spacing w:val="-6"/>
        </w:rPr>
        <w:t xml:space="preserve"> </w:t>
      </w:r>
      <w:r>
        <w:t>thông</w:t>
      </w:r>
      <w:r>
        <w:rPr>
          <w:spacing w:val="-6"/>
        </w:rPr>
        <w:t xml:space="preserve"> </w:t>
      </w:r>
      <w:r>
        <w:t>báo</w:t>
      </w:r>
      <w:r>
        <w:rPr>
          <w:spacing w:val="-6"/>
        </w:rPr>
        <w:t xml:space="preserve"> </w:t>
      </w:r>
      <w:r>
        <w:t>kết</w:t>
      </w:r>
      <w:r>
        <w:rPr>
          <w:spacing w:val="-6"/>
        </w:rPr>
        <w:t xml:space="preserve"> </w:t>
      </w:r>
      <w:r>
        <w:t>quả</w:t>
      </w:r>
      <w:r>
        <w:rPr>
          <w:spacing w:val="-6"/>
        </w:rPr>
        <w:t xml:space="preserve"> </w:t>
      </w:r>
      <w:r>
        <w:t>thanh</w:t>
      </w:r>
      <w:r>
        <w:rPr>
          <w:spacing w:val="-6"/>
        </w:rPr>
        <w:t xml:space="preserve"> </w:t>
      </w:r>
      <w:r>
        <w:rPr>
          <w:spacing w:val="-4"/>
        </w:rPr>
        <w:t>toán</w:t>
      </w:r>
      <w:r>
        <w:rPr>
          <w:spacing w:val="-4"/>
        </w:rPr>
        <w:fldChar w:fldCharType="end"/>
      </w:r>
      <w:r>
        <w:tab/>
      </w:r>
      <w:r>
        <w:rPr>
          <w:spacing w:val="-5"/>
        </w:rPr>
        <w:t>35</w:t>
      </w:r>
    </w:p>
    <w:p w14:paraId="3BC6D763">
      <w:pPr>
        <w:pStyle w:val="6"/>
        <w:tabs>
          <w:tab w:val="left" w:leader="dot" w:pos="8954"/>
        </w:tabs>
        <w:spacing w:before="90"/>
        <w:ind w:left="1097"/>
      </w:pPr>
      <w:r>
        <w:fldChar w:fldCharType="begin"/>
      </w:r>
      <w:r>
        <w:instrText xml:space="preserve"> HYPERLINK \l "_bookmark72" </w:instrText>
      </w:r>
      <w:r>
        <w:fldChar w:fldCharType="separate"/>
      </w:r>
      <w:r>
        <w:t>Hình</w:t>
      </w:r>
      <w:r>
        <w:rPr>
          <w:spacing w:val="-8"/>
        </w:rPr>
        <w:t xml:space="preserve"> </w:t>
      </w:r>
      <w:r>
        <w:t>4.13</w:t>
      </w:r>
      <w:r>
        <w:rPr>
          <w:spacing w:val="61"/>
        </w:rPr>
        <w:t xml:space="preserve"> </w:t>
      </w:r>
      <w:r>
        <w:t>Màn</w:t>
      </w:r>
      <w:r>
        <w:rPr>
          <w:spacing w:val="-8"/>
        </w:rPr>
        <w:t xml:space="preserve"> </w:t>
      </w:r>
      <w:r>
        <w:t>hình</w:t>
      </w:r>
      <w:r>
        <w:rPr>
          <w:spacing w:val="-8"/>
        </w:rPr>
        <w:t xml:space="preserve"> </w:t>
      </w:r>
      <w:r>
        <w:t>xem</w:t>
      </w:r>
      <w:r>
        <w:rPr>
          <w:spacing w:val="-8"/>
        </w:rPr>
        <w:t xml:space="preserve"> </w:t>
      </w:r>
      <w:r>
        <w:t>chuyến</w:t>
      </w:r>
      <w:r>
        <w:rPr>
          <w:spacing w:val="-8"/>
        </w:rPr>
        <w:t xml:space="preserve"> </w:t>
      </w:r>
      <w:r>
        <w:t>đi</w:t>
      </w:r>
      <w:r>
        <w:rPr>
          <w:spacing w:val="-8"/>
        </w:rPr>
        <w:t xml:space="preserve"> </w:t>
      </w:r>
      <w:r>
        <w:t>sắp</w:t>
      </w:r>
      <w:r>
        <w:rPr>
          <w:spacing w:val="-8"/>
        </w:rPr>
        <w:t xml:space="preserve"> </w:t>
      </w:r>
      <w:r>
        <w:t>tới</w:t>
      </w:r>
      <w:r>
        <w:rPr>
          <w:spacing w:val="-8"/>
        </w:rPr>
        <w:t xml:space="preserve"> </w:t>
      </w:r>
      <w:r>
        <w:t>và</w:t>
      </w:r>
      <w:r>
        <w:rPr>
          <w:spacing w:val="-8"/>
        </w:rPr>
        <w:t xml:space="preserve"> </w:t>
      </w:r>
      <w:r>
        <w:t>lịch</w:t>
      </w:r>
      <w:r>
        <w:rPr>
          <w:spacing w:val="-8"/>
        </w:rPr>
        <w:t xml:space="preserve"> </w:t>
      </w:r>
      <w:r>
        <w:rPr>
          <w:spacing w:val="-5"/>
        </w:rPr>
        <w:t>sử</w:t>
      </w:r>
      <w:r>
        <w:rPr>
          <w:spacing w:val="-5"/>
        </w:rPr>
        <w:fldChar w:fldCharType="end"/>
      </w:r>
      <w:r>
        <w:tab/>
      </w:r>
      <w:r>
        <w:rPr>
          <w:spacing w:val="-5"/>
        </w:rPr>
        <w:t>35</w:t>
      </w:r>
    </w:p>
    <w:p w14:paraId="56EA15C1">
      <w:pPr>
        <w:pStyle w:val="6"/>
        <w:tabs>
          <w:tab w:val="left" w:leader="dot" w:pos="8954"/>
        </w:tabs>
        <w:spacing w:before="89"/>
        <w:ind w:left="1097"/>
      </w:pPr>
      <w:r>
        <w:fldChar w:fldCharType="begin"/>
      </w:r>
      <w:r>
        <w:instrText xml:space="preserve"> HYPERLINK \l "_bookmark73" </w:instrText>
      </w:r>
      <w:r>
        <w:fldChar w:fldCharType="separate"/>
      </w:r>
      <w:r>
        <w:t>Hình</w:t>
      </w:r>
      <w:r>
        <w:rPr>
          <w:spacing w:val="-6"/>
        </w:rPr>
        <w:t xml:space="preserve"> </w:t>
      </w:r>
      <w:r>
        <w:t>4.14</w:t>
      </w:r>
      <w:r>
        <w:rPr>
          <w:spacing w:val="67"/>
        </w:rPr>
        <w:t xml:space="preserve"> </w:t>
      </w:r>
      <w:r>
        <w:t>Màn</w:t>
      </w:r>
      <w:r>
        <w:rPr>
          <w:spacing w:val="-5"/>
        </w:rPr>
        <w:t xml:space="preserve"> </w:t>
      </w:r>
      <w:r>
        <w:t>hình</w:t>
      </w:r>
      <w:r>
        <w:rPr>
          <w:spacing w:val="-6"/>
        </w:rPr>
        <w:t xml:space="preserve"> </w:t>
      </w:r>
      <w:r>
        <w:t>tạo</w:t>
      </w:r>
      <w:r>
        <w:rPr>
          <w:spacing w:val="-5"/>
        </w:rPr>
        <w:t xml:space="preserve"> </w:t>
      </w:r>
      <w:r>
        <w:t>mới</w:t>
      </w:r>
      <w:r>
        <w:rPr>
          <w:spacing w:val="-6"/>
        </w:rPr>
        <w:t xml:space="preserve"> </w:t>
      </w:r>
      <w:r>
        <w:t>tour</w:t>
      </w:r>
      <w:r>
        <w:rPr>
          <w:spacing w:val="-5"/>
        </w:rPr>
        <w:t xml:space="preserve"> </w:t>
      </w:r>
      <w:r>
        <w:t>du</w:t>
      </w:r>
      <w:r>
        <w:rPr>
          <w:spacing w:val="-6"/>
        </w:rPr>
        <w:t xml:space="preserve"> </w:t>
      </w:r>
      <w:r>
        <w:rPr>
          <w:spacing w:val="-4"/>
        </w:rPr>
        <w:t>lịch</w:t>
      </w:r>
      <w:r>
        <w:rPr>
          <w:spacing w:val="-4"/>
        </w:rPr>
        <w:fldChar w:fldCharType="end"/>
      </w:r>
      <w:r>
        <w:tab/>
      </w:r>
      <w:r>
        <w:rPr>
          <w:spacing w:val="-5"/>
        </w:rPr>
        <w:t>36</w:t>
      </w:r>
    </w:p>
    <w:p w14:paraId="68FF75BF">
      <w:pPr>
        <w:pStyle w:val="6"/>
        <w:tabs>
          <w:tab w:val="left" w:pos="2276"/>
          <w:tab w:val="left" w:leader="dot" w:pos="8954"/>
        </w:tabs>
        <w:spacing w:before="289"/>
        <w:ind w:left="1097"/>
      </w:pPr>
      <w:r>
        <w:fldChar w:fldCharType="begin"/>
      </w:r>
      <w:r>
        <w:instrText xml:space="preserve"> HYPERLINK \l "_bookmark88" </w:instrText>
      </w:r>
      <w:r>
        <w:fldChar w:fldCharType="separate"/>
      </w:r>
      <w:r>
        <w:t>Hình</w:t>
      </w:r>
      <w:r>
        <w:rPr>
          <w:spacing w:val="-7"/>
        </w:rPr>
        <w:t xml:space="preserve"> </w:t>
      </w:r>
      <w:r>
        <w:rPr>
          <w:spacing w:val="-5"/>
        </w:rPr>
        <w:t>5.1</w:t>
      </w:r>
      <w:r>
        <w:tab/>
      </w:r>
      <w:r>
        <w:t>Màn</w:t>
      </w:r>
      <w:r>
        <w:rPr>
          <w:spacing w:val="-7"/>
        </w:rPr>
        <w:t xml:space="preserve"> </w:t>
      </w:r>
      <w:r>
        <w:t>hình</w:t>
      </w:r>
      <w:r>
        <w:rPr>
          <w:spacing w:val="-6"/>
        </w:rPr>
        <w:t xml:space="preserve"> </w:t>
      </w:r>
      <w:r>
        <w:t>kết</w:t>
      </w:r>
      <w:r>
        <w:rPr>
          <w:spacing w:val="-7"/>
        </w:rPr>
        <w:t xml:space="preserve"> </w:t>
      </w:r>
      <w:r>
        <w:t>quả</w:t>
      </w:r>
      <w:r>
        <w:rPr>
          <w:spacing w:val="-6"/>
        </w:rPr>
        <w:t xml:space="preserve"> </w:t>
      </w:r>
      <w:r>
        <w:t>gợi</w:t>
      </w:r>
      <w:r>
        <w:rPr>
          <w:spacing w:val="-7"/>
        </w:rPr>
        <w:t xml:space="preserve"> </w:t>
      </w:r>
      <w:r>
        <w:t>ý</w:t>
      </w:r>
      <w:r>
        <w:rPr>
          <w:spacing w:val="-6"/>
        </w:rPr>
        <w:t xml:space="preserve"> </w:t>
      </w:r>
      <w:r>
        <w:t>tour</w:t>
      </w:r>
      <w:r>
        <w:rPr>
          <w:spacing w:val="-7"/>
        </w:rPr>
        <w:t xml:space="preserve"> </w:t>
      </w:r>
      <w:r>
        <w:t>du</w:t>
      </w:r>
      <w:r>
        <w:rPr>
          <w:spacing w:val="-6"/>
        </w:rPr>
        <w:t xml:space="preserve"> </w:t>
      </w:r>
      <w:r>
        <w:rPr>
          <w:spacing w:val="-4"/>
        </w:rPr>
        <w:t>lịch</w:t>
      </w:r>
      <w:r>
        <w:rPr>
          <w:spacing w:val="-4"/>
        </w:rPr>
        <w:fldChar w:fldCharType="end"/>
      </w:r>
      <w:r>
        <w:tab/>
      </w:r>
      <w:r>
        <w:rPr>
          <w:spacing w:val="-5"/>
        </w:rPr>
        <w:t>45</w:t>
      </w:r>
    </w:p>
    <w:p w14:paraId="274A7008">
      <w:pPr>
        <w:pStyle w:val="6"/>
        <w:tabs>
          <w:tab w:val="left" w:pos="2276"/>
          <w:tab w:val="left" w:leader="dot" w:pos="8954"/>
        </w:tabs>
        <w:spacing w:before="89"/>
        <w:ind w:left="1097"/>
      </w:pPr>
      <w:r>
        <w:fldChar w:fldCharType="begin"/>
      </w:r>
      <w:r>
        <w:instrText xml:space="preserve"> HYPERLINK \l "_bookmark92" </w:instrText>
      </w:r>
      <w:r>
        <w:fldChar w:fldCharType="separate"/>
      </w:r>
      <w:r>
        <w:t>Hình</w:t>
      </w:r>
      <w:r>
        <w:rPr>
          <w:spacing w:val="-7"/>
        </w:rPr>
        <w:t xml:space="preserve"> </w:t>
      </w:r>
      <w:r>
        <w:rPr>
          <w:spacing w:val="-5"/>
        </w:rPr>
        <w:t>5.2</w:t>
      </w:r>
      <w:r>
        <w:tab/>
      </w:r>
      <w:r>
        <w:t>Đăng</w:t>
      </w:r>
      <w:r>
        <w:rPr>
          <w:spacing w:val="-5"/>
        </w:rPr>
        <w:t xml:space="preserve"> </w:t>
      </w:r>
      <w:r>
        <w:t>ký</w:t>
      </w:r>
      <w:r>
        <w:rPr>
          <w:spacing w:val="-5"/>
        </w:rPr>
        <w:t xml:space="preserve"> </w:t>
      </w:r>
      <w:r>
        <w:t>tài</w:t>
      </w:r>
      <w:r>
        <w:rPr>
          <w:spacing w:val="-4"/>
        </w:rPr>
        <w:t xml:space="preserve"> </w:t>
      </w:r>
      <w:r>
        <w:rPr>
          <w:spacing w:val="-2"/>
        </w:rPr>
        <w:t>khoản</w:t>
      </w:r>
      <w:r>
        <w:rPr>
          <w:spacing w:val="-2"/>
        </w:rPr>
        <w:fldChar w:fldCharType="end"/>
      </w:r>
      <w:r>
        <w:tab/>
      </w:r>
      <w:r>
        <w:rPr>
          <w:spacing w:val="-5"/>
        </w:rPr>
        <w:t>46</w:t>
      </w:r>
    </w:p>
    <w:p w14:paraId="7DC190B2">
      <w:pPr>
        <w:pStyle w:val="6"/>
        <w:spacing w:after="0"/>
        <w:sectPr>
          <w:footerReference r:id="rId6" w:type="default"/>
          <w:footerReference r:id="rId7" w:type="even"/>
          <w:pgSz w:w="11910" w:h="16840"/>
          <w:pgMar w:top="1060" w:right="0" w:bottom="800" w:left="1275" w:header="0" w:footer="615" w:gutter="0"/>
          <w:pgNumType w:start="5"/>
          <w:cols w:space="720" w:num="1"/>
        </w:sectPr>
      </w:pPr>
    </w:p>
    <w:p w14:paraId="29940D75">
      <w:pPr>
        <w:pStyle w:val="6"/>
        <w:rPr>
          <w:sz w:val="20"/>
        </w:rPr>
      </w:pPr>
    </w:p>
    <w:p w14:paraId="31C4AB34">
      <w:pPr>
        <w:pStyle w:val="6"/>
        <w:spacing w:before="198"/>
        <w:rPr>
          <w:sz w:val="20"/>
        </w:rPr>
      </w:pPr>
    </w:p>
    <w:tbl>
      <w:tblPr>
        <w:tblStyle w:val="5"/>
        <w:tblW w:w="0" w:type="auto"/>
        <w:tblInd w:w="4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21"/>
        <w:gridCol w:w="6687"/>
        <w:gridCol w:w="406"/>
      </w:tblGrid>
      <w:tr w14:paraId="42C15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21" w:type="dxa"/>
          </w:tcPr>
          <w:p w14:paraId="15A329B2">
            <w:pPr>
              <w:pStyle w:val="15"/>
              <w:spacing w:before="0" w:line="296" w:lineRule="exact"/>
              <w:ind w:left="0" w:right="83"/>
              <w:rPr>
                <w:sz w:val="26"/>
              </w:rPr>
            </w:pPr>
            <w:r>
              <w:fldChar w:fldCharType="begin"/>
            </w:r>
            <w:r>
              <w:instrText xml:space="preserve"> HYPERLINK \l "_bookmark49" </w:instrText>
            </w:r>
            <w:r>
              <w:fldChar w:fldCharType="separate"/>
            </w:r>
            <w:r>
              <w:rPr>
                <w:sz w:val="26"/>
              </w:rPr>
              <w:t>Bảng</w:t>
            </w:r>
            <w:r>
              <w:rPr>
                <w:spacing w:val="-7"/>
                <w:sz w:val="26"/>
              </w:rPr>
              <w:t xml:space="preserve"> </w:t>
            </w:r>
            <w:r>
              <w:rPr>
                <w:spacing w:val="-5"/>
                <w:sz w:val="26"/>
              </w:rPr>
              <w:t>4.1</w:t>
            </w:r>
            <w:r>
              <w:rPr>
                <w:spacing w:val="-5"/>
                <w:sz w:val="26"/>
              </w:rPr>
              <w:fldChar w:fldCharType="end"/>
            </w:r>
          </w:p>
        </w:tc>
        <w:tc>
          <w:tcPr>
            <w:tcW w:w="6687" w:type="dxa"/>
          </w:tcPr>
          <w:p w14:paraId="7EC40E45">
            <w:pPr>
              <w:pStyle w:val="15"/>
              <w:spacing w:before="0" w:line="296" w:lineRule="exact"/>
              <w:ind w:left="39"/>
              <w:rPr>
                <w:sz w:val="26"/>
              </w:rPr>
            </w:pPr>
            <w:r>
              <w:fldChar w:fldCharType="begin"/>
            </w:r>
            <w:r>
              <w:instrText xml:space="preserve"> HYPERLINK \l "_bookmark49" </w:instrText>
            </w:r>
            <w:r>
              <w:fldChar w:fldCharType="separate"/>
            </w:r>
            <w:r>
              <w:rPr>
                <w:sz w:val="26"/>
              </w:rPr>
              <w:t>Bảng</w:t>
            </w:r>
            <w:r>
              <w:rPr>
                <w:spacing w:val="-3"/>
                <w:sz w:val="26"/>
              </w:rPr>
              <w:t xml:space="preserve"> </w:t>
            </w:r>
            <w:r>
              <w:rPr>
                <w:sz w:val="26"/>
              </w:rPr>
              <w:t>nhiệm</w:t>
            </w:r>
            <w:r>
              <w:rPr>
                <w:spacing w:val="-3"/>
                <w:sz w:val="26"/>
              </w:rPr>
              <w:t xml:space="preserve"> </w:t>
            </w:r>
            <w:r>
              <w:rPr>
                <w:sz w:val="26"/>
              </w:rPr>
              <w:t>vụ</w:t>
            </w:r>
            <w:r>
              <w:rPr>
                <w:spacing w:val="-3"/>
                <w:sz w:val="26"/>
              </w:rPr>
              <w:t xml:space="preserve"> </w:t>
            </w:r>
            <w:r>
              <w:rPr>
                <w:sz w:val="26"/>
              </w:rPr>
              <w:t>và</w:t>
            </w:r>
            <w:r>
              <w:rPr>
                <w:spacing w:val="-3"/>
                <w:sz w:val="26"/>
              </w:rPr>
              <w:t xml:space="preserve"> </w:t>
            </w:r>
            <w:r>
              <w:rPr>
                <w:sz w:val="26"/>
              </w:rPr>
              <w:t>ý</w:t>
            </w:r>
            <w:r>
              <w:rPr>
                <w:spacing w:val="-3"/>
                <w:sz w:val="26"/>
              </w:rPr>
              <w:t xml:space="preserve"> </w:t>
            </w:r>
            <w:r>
              <w:rPr>
                <w:sz w:val="26"/>
              </w:rPr>
              <w:t>nghĩa</w:t>
            </w:r>
            <w:r>
              <w:rPr>
                <w:spacing w:val="-3"/>
                <w:sz w:val="26"/>
              </w:rPr>
              <w:t xml:space="preserve"> </w:t>
            </w:r>
            <w:r>
              <w:rPr>
                <w:sz w:val="26"/>
              </w:rPr>
              <w:t>của</w:t>
            </w:r>
            <w:r>
              <w:rPr>
                <w:spacing w:val="-3"/>
                <w:sz w:val="26"/>
              </w:rPr>
              <w:t xml:space="preserve"> </w:t>
            </w:r>
            <w:r>
              <w:rPr>
                <w:sz w:val="26"/>
              </w:rPr>
              <w:t>từng</w:t>
            </w:r>
            <w:r>
              <w:rPr>
                <w:spacing w:val="-3"/>
                <w:sz w:val="26"/>
              </w:rPr>
              <w:t xml:space="preserve"> </w:t>
            </w:r>
            <w:r>
              <w:rPr>
                <w:sz w:val="26"/>
              </w:rPr>
              <w:t>gói</w:t>
            </w:r>
            <w:r>
              <w:rPr>
                <w:sz w:val="26"/>
              </w:rPr>
              <w:fldChar w:fldCharType="end"/>
            </w:r>
            <w:r>
              <w:rPr>
                <w:spacing w:val="46"/>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1"/>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1"/>
                <w:sz w:val="26"/>
              </w:rPr>
              <w:t xml:space="preserve"> </w:t>
            </w:r>
            <w:r>
              <w:rPr>
                <w:sz w:val="26"/>
              </w:rPr>
              <w:t>.</w:t>
            </w:r>
            <w:r>
              <w:rPr>
                <w:spacing w:val="50"/>
                <w:sz w:val="26"/>
              </w:rPr>
              <w:t xml:space="preserve"> </w:t>
            </w:r>
            <w:r>
              <w:rPr>
                <w:sz w:val="26"/>
              </w:rPr>
              <w:t>.</w:t>
            </w:r>
            <w:r>
              <w:rPr>
                <w:spacing w:val="51"/>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1"/>
                <w:sz w:val="26"/>
              </w:rPr>
              <w:t xml:space="preserve"> </w:t>
            </w:r>
            <w:r>
              <w:rPr>
                <w:sz w:val="26"/>
              </w:rPr>
              <w:t>.</w:t>
            </w:r>
            <w:r>
              <w:rPr>
                <w:spacing w:val="50"/>
                <w:sz w:val="26"/>
              </w:rPr>
              <w:t xml:space="preserve"> </w:t>
            </w:r>
            <w:r>
              <w:rPr>
                <w:spacing w:val="-10"/>
                <w:sz w:val="26"/>
              </w:rPr>
              <w:t>.</w:t>
            </w:r>
          </w:p>
        </w:tc>
        <w:tc>
          <w:tcPr>
            <w:tcW w:w="406" w:type="dxa"/>
          </w:tcPr>
          <w:p w14:paraId="7283CAA2">
            <w:pPr>
              <w:pStyle w:val="15"/>
              <w:spacing w:before="0" w:line="296" w:lineRule="exact"/>
              <w:ind w:left="49"/>
              <w:rPr>
                <w:sz w:val="26"/>
              </w:rPr>
            </w:pPr>
            <w:r>
              <w:rPr>
                <w:spacing w:val="-5"/>
                <w:sz w:val="26"/>
              </w:rPr>
              <w:t>23</w:t>
            </w:r>
          </w:p>
        </w:tc>
      </w:tr>
      <w:tr w14:paraId="12CA9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121" w:type="dxa"/>
          </w:tcPr>
          <w:p w14:paraId="58664877">
            <w:pPr>
              <w:pStyle w:val="15"/>
              <w:spacing w:before="35"/>
              <w:ind w:left="0" w:right="83"/>
              <w:rPr>
                <w:sz w:val="26"/>
              </w:rPr>
            </w:pPr>
            <w:r>
              <w:fldChar w:fldCharType="begin"/>
            </w:r>
            <w:r>
              <w:instrText xml:space="preserve"> HYPERLINK \l "_bookmark54" </w:instrText>
            </w:r>
            <w:r>
              <w:fldChar w:fldCharType="separate"/>
            </w:r>
            <w:r>
              <w:rPr>
                <w:sz w:val="26"/>
              </w:rPr>
              <w:t>Bảng</w:t>
            </w:r>
            <w:r>
              <w:rPr>
                <w:spacing w:val="-7"/>
                <w:sz w:val="26"/>
              </w:rPr>
              <w:t xml:space="preserve"> </w:t>
            </w:r>
            <w:r>
              <w:rPr>
                <w:spacing w:val="-5"/>
                <w:sz w:val="26"/>
              </w:rPr>
              <w:t>4.2</w:t>
            </w:r>
            <w:r>
              <w:rPr>
                <w:spacing w:val="-5"/>
                <w:sz w:val="26"/>
              </w:rPr>
              <w:fldChar w:fldCharType="end"/>
            </w:r>
          </w:p>
        </w:tc>
        <w:tc>
          <w:tcPr>
            <w:tcW w:w="6687" w:type="dxa"/>
          </w:tcPr>
          <w:p w14:paraId="495A12F5">
            <w:pPr>
              <w:pStyle w:val="15"/>
              <w:spacing w:before="35"/>
              <w:ind w:left="39"/>
              <w:rPr>
                <w:sz w:val="26"/>
              </w:rPr>
            </w:pPr>
            <w:r>
              <w:fldChar w:fldCharType="begin"/>
            </w:r>
            <w:r>
              <w:instrText xml:space="preserve"> HYPERLINK \l "_bookmark54" </w:instrText>
            </w:r>
            <w:r>
              <w:fldChar w:fldCharType="separate"/>
            </w:r>
            <w:r>
              <w:rPr>
                <w:sz w:val="26"/>
              </w:rPr>
              <w:t>Bảng</w:t>
            </w:r>
            <w:r>
              <w:rPr>
                <w:spacing w:val="-3"/>
                <w:sz w:val="26"/>
              </w:rPr>
              <w:t xml:space="preserve"> </w:t>
            </w:r>
            <w:r>
              <w:rPr>
                <w:sz w:val="26"/>
              </w:rPr>
              <w:t>thiết</w:t>
            </w:r>
            <w:r>
              <w:rPr>
                <w:spacing w:val="-2"/>
                <w:sz w:val="26"/>
              </w:rPr>
              <w:t xml:space="preserve"> </w:t>
            </w:r>
            <w:r>
              <w:rPr>
                <w:sz w:val="26"/>
              </w:rPr>
              <w:t>kế</w:t>
            </w:r>
            <w:r>
              <w:rPr>
                <w:spacing w:val="-3"/>
                <w:sz w:val="26"/>
              </w:rPr>
              <w:t xml:space="preserve"> </w:t>
            </w:r>
            <w:r>
              <w:rPr>
                <w:sz w:val="26"/>
              </w:rPr>
              <w:t>giao</w:t>
            </w:r>
            <w:r>
              <w:rPr>
                <w:spacing w:val="-2"/>
                <w:sz w:val="26"/>
              </w:rPr>
              <w:t xml:space="preserve"> </w:t>
            </w:r>
            <w:r>
              <w:rPr>
                <w:sz w:val="26"/>
              </w:rPr>
              <w:t>diện</w:t>
            </w:r>
            <w:r>
              <w:rPr>
                <w:spacing w:val="-3"/>
                <w:sz w:val="26"/>
              </w:rPr>
              <w:t xml:space="preserve"> </w:t>
            </w:r>
            <w:r>
              <w:rPr>
                <w:sz w:val="26"/>
              </w:rPr>
              <w:t>chuẩn</w:t>
            </w:r>
            <w:r>
              <w:rPr>
                <w:spacing w:val="-2"/>
                <w:sz w:val="26"/>
              </w:rPr>
              <w:t xml:space="preserve"> </w:t>
            </w:r>
            <w:r>
              <w:rPr>
                <w:sz w:val="26"/>
              </w:rPr>
              <w:t>hóa</w:t>
            </w:r>
            <w:r>
              <w:rPr>
                <w:sz w:val="26"/>
              </w:rPr>
              <w:fldChar w:fldCharType="end"/>
            </w:r>
            <w:r>
              <w:rPr>
                <w:spacing w:val="41"/>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2"/>
                <w:sz w:val="26"/>
              </w:rPr>
              <w:t xml:space="preserve"> </w:t>
            </w:r>
            <w:r>
              <w:rPr>
                <w:sz w:val="26"/>
              </w:rPr>
              <w:t>.</w:t>
            </w:r>
            <w:r>
              <w:rPr>
                <w:spacing w:val="51"/>
                <w:sz w:val="26"/>
              </w:rPr>
              <w:t xml:space="preserve"> </w:t>
            </w:r>
            <w:r>
              <w:rPr>
                <w:sz w:val="26"/>
              </w:rPr>
              <w:t>.</w:t>
            </w:r>
            <w:r>
              <w:rPr>
                <w:spacing w:val="52"/>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2"/>
                <w:sz w:val="26"/>
              </w:rPr>
              <w:t xml:space="preserve"> </w:t>
            </w:r>
            <w:r>
              <w:rPr>
                <w:sz w:val="26"/>
              </w:rPr>
              <w:t>.</w:t>
            </w:r>
            <w:r>
              <w:rPr>
                <w:spacing w:val="51"/>
                <w:sz w:val="26"/>
              </w:rPr>
              <w:t xml:space="preserve"> </w:t>
            </w:r>
            <w:r>
              <w:rPr>
                <w:sz w:val="26"/>
              </w:rPr>
              <w:t>.</w:t>
            </w:r>
            <w:r>
              <w:rPr>
                <w:spacing w:val="51"/>
                <w:sz w:val="26"/>
              </w:rPr>
              <w:t xml:space="preserve"> </w:t>
            </w:r>
            <w:r>
              <w:rPr>
                <w:sz w:val="26"/>
              </w:rPr>
              <w:t>.</w:t>
            </w:r>
            <w:r>
              <w:rPr>
                <w:spacing w:val="52"/>
                <w:sz w:val="26"/>
              </w:rPr>
              <w:t xml:space="preserve"> </w:t>
            </w:r>
            <w:r>
              <w:rPr>
                <w:sz w:val="26"/>
              </w:rPr>
              <w:t>.</w:t>
            </w:r>
            <w:r>
              <w:rPr>
                <w:spacing w:val="51"/>
                <w:sz w:val="26"/>
              </w:rPr>
              <w:t xml:space="preserve"> </w:t>
            </w:r>
            <w:r>
              <w:rPr>
                <w:sz w:val="26"/>
              </w:rPr>
              <w:t>.</w:t>
            </w:r>
            <w:r>
              <w:rPr>
                <w:spacing w:val="52"/>
                <w:sz w:val="26"/>
              </w:rPr>
              <w:t xml:space="preserve"> </w:t>
            </w:r>
            <w:r>
              <w:rPr>
                <w:sz w:val="26"/>
              </w:rPr>
              <w:t>.</w:t>
            </w:r>
            <w:r>
              <w:rPr>
                <w:spacing w:val="51"/>
                <w:sz w:val="26"/>
              </w:rPr>
              <w:t xml:space="preserve"> </w:t>
            </w:r>
            <w:r>
              <w:rPr>
                <w:sz w:val="26"/>
              </w:rPr>
              <w:t>.</w:t>
            </w:r>
            <w:r>
              <w:rPr>
                <w:spacing w:val="51"/>
                <w:sz w:val="26"/>
              </w:rPr>
              <w:t xml:space="preserve"> </w:t>
            </w:r>
            <w:r>
              <w:rPr>
                <w:spacing w:val="-10"/>
                <w:sz w:val="26"/>
              </w:rPr>
              <w:t>.</w:t>
            </w:r>
          </w:p>
        </w:tc>
        <w:tc>
          <w:tcPr>
            <w:tcW w:w="406" w:type="dxa"/>
          </w:tcPr>
          <w:p w14:paraId="35823363">
            <w:pPr>
              <w:pStyle w:val="15"/>
              <w:spacing w:before="35"/>
              <w:ind w:left="49"/>
              <w:rPr>
                <w:sz w:val="26"/>
              </w:rPr>
            </w:pPr>
            <w:r>
              <w:rPr>
                <w:spacing w:val="-5"/>
                <w:sz w:val="26"/>
              </w:rPr>
              <w:t>25</w:t>
            </w:r>
          </w:p>
        </w:tc>
      </w:tr>
      <w:tr w14:paraId="299F2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121" w:type="dxa"/>
          </w:tcPr>
          <w:p w14:paraId="4A8231BE">
            <w:pPr>
              <w:pStyle w:val="15"/>
              <w:spacing w:before="35"/>
              <w:ind w:left="0" w:right="83"/>
              <w:rPr>
                <w:sz w:val="26"/>
              </w:rPr>
            </w:pPr>
            <w:r>
              <w:fldChar w:fldCharType="begin"/>
            </w:r>
            <w:r>
              <w:instrText xml:space="preserve"> HYPERLINK \l "_bookmark63" </w:instrText>
            </w:r>
            <w:r>
              <w:fldChar w:fldCharType="separate"/>
            </w:r>
            <w:r>
              <w:rPr>
                <w:sz w:val="26"/>
              </w:rPr>
              <w:t>Bảng</w:t>
            </w:r>
            <w:r>
              <w:rPr>
                <w:spacing w:val="-7"/>
                <w:sz w:val="26"/>
              </w:rPr>
              <w:t xml:space="preserve"> </w:t>
            </w:r>
            <w:r>
              <w:rPr>
                <w:spacing w:val="-5"/>
                <w:sz w:val="26"/>
              </w:rPr>
              <w:t>4.3</w:t>
            </w:r>
            <w:r>
              <w:rPr>
                <w:spacing w:val="-5"/>
                <w:sz w:val="26"/>
              </w:rPr>
              <w:fldChar w:fldCharType="end"/>
            </w:r>
          </w:p>
        </w:tc>
        <w:tc>
          <w:tcPr>
            <w:tcW w:w="6687" w:type="dxa"/>
          </w:tcPr>
          <w:p w14:paraId="29F2235A">
            <w:pPr>
              <w:pStyle w:val="15"/>
              <w:spacing w:before="35"/>
              <w:ind w:left="39"/>
              <w:rPr>
                <w:sz w:val="26"/>
              </w:rPr>
            </w:pPr>
            <w:r>
              <w:fldChar w:fldCharType="begin"/>
            </w:r>
            <w:r>
              <w:instrText xml:space="preserve"> HYPERLINK \l "_bookmark63" </w:instrText>
            </w:r>
            <w:r>
              <w:fldChar w:fldCharType="separate"/>
            </w:r>
            <w:r>
              <w:rPr>
                <w:sz w:val="26"/>
              </w:rPr>
              <w:t>Danh</w:t>
            </w:r>
            <w:r>
              <w:rPr>
                <w:spacing w:val="-4"/>
                <w:sz w:val="26"/>
              </w:rPr>
              <w:t xml:space="preserve"> </w:t>
            </w:r>
            <w:r>
              <w:rPr>
                <w:sz w:val="26"/>
              </w:rPr>
              <w:t>sách</w:t>
            </w:r>
            <w:r>
              <w:rPr>
                <w:spacing w:val="-3"/>
                <w:sz w:val="26"/>
              </w:rPr>
              <w:t xml:space="preserve"> </w:t>
            </w:r>
            <w:r>
              <w:rPr>
                <w:sz w:val="26"/>
              </w:rPr>
              <w:t>thư</w:t>
            </w:r>
            <w:r>
              <w:rPr>
                <w:spacing w:val="-3"/>
                <w:sz w:val="26"/>
              </w:rPr>
              <w:t xml:space="preserve"> </w:t>
            </w:r>
            <w:r>
              <w:rPr>
                <w:sz w:val="26"/>
              </w:rPr>
              <w:t>viện</w:t>
            </w:r>
            <w:r>
              <w:rPr>
                <w:spacing w:val="-3"/>
                <w:sz w:val="26"/>
              </w:rPr>
              <w:t xml:space="preserve"> </w:t>
            </w:r>
            <w:r>
              <w:rPr>
                <w:sz w:val="26"/>
              </w:rPr>
              <w:t>và</w:t>
            </w:r>
            <w:r>
              <w:rPr>
                <w:spacing w:val="-3"/>
                <w:sz w:val="26"/>
              </w:rPr>
              <w:t xml:space="preserve"> </w:t>
            </w:r>
            <w:r>
              <w:rPr>
                <w:sz w:val="26"/>
              </w:rPr>
              <w:t>công</w:t>
            </w:r>
            <w:r>
              <w:rPr>
                <w:spacing w:val="-3"/>
                <w:sz w:val="26"/>
              </w:rPr>
              <w:t xml:space="preserve"> </w:t>
            </w:r>
            <w:r>
              <w:rPr>
                <w:sz w:val="26"/>
              </w:rPr>
              <w:t>cụ</w:t>
            </w:r>
            <w:r>
              <w:rPr>
                <w:spacing w:val="-3"/>
                <w:sz w:val="26"/>
              </w:rPr>
              <w:t xml:space="preserve"> </w:t>
            </w:r>
            <w:r>
              <w:rPr>
                <w:sz w:val="26"/>
              </w:rPr>
              <w:t>sử</w:t>
            </w:r>
            <w:r>
              <w:rPr>
                <w:spacing w:val="-4"/>
                <w:sz w:val="26"/>
              </w:rPr>
              <w:t xml:space="preserve"> </w:t>
            </w:r>
            <w:r>
              <w:rPr>
                <w:sz w:val="26"/>
              </w:rPr>
              <w:t>dụng</w:t>
            </w:r>
            <w:r>
              <w:rPr>
                <w:sz w:val="26"/>
              </w:rPr>
              <w:fldChar w:fldCharType="end"/>
            </w:r>
            <w:r>
              <w:rPr>
                <w:spacing w:val="54"/>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1"/>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z w:val="26"/>
              </w:rPr>
              <w:t>.</w:t>
            </w:r>
            <w:r>
              <w:rPr>
                <w:spacing w:val="50"/>
                <w:sz w:val="26"/>
              </w:rPr>
              <w:t xml:space="preserve"> </w:t>
            </w:r>
            <w:r>
              <w:rPr>
                <w:spacing w:val="-10"/>
                <w:sz w:val="26"/>
              </w:rPr>
              <w:t>.</w:t>
            </w:r>
          </w:p>
        </w:tc>
        <w:tc>
          <w:tcPr>
            <w:tcW w:w="406" w:type="dxa"/>
          </w:tcPr>
          <w:p w14:paraId="713FBAD4">
            <w:pPr>
              <w:pStyle w:val="15"/>
              <w:spacing w:before="35"/>
              <w:ind w:left="49"/>
              <w:rPr>
                <w:sz w:val="26"/>
              </w:rPr>
            </w:pPr>
            <w:r>
              <w:rPr>
                <w:spacing w:val="-5"/>
                <w:sz w:val="26"/>
              </w:rPr>
              <w:t>32</w:t>
            </w:r>
          </w:p>
        </w:tc>
      </w:tr>
      <w:tr w14:paraId="7F980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121" w:type="dxa"/>
          </w:tcPr>
          <w:p w14:paraId="2819E32D">
            <w:pPr>
              <w:pStyle w:val="15"/>
              <w:spacing w:before="35"/>
              <w:ind w:left="0" w:right="83"/>
              <w:rPr>
                <w:sz w:val="26"/>
              </w:rPr>
            </w:pPr>
            <w:r>
              <w:fldChar w:fldCharType="begin"/>
            </w:r>
            <w:r>
              <w:instrText xml:space="preserve"> HYPERLINK \l "_bookmark65" </w:instrText>
            </w:r>
            <w:r>
              <w:fldChar w:fldCharType="separate"/>
            </w:r>
            <w:r>
              <w:rPr>
                <w:sz w:val="26"/>
              </w:rPr>
              <w:t>Bảng</w:t>
            </w:r>
            <w:r>
              <w:rPr>
                <w:spacing w:val="-7"/>
                <w:sz w:val="26"/>
              </w:rPr>
              <w:t xml:space="preserve"> </w:t>
            </w:r>
            <w:r>
              <w:rPr>
                <w:spacing w:val="-5"/>
                <w:sz w:val="26"/>
              </w:rPr>
              <w:t>4.4</w:t>
            </w:r>
            <w:r>
              <w:rPr>
                <w:spacing w:val="-5"/>
                <w:sz w:val="26"/>
              </w:rPr>
              <w:fldChar w:fldCharType="end"/>
            </w:r>
          </w:p>
        </w:tc>
        <w:tc>
          <w:tcPr>
            <w:tcW w:w="6687" w:type="dxa"/>
          </w:tcPr>
          <w:p w14:paraId="06AAE195">
            <w:pPr>
              <w:pStyle w:val="15"/>
              <w:tabs>
                <w:tab w:val="left" w:pos="3295"/>
              </w:tabs>
              <w:spacing w:before="35"/>
              <w:ind w:left="39"/>
              <w:rPr>
                <w:sz w:val="26"/>
              </w:rPr>
            </w:pPr>
            <w:r>
              <w:fldChar w:fldCharType="begin"/>
            </w:r>
            <w:r>
              <w:instrText xml:space="preserve"> HYPERLINK \l "_bookmark65" </w:instrText>
            </w:r>
            <w:r>
              <w:fldChar w:fldCharType="separate"/>
            </w:r>
            <w:r>
              <w:rPr>
                <w:sz w:val="26"/>
              </w:rPr>
              <w:t>Thống</w:t>
            </w:r>
            <w:r>
              <w:rPr>
                <w:spacing w:val="-9"/>
                <w:sz w:val="26"/>
              </w:rPr>
              <w:t xml:space="preserve"> </w:t>
            </w:r>
            <w:r>
              <w:rPr>
                <w:sz w:val="26"/>
              </w:rPr>
              <w:t>kê</w:t>
            </w:r>
            <w:r>
              <w:rPr>
                <w:spacing w:val="-9"/>
                <w:sz w:val="26"/>
              </w:rPr>
              <w:t xml:space="preserve"> </w:t>
            </w:r>
            <w:r>
              <w:rPr>
                <w:sz w:val="26"/>
              </w:rPr>
              <w:t>về</w:t>
            </w:r>
            <w:r>
              <w:rPr>
                <w:spacing w:val="-8"/>
                <w:sz w:val="26"/>
              </w:rPr>
              <w:t xml:space="preserve"> </w:t>
            </w:r>
            <w:r>
              <w:rPr>
                <w:sz w:val="26"/>
              </w:rPr>
              <w:t>kết</w:t>
            </w:r>
            <w:r>
              <w:rPr>
                <w:spacing w:val="-9"/>
                <w:sz w:val="26"/>
              </w:rPr>
              <w:t xml:space="preserve"> </w:t>
            </w:r>
            <w:r>
              <w:rPr>
                <w:sz w:val="26"/>
              </w:rPr>
              <w:t>quả</w:t>
            </w:r>
            <w:r>
              <w:rPr>
                <w:spacing w:val="-9"/>
                <w:sz w:val="26"/>
              </w:rPr>
              <w:t xml:space="preserve"> </w:t>
            </w:r>
            <w:r>
              <w:rPr>
                <w:sz w:val="26"/>
              </w:rPr>
              <w:t>đạt</w:t>
            </w:r>
            <w:r>
              <w:rPr>
                <w:spacing w:val="-8"/>
                <w:sz w:val="26"/>
              </w:rPr>
              <w:t xml:space="preserve"> </w:t>
            </w:r>
            <w:r>
              <w:rPr>
                <w:spacing w:val="-4"/>
                <w:sz w:val="26"/>
              </w:rPr>
              <w:t>được</w:t>
            </w:r>
            <w:r>
              <w:rPr>
                <w:spacing w:val="-4"/>
                <w:sz w:val="26"/>
              </w:rPr>
              <w:fldChar w:fldCharType="end"/>
            </w:r>
            <w:r>
              <w:rPr>
                <w:sz w:val="26"/>
              </w:rPr>
              <w:tab/>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z w:val="26"/>
              </w:rPr>
              <w:t>.</w:t>
            </w:r>
            <w:r>
              <w:rPr>
                <w:spacing w:val="54"/>
                <w:sz w:val="26"/>
              </w:rPr>
              <w:t xml:space="preserve"> </w:t>
            </w:r>
            <w:r>
              <w:rPr>
                <w:sz w:val="26"/>
              </w:rPr>
              <w:t>.</w:t>
            </w:r>
            <w:r>
              <w:rPr>
                <w:spacing w:val="53"/>
                <w:sz w:val="26"/>
              </w:rPr>
              <w:t xml:space="preserve"> </w:t>
            </w:r>
            <w:r>
              <w:rPr>
                <w:sz w:val="26"/>
              </w:rPr>
              <w:t>.</w:t>
            </w:r>
            <w:r>
              <w:rPr>
                <w:spacing w:val="53"/>
                <w:sz w:val="26"/>
              </w:rPr>
              <w:t xml:space="preserve"> </w:t>
            </w:r>
            <w:r>
              <w:rPr>
                <w:spacing w:val="-10"/>
                <w:sz w:val="26"/>
              </w:rPr>
              <w:t>.</w:t>
            </w:r>
          </w:p>
        </w:tc>
        <w:tc>
          <w:tcPr>
            <w:tcW w:w="406" w:type="dxa"/>
          </w:tcPr>
          <w:p w14:paraId="4CADE87B">
            <w:pPr>
              <w:pStyle w:val="15"/>
              <w:spacing w:before="35"/>
              <w:ind w:left="49"/>
              <w:rPr>
                <w:sz w:val="26"/>
              </w:rPr>
            </w:pPr>
            <w:r>
              <w:rPr>
                <w:spacing w:val="-5"/>
                <w:sz w:val="26"/>
              </w:rPr>
              <w:t>32</w:t>
            </w:r>
          </w:p>
        </w:tc>
      </w:tr>
      <w:tr w14:paraId="7FE91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121" w:type="dxa"/>
          </w:tcPr>
          <w:p w14:paraId="504DEA3F">
            <w:pPr>
              <w:pStyle w:val="15"/>
              <w:spacing w:before="35"/>
              <w:ind w:left="0" w:right="83"/>
              <w:rPr>
                <w:sz w:val="26"/>
              </w:rPr>
            </w:pPr>
            <w:r>
              <w:fldChar w:fldCharType="begin"/>
            </w:r>
            <w:r>
              <w:instrText xml:space="preserve"> HYPERLINK \l "_bookmark76" </w:instrText>
            </w:r>
            <w:r>
              <w:fldChar w:fldCharType="separate"/>
            </w:r>
            <w:r>
              <w:rPr>
                <w:sz w:val="26"/>
              </w:rPr>
              <w:t>Bảng</w:t>
            </w:r>
            <w:r>
              <w:rPr>
                <w:spacing w:val="-7"/>
                <w:sz w:val="26"/>
              </w:rPr>
              <w:t xml:space="preserve"> </w:t>
            </w:r>
            <w:r>
              <w:rPr>
                <w:spacing w:val="-5"/>
                <w:sz w:val="26"/>
              </w:rPr>
              <w:t>4.5</w:t>
            </w:r>
            <w:r>
              <w:rPr>
                <w:spacing w:val="-5"/>
                <w:sz w:val="26"/>
              </w:rPr>
              <w:fldChar w:fldCharType="end"/>
            </w:r>
          </w:p>
        </w:tc>
        <w:tc>
          <w:tcPr>
            <w:tcW w:w="6687" w:type="dxa"/>
          </w:tcPr>
          <w:p w14:paraId="3783BE90">
            <w:pPr>
              <w:pStyle w:val="15"/>
              <w:spacing w:before="35"/>
              <w:ind w:left="39"/>
              <w:rPr>
                <w:sz w:val="26"/>
              </w:rPr>
            </w:pPr>
            <w:r>
              <w:fldChar w:fldCharType="begin"/>
            </w:r>
            <w:r>
              <w:instrText xml:space="preserve"> HYPERLINK \l "_bookmark76" </w:instrText>
            </w:r>
            <w:r>
              <w:fldChar w:fldCharType="separate"/>
            </w:r>
            <w:r>
              <w:rPr>
                <w:sz w:val="26"/>
              </w:rPr>
              <w:t>Bảng</w:t>
            </w:r>
            <w:r>
              <w:rPr>
                <w:spacing w:val="-7"/>
                <w:sz w:val="26"/>
              </w:rPr>
              <w:t xml:space="preserve"> </w:t>
            </w:r>
            <w:r>
              <w:rPr>
                <w:sz w:val="26"/>
              </w:rPr>
              <w:t>kiếm</w:t>
            </w:r>
            <w:r>
              <w:rPr>
                <w:spacing w:val="-6"/>
                <w:sz w:val="26"/>
              </w:rPr>
              <w:t xml:space="preserve"> </w:t>
            </w:r>
            <w:r>
              <w:rPr>
                <w:sz w:val="26"/>
              </w:rPr>
              <w:t>thử</w:t>
            </w:r>
            <w:r>
              <w:rPr>
                <w:spacing w:val="-7"/>
                <w:sz w:val="26"/>
              </w:rPr>
              <w:t xml:space="preserve"> </w:t>
            </w:r>
            <w:r>
              <w:rPr>
                <w:sz w:val="26"/>
              </w:rPr>
              <w:t>chức</w:t>
            </w:r>
            <w:r>
              <w:rPr>
                <w:spacing w:val="-6"/>
                <w:sz w:val="26"/>
              </w:rPr>
              <w:t xml:space="preserve"> </w:t>
            </w:r>
            <w:r>
              <w:rPr>
                <w:sz w:val="26"/>
              </w:rPr>
              <w:t>năng</w:t>
            </w:r>
            <w:r>
              <w:rPr>
                <w:spacing w:val="-6"/>
                <w:sz w:val="26"/>
              </w:rPr>
              <w:t xml:space="preserve"> </w:t>
            </w:r>
            <w:r>
              <w:rPr>
                <w:sz w:val="26"/>
              </w:rPr>
              <w:t>"Xem</w:t>
            </w:r>
            <w:r>
              <w:rPr>
                <w:spacing w:val="-7"/>
                <w:sz w:val="26"/>
              </w:rPr>
              <w:t xml:space="preserve"> </w:t>
            </w:r>
            <w:r>
              <w:rPr>
                <w:sz w:val="26"/>
              </w:rPr>
              <w:t>danh</w:t>
            </w:r>
            <w:r>
              <w:rPr>
                <w:spacing w:val="-6"/>
                <w:sz w:val="26"/>
              </w:rPr>
              <w:t xml:space="preserve"> </w:t>
            </w:r>
            <w:r>
              <w:rPr>
                <w:sz w:val="26"/>
              </w:rPr>
              <w:t>sách</w:t>
            </w:r>
            <w:r>
              <w:rPr>
                <w:spacing w:val="-6"/>
                <w:sz w:val="26"/>
              </w:rPr>
              <w:t xml:space="preserve"> </w:t>
            </w:r>
            <w:r>
              <w:rPr>
                <w:sz w:val="26"/>
              </w:rPr>
              <w:t>/</w:t>
            </w:r>
            <w:r>
              <w:rPr>
                <w:spacing w:val="-7"/>
                <w:sz w:val="26"/>
              </w:rPr>
              <w:t xml:space="preserve"> </w:t>
            </w:r>
            <w:r>
              <w:rPr>
                <w:sz w:val="26"/>
              </w:rPr>
              <w:t>chi</w:t>
            </w:r>
            <w:r>
              <w:rPr>
                <w:spacing w:val="-6"/>
                <w:sz w:val="26"/>
              </w:rPr>
              <w:t xml:space="preserve"> </w:t>
            </w:r>
            <w:r>
              <w:rPr>
                <w:sz w:val="26"/>
              </w:rPr>
              <w:t>tiết</w:t>
            </w:r>
            <w:r>
              <w:rPr>
                <w:spacing w:val="-6"/>
                <w:sz w:val="26"/>
              </w:rPr>
              <w:t xml:space="preserve"> </w:t>
            </w:r>
            <w:r>
              <w:rPr>
                <w:sz w:val="26"/>
              </w:rPr>
              <w:t>tour"</w:t>
            </w:r>
            <w:r>
              <w:rPr>
                <w:sz w:val="26"/>
              </w:rPr>
              <w:fldChar w:fldCharType="end"/>
            </w:r>
            <w:r>
              <w:rPr>
                <w:spacing w:val="41"/>
                <w:sz w:val="26"/>
              </w:rPr>
              <w:t xml:space="preserve"> </w:t>
            </w:r>
            <w:r>
              <w:rPr>
                <w:sz w:val="26"/>
              </w:rPr>
              <w:t>.</w:t>
            </w:r>
            <w:r>
              <w:rPr>
                <w:spacing w:val="44"/>
                <w:sz w:val="26"/>
              </w:rPr>
              <w:t xml:space="preserve"> </w:t>
            </w:r>
            <w:r>
              <w:rPr>
                <w:sz w:val="26"/>
              </w:rPr>
              <w:t>.</w:t>
            </w:r>
            <w:r>
              <w:rPr>
                <w:spacing w:val="44"/>
                <w:sz w:val="26"/>
              </w:rPr>
              <w:t xml:space="preserve"> </w:t>
            </w:r>
            <w:r>
              <w:rPr>
                <w:spacing w:val="-10"/>
                <w:sz w:val="26"/>
              </w:rPr>
              <w:t>.</w:t>
            </w:r>
          </w:p>
        </w:tc>
        <w:tc>
          <w:tcPr>
            <w:tcW w:w="406" w:type="dxa"/>
          </w:tcPr>
          <w:p w14:paraId="0D4DA447">
            <w:pPr>
              <w:pStyle w:val="15"/>
              <w:spacing w:before="35"/>
              <w:ind w:left="49"/>
              <w:rPr>
                <w:sz w:val="26"/>
              </w:rPr>
            </w:pPr>
            <w:r>
              <w:rPr>
                <w:spacing w:val="-5"/>
                <w:sz w:val="26"/>
              </w:rPr>
              <w:t>37</w:t>
            </w:r>
          </w:p>
        </w:tc>
      </w:tr>
      <w:tr w14:paraId="00F17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21" w:type="dxa"/>
          </w:tcPr>
          <w:p w14:paraId="50C293D2">
            <w:pPr>
              <w:pStyle w:val="15"/>
              <w:spacing w:before="35" w:line="296" w:lineRule="exact"/>
              <w:ind w:left="0" w:right="83"/>
              <w:rPr>
                <w:sz w:val="26"/>
              </w:rPr>
            </w:pPr>
            <w:r>
              <w:fldChar w:fldCharType="begin"/>
            </w:r>
            <w:r>
              <w:instrText xml:space="preserve"> HYPERLINK \l "_bookmark78" </w:instrText>
            </w:r>
            <w:r>
              <w:fldChar w:fldCharType="separate"/>
            </w:r>
            <w:r>
              <w:rPr>
                <w:sz w:val="26"/>
              </w:rPr>
              <w:t>Bảng</w:t>
            </w:r>
            <w:r>
              <w:rPr>
                <w:spacing w:val="-7"/>
                <w:sz w:val="26"/>
              </w:rPr>
              <w:t xml:space="preserve"> </w:t>
            </w:r>
            <w:r>
              <w:rPr>
                <w:spacing w:val="-5"/>
                <w:sz w:val="26"/>
              </w:rPr>
              <w:t>4.6</w:t>
            </w:r>
            <w:r>
              <w:rPr>
                <w:spacing w:val="-5"/>
                <w:sz w:val="26"/>
              </w:rPr>
              <w:fldChar w:fldCharType="end"/>
            </w:r>
          </w:p>
        </w:tc>
        <w:tc>
          <w:tcPr>
            <w:tcW w:w="6687" w:type="dxa"/>
          </w:tcPr>
          <w:p w14:paraId="7EA60339">
            <w:pPr>
              <w:pStyle w:val="15"/>
              <w:spacing w:before="35" w:line="296" w:lineRule="exact"/>
              <w:ind w:left="39"/>
              <w:rPr>
                <w:sz w:val="26"/>
              </w:rPr>
            </w:pPr>
            <w:r>
              <w:fldChar w:fldCharType="begin"/>
            </w:r>
            <w:r>
              <w:instrText xml:space="preserve"> HYPERLINK \l "_bookmark78" </w:instrText>
            </w:r>
            <w:r>
              <w:fldChar w:fldCharType="separate"/>
            </w:r>
            <w:r>
              <w:rPr>
                <w:sz w:val="26"/>
              </w:rPr>
              <w:t>Bảng</w:t>
            </w:r>
            <w:r>
              <w:rPr>
                <w:spacing w:val="-7"/>
                <w:sz w:val="26"/>
              </w:rPr>
              <w:t xml:space="preserve"> </w:t>
            </w:r>
            <w:r>
              <w:rPr>
                <w:sz w:val="26"/>
              </w:rPr>
              <w:t>kiếm</w:t>
            </w:r>
            <w:r>
              <w:rPr>
                <w:spacing w:val="-6"/>
                <w:sz w:val="26"/>
              </w:rPr>
              <w:t xml:space="preserve"> </w:t>
            </w:r>
            <w:r>
              <w:rPr>
                <w:sz w:val="26"/>
              </w:rPr>
              <w:t>thử</w:t>
            </w:r>
            <w:r>
              <w:rPr>
                <w:spacing w:val="-7"/>
                <w:sz w:val="26"/>
              </w:rPr>
              <w:t xml:space="preserve"> </w:t>
            </w:r>
            <w:r>
              <w:rPr>
                <w:sz w:val="26"/>
              </w:rPr>
              <w:t>chức</w:t>
            </w:r>
            <w:r>
              <w:rPr>
                <w:spacing w:val="-6"/>
                <w:sz w:val="26"/>
              </w:rPr>
              <w:t xml:space="preserve"> </w:t>
            </w:r>
            <w:r>
              <w:rPr>
                <w:sz w:val="26"/>
              </w:rPr>
              <w:t>năng</w:t>
            </w:r>
            <w:r>
              <w:rPr>
                <w:spacing w:val="-6"/>
                <w:sz w:val="26"/>
              </w:rPr>
              <w:t xml:space="preserve"> </w:t>
            </w:r>
            <w:r>
              <w:rPr>
                <w:sz w:val="26"/>
              </w:rPr>
              <w:t>"Xem</w:t>
            </w:r>
            <w:r>
              <w:rPr>
                <w:spacing w:val="-7"/>
                <w:sz w:val="26"/>
              </w:rPr>
              <w:t xml:space="preserve"> </w:t>
            </w:r>
            <w:r>
              <w:rPr>
                <w:sz w:val="26"/>
              </w:rPr>
              <w:t>danh</w:t>
            </w:r>
            <w:r>
              <w:rPr>
                <w:spacing w:val="-6"/>
                <w:sz w:val="26"/>
              </w:rPr>
              <w:t xml:space="preserve"> </w:t>
            </w:r>
            <w:r>
              <w:rPr>
                <w:sz w:val="26"/>
              </w:rPr>
              <w:t>sách</w:t>
            </w:r>
            <w:r>
              <w:rPr>
                <w:spacing w:val="-6"/>
                <w:sz w:val="26"/>
              </w:rPr>
              <w:t xml:space="preserve"> </w:t>
            </w:r>
            <w:r>
              <w:rPr>
                <w:sz w:val="26"/>
              </w:rPr>
              <w:t>/</w:t>
            </w:r>
            <w:r>
              <w:rPr>
                <w:spacing w:val="-7"/>
                <w:sz w:val="26"/>
              </w:rPr>
              <w:t xml:space="preserve"> </w:t>
            </w:r>
            <w:r>
              <w:rPr>
                <w:sz w:val="26"/>
              </w:rPr>
              <w:t>chi</w:t>
            </w:r>
            <w:r>
              <w:rPr>
                <w:spacing w:val="-6"/>
                <w:sz w:val="26"/>
              </w:rPr>
              <w:t xml:space="preserve"> </w:t>
            </w:r>
            <w:r>
              <w:rPr>
                <w:sz w:val="26"/>
              </w:rPr>
              <w:t>tiết</w:t>
            </w:r>
            <w:r>
              <w:rPr>
                <w:spacing w:val="-6"/>
                <w:sz w:val="26"/>
              </w:rPr>
              <w:t xml:space="preserve"> </w:t>
            </w:r>
            <w:r>
              <w:rPr>
                <w:sz w:val="26"/>
              </w:rPr>
              <w:t>tour"</w:t>
            </w:r>
            <w:r>
              <w:rPr>
                <w:sz w:val="26"/>
              </w:rPr>
              <w:fldChar w:fldCharType="end"/>
            </w:r>
            <w:r>
              <w:rPr>
                <w:spacing w:val="41"/>
                <w:sz w:val="26"/>
              </w:rPr>
              <w:t xml:space="preserve"> </w:t>
            </w:r>
            <w:r>
              <w:rPr>
                <w:sz w:val="26"/>
              </w:rPr>
              <w:t>.</w:t>
            </w:r>
            <w:r>
              <w:rPr>
                <w:spacing w:val="44"/>
                <w:sz w:val="26"/>
              </w:rPr>
              <w:t xml:space="preserve"> </w:t>
            </w:r>
            <w:r>
              <w:rPr>
                <w:sz w:val="26"/>
              </w:rPr>
              <w:t>.</w:t>
            </w:r>
            <w:r>
              <w:rPr>
                <w:spacing w:val="44"/>
                <w:sz w:val="26"/>
              </w:rPr>
              <w:t xml:space="preserve"> </w:t>
            </w:r>
            <w:r>
              <w:rPr>
                <w:spacing w:val="-10"/>
                <w:sz w:val="26"/>
              </w:rPr>
              <w:t>.</w:t>
            </w:r>
          </w:p>
        </w:tc>
        <w:tc>
          <w:tcPr>
            <w:tcW w:w="406" w:type="dxa"/>
          </w:tcPr>
          <w:p w14:paraId="6BCE9A79">
            <w:pPr>
              <w:pStyle w:val="15"/>
              <w:spacing w:before="35" w:line="296" w:lineRule="exact"/>
              <w:ind w:left="49"/>
              <w:rPr>
                <w:sz w:val="26"/>
              </w:rPr>
            </w:pPr>
            <w:r>
              <w:rPr>
                <w:spacing w:val="-5"/>
                <w:sz w:val="26"/>
              </w:rPr>
              <w:t>38</w:t>
            </w:r>
          </w:p>
        </w:tc>
      </w:tr>
    </w:tbl>
    <w:p w14:paraId="7BC57DA3">
      <w:pPr>
        <w:pStyle w:val="15"/>
        <w:spacing w:after="0" w:line="296" w:lineRule="exact"/>
        <w:rPr>
          <w:sz w:val="26"/>
        </w:rPr>
        <w:sectPr>
          <w:headerReference r:id="rId8" w:type="even"/>
          <w:pgSz w:w="11910" w:h="16840"/>
          <w:pgMar w:top="1480" w:right="0" w:bottom="800" w:left="1275" w:header="1154" w:footer="0" w:gutter="0"/>
          <w:cols w:space="720" w:num="1"/>
        </w:sectPr>
      </w:pPr>
    </w:p>
    <w:p w14:paraId="7B439994">
      <w:pPr>
        <w:pStyle w:val="2"/>
        <w:ind w:left="2392"/>
      </w:pPr>
      <w:r>
        <w:rPr>
          <w:spacing w:val="-4"/>
        </w:rPr>
        <w:t>DANH</w:t>
      </w:r>
      <w:r>
        <w:rPr>
          <w:spacing w:val="-9"/>
        </w:rPr>
        <w:t xml:space="preserve"> </w:t>
      </w:r>
      <w:r>
        <w:rPr>
          <w:spacing w:val="-4"/>
        </w:rPr>
        <w:t>MỤC</w:t>
      </w:r>
      <w:r>
        <w:rPr>
          <w:spacing w:val="-9"/>
        </w:rPr>
        <w:t xml:space="preserve"> </w:t>
      </w:r>
      <w:r>
        <w:rPr>
          <w:spacing w:val="-4"/>
        </w:rPr>
        <w:t>THUẬT</w:t>
      </w:r>
      <w:r>
        <w:rPr>
          <w:spacing w:val="-9"/>
        </w:rPr>
        <w:t xml:space="preserve"> </w:t>
      </w:r>
      <w:r>
        <w:rPr>
          <w:spacing w:val="-4"/>
        </w:rPr>
        <w:t>NGỮ</w:t>
      </w:r>
      <w:r>
        <w:rPr>
          <w:spacing w:val="-9"/>
        </w:rPr>
        <w:t xml:space="preserve"> </w:t>
      </w:r>
      <w:r>
        <w:rPr>
          <w:spacing w:val="-4"/>
        </w:rPr>
        <w:t>VÀ</w:t>
      </w:r>
      <w:r>
        <w:rPr>
          <w:spacing w:val="-9"/>
        </w:rPr>
        <w:t xml:space="preserve"> </w:t>
      </w:r>
      <w:r>
        <w:rPr>
          <w:spacing w:val="-4"/>
        </w:rPr>
        <w:t>TỪ</w:t>
      </w:r>
      <w:r>
        <w:rPr>
          <w:spacing w:val="-8"/>
        </w:rPr>
        <w:t xml:space="preserve"> </w:t>
      </w:r>
      <w:r>
        <w:rPr>
          <w:spacing w:val="-4"/>
        </w:rPr>
        <w:t>VIẾT</w:t>
      </w:r>
      <w:r>
        <w:rPr>
          <w:spacing w:val="-9"/>
        </w:rPr>
        <w:t xml:space="preserve"> </w:t>
      </w:r>
      <w:r>
        <w:rPr>
          <w:spacing w:val="-5"/>
        </w:rPr>
        <w:t>TẮT</w:t>
      </w:r>
    </w:p>
    <w:p w14:paraId="30D0AB2F">
      <w:pPr>
        <w:pStyle w:val="6"/>
        <w:rPr>
          <w:b/>
          <w:sz w:val="20"/>
        </w:rPr>
      </w:pPr>
    </w:p>
    <w:p w14:paraId="41B45AC2">
      <w:pPr>
        <w:pStyle w:val="6"/>
        <w:spacing w:before="138"/>
        <w:rPr>
          <w:b/>
          <w:sz w:val="20"/>
        </w:rPr>
      </w:pPr>
    </w:p>
    <w:tbl>
      <w:tblPr>
        <w:tblStyle w:val="5"/>
        <w:tblW w:w="0" w:type="auto"/>
        <w:tblInd w:w="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8"/>
        <w:gridCol w:w="4372"/>
      </w:tblGrid>
      <w:tr w14:paraId="5C91B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1418" w:type="dxa"/>
          </w:tcPr>
          <w:p w14:paraId="5B11887B">
            <w:pPr>
              <w:pStyle w:val="15"/>
              <w:ind w:left="122"/>
              <w:jc w:val="left"/>
              <w:rPr>
                <w:b/>
                <w:sz w:val="26"/>
              </w:rPr>
            </w:pPr>
            <w:r>
              <w:rPr>
                <w:b/>
                <w:sz w:val="26"/>
              </w:rPr>
              <w:t>Thuật</w:t>
            </w:r>
            <w:r>
              <w:rPr>
                <w:b/>
                <w:spacing w:val="-8"/>
                <w:sz w:val="26"/>
              </w:rPr>
              <w:t xml:space="preserve"> </w:t>
            </w:r>
            <w:r>
              <w:rPr>
                <w:b/>
                <w:spacing w:val="-5"/>
                <w:sz w:val="26"/>
              </w:rPr>
              <w:t>ngữ</w:t>
            </w:r>
          </w:p>
        </w:tc>
        <w:tc>
          <w:tcPr>
            <w:tcW w:w="4372" w:type="dxa"/>
          </w:tcPr>
          <w:p w14:paraId="7A4218D7">
            <w:pPr>
              <w:pStyle w:val="15"/>
              <w:ind w:left="122"/>
              <w:jc w:val="left"/>
              <w:rPr>
                <w:b/>
                <w:sz w:val="26"/>
              </w:rPr>
            </w:pPr>
            <w:r>
              <w:rPr>
                <w:b/>
                <w:sz w:val="26"/>
              </w:rPr>
              <w:t>Ý</w:t>
            </w:r>
            <w:r>
              <w:rPr>
                <w:b/>
                <w:spacing w:val="-3"/>
                <w:sz w:val="26"/>
              </w:rPr>
              <w:t xml:space="preserve"> </w:t>
            </w:r>
            <w:r>
              <w:rPr>
                <w:b/>
                <w:spacing w:val="-2"/>
                <w:sz w:val="26"/>
              </w:rPr>
              <w:t>nghĩa</w:t>
            </w:r>
          </w:p>
        </w:tc>
      </w:tr>
      <w:tr w14:paraId="126BF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4" w:hRule="atLeast"/>
        </w:trPr>
        <w:tc>
          <w:tcPr>
            <w:tcW w:w="1418" w:type="dxa"/>
          </w:tcPr>
          <w:p w14:paraId="208A8D8F">
            <w:pPr>
              <w:pStyle w:val="15"/>
              <w:spacing w:line="624" w:lineRule="auto"/>
              <w:ind w:left="122" w:right="545"/>
              <w:jc w:val="left"/>
              <w:rPr>
                <w:sz w:val="26"/>
              </w:rPr>
            </w:pPr>
            <w:r>
              <w:rPr>
                <w:spacing w:val="-4"/>
                <w:sz w:val="26"/>
              </w:rPr>
              <w:t>API EUD GWT HTML</w:t>
            </w:r>
          </w:p>
          <w:p w14:paraId="7A99D973">
            <w:pPr>
              <w:pStyle w:val="15"/>
              <w:spacing w:before="0" w:line="298" w:lineRule="exact"/>
              <w:ind w:left="122"/>
              <w:jc w:val="left"/>
              <w:rPr>
                <w:sz w:val="26"/>
              </w:rPr>
            </w:pPr>
            <w:r>
              <w:rPr>
                <w:spacing w:val="-4"/>
                <w:sz w:val="26"/>
              </w:rPr>
              <w:t>IaaS</w:t>
            </w:r>
          </w:p>
        </w:tc>
        <w:tc>
          <w:tcPr>
            <w:tcW w:w="4372" w:type="dxa"/>
          </w:tcPr>
          <w:p w14:paraId="09B35F1E">
            <w:pPr>
              <w:pStyle w:val="15"/>
              <w:spacing w:line="312" w:lineRule="auto"/>
              <w:ind w:left="122" w:right="365"/>
              <w:jc w:val="left"/>
              <w:rPr>
                <w:sz w:val="26"/>
              </w:rPr>
            </w:pPr>
            <w:r>
              <w:rPr>
                <w:sz w:val="26"/>
              </w:rPr>
              <w:t>Giao diện lập trình ứng dụng (Application</w:t>
            </w:r>
            <w:r>
              <w:rPr>
                <w:spacing w:val="-17"/>
                <w:sz w:val="26"/>
              </w:rPr>
              <w:t xml:space="preserve"> </w:t>
            </w:r>
            <w:r>
              <w:rPr>
                <w:sz w:val="26"/>
              </w:rPr>
              <w:t>Programming</w:t>
            </w:r>
            <w:r>
              <w:rPr>
                <w:spacing w:val="-16"/>
                <w:sz w:val="26"/>
              </w:rPr>
              <w:t xml:space="preserve"> </w:t>
            </w:r>
            <w:r>
              <w:rPr>
                <w:sz w:val="26"/>
              </w:rPr>
              <w:t>Interface) Phát triển ứng dụng người dùng cuối(End-User Development)</w:t>
            </w:r>
          </w:p>
          <w:p w14:paraId="5A60900C">
            <w:pPr>
              <w:pStyle w:val="15"/>
              <w:spacing w:before="0" w:line="312" w:lineRule="auto"/>
              <w:ind w:left="122" w:right="101"/>
              <w:jc w:val="left"/>
              <w:rPr>
                <w:sz w:val="26"/>
              </w:rPr>
            </w:pPr>
            <w:r>
              <w:rPr>
                <w:sz w:val="26"/>
              </w:rPr>
              <w:t>Công</w:t>
            </w:r>
            <w:r>
              <w:rPr>
                <w:spacing w:val="-12"/>
                <w:sz w:val="26"/>
              </w:rPr>
              <w:t xml:space="preserve"> </w:t>
            </w:r>
            <w:r>
              <w:rPr>
                <w:sz w:val="26"/>
              </w:rPr>
              <w:t>cụ</w:t>
            </w:r>
            <w:r>
              <w:rPr>
                <w:spacing w:val="-12"/>
                <w:sz w:val="26"/>
              </w:rPr>
              <w:t xml:space="preserve"> </w:t>
            </w:r>
            <w:r>
              <w:rPr>
                <w:sz w:val="26"/>
              </w:rPr>
              <w:t>lập</w:t>
            </w:r>
            <w:r>
              <w:rPr>
                <w:spacing w:val="-12"/>
                <w:sz w:val="26"/>
              </w:rPr>
              <w:t xml:space="preserve"> </w:t>
            </w:r>
            <w:r>
              <w:rPr>
                <w:sz w:val="26"/>
              </w:rPr>
              <w:t>trình</w:t>
            </w:r>
            <w:r>
              <w:rPr>
                <w:spacing w:val="-12"/>
                <w:sz w:val="26"/>
              </w:rPr>
              <w:t xml:space="preserve"> </w:t>
            </w:r>
            <w:r>
              <w:rPr>
                <w:sz w:val="26"/>
              </w:rPr>
              <w:t>Javascript</w:t>
            </w:r>
            <w:r>
              <w:rPr>
                <w:spacing w:val="-12"/>
                <w:sz w:val="26"/>
              </w:rPr>
              <w:t xml:space="preserve"> </w:t>
            </w:r>
            <w:r>
              <w:rPr>
                <w:sz w:val="26"/>
              </w:rPr>
              <w:t>bằng</w:t>
            </w:r>
            <w:r>
              <w:rPr>
                <w:spacing w:val="-12"/>
                <w:sz w:val="26"/>
              </w:rPr>
              <w:t xml:space="preserve"> </w:t>
            </w:r>
            <w:r>
              <w:rPr>
                <w:sz w:val="26"/>
              </w:rPr>
              <w:t>Java của Google (Google Web Toolkit) Ngôn ngữ đánh dấu siêu văn bản (HyperText Markup Language)</w:t>
            </w:r>
          </w:p>
          <w:p w14:paraId="18B769C6">
            <w:pPr>
              <w:pStyle w:val="15"/>
              <w:spacing w:before="0" w:line="298" w:lineRule="exact"/>
              <w:ind w:left="122"/>
              <w:jc w:val="left"/>
              <w:rPr>
                <w:sz w:val="26"/>
              </w:rPr>
            </w:pPr>
            <w:r>
              <w:rPr>
                <w:sz w:val="26"/>
              </w:rPr>
              <w:t>Dịch</w:t>
            </w:r>
            <w:r>
              <w:rPr>
                <w:spacing w:val="-6"/>
                <w:sz w:val="26"/>
              </w:rPr>
              <w:t xml:space="preserve"> </w:t>
            </w:r>
            <w:r>
              <w:rPr>
                <w:sz w:val="26"/>
              </w:rPr>
              <w:t>vụ</w:t>
            </w:r>
            <w:r>
              <w:rPr>
                <w:spacing w:val="-6"/>
                <w:sz w:val="26"/>
              </w:rPr>
              <w:t xml:space="preserve"> </w:t>
            </w:r>
            <w:r>
              <w:rPr>
                <w:sz w:val="26"/>
              </w:rPr>
              <w:t>hạ</w:t>
            </w:r>
            <w:r>
              <w:rPr>
                <w:spacing w:val="-6"/>
                <w:sz w:val="26"/>
              </w:rPr>
              <w:t xml:space="preserve"> </w:t>
            </w:r>
            <w:r>
              <w:rPr>
                <w:spacing w:val="-4"/>
                <w:sz w:val="26"/>
              </w:rPr>
              <w:t>tầng</w:t>
            </w:r>
          </w:p>
        </w:tc>
      </w:tr>
    </w:tbl>
    <w:p w14:paraId="403643F6">
      <w:pPr>
        <w:pStyle w:val="15"/>
        <w:spacing w:after="0" w:line="298" w:lineRule="exact"/>
        <w:jc w:val="left"/>
        <w:rPr>
          <w:sz w:val="26"/>
        </w:rPr>
        <w:sectPr>
          <w:headerReference r:id="rId9" w:type="default"/>
          <w:pgSz w:w="11910" w:h="16840"/>
          <w:pgMar w:top="1060" w:right="0" w:bottom="800" w:left="1275" w:header="0" w:footer="0" w:gutter="0"/>
          <w:cols w:space="720" w:num="1"/>
        </w:sectPr>
      </w:pPr>
    </w:p>
    <w:p w14:paraId="7F4524A0">
      <w:pPr>
        <w:pStyle w:val="6"/>
        <w:spacing w:before="276"/>
        <w:rPr>
          <w:b/>
        </w:rPr>
      </w:pPr>
    </w:p>
    <w:p w14:paraId="39E28CE4">
      <w:pPr>
        <w:pStyle w:val="3"/>
        <w:numPr>
          <w:ilvl w:val="1"/>
          <w:numId w:val="7"/>
        </w:numPr>
        <w:tabs>
          <w:tab w:val="left" w:pos="1291"/>
        </w:tabs>
        <w:spacing w:before="0" w:after="0" w:line="240" w:lineRule="auto"/>
        <w:ind w:left="1291" w:right="0" w:hanging="582"/>
        <w:jc w:val="both"/>
      </w:pPr>
      <w:bookmarkStart w:id="0" w:name="GIỚI THIỆU ĐỀ TÀI"/>
      <w:bookmarkEnd w:id="0"/>
      <w:bookmarkStart w:id="1" w:name="_bookmark1"/>
      <w:bookmarkEnd w:id="1"/>
      <w:bookmarkStart w:id="2" w:name="_bookmark0"/>
      <w:bookmarkEnd w:id="2"/>
      <w:bookmarkStart w:id="3" w:name="Đặt vấn đề"/>
      <w:bookmarkEnd w:id="3"/>
      <w:r>
        <w:t>Đặt</w:t>
      </w:r>
      <w:r>
        <w:rPr>
          <w:spacing w:val="-9"/>
        </w:rPr>
        <w:t xml:space="preserve"> </w:t>
      </w:r>
      <w:r>
        <w:t>vấn</w:t>
      </w:r>
      <w:r>
        <w:rPr>
          <w:spacing w:val="-8"/>
        </w:rPr>
        <w:t xml:space="preserve"> </w:t>
      </w:r>
      <w:r>
        <w:rPr>
          <w:spacing w:val="-5"/>
        </w:rPr>
        <w:t>đề</w:t>
      </w:r>
    </w:p>
    <w:p w14:paraId="75436E1C">
      <w:pPr>
        <w:pStyle w:val="6"/>
        <w:spacing w:before="150" w:line="312" w:lineRule="auto"/>
        <w:ind w:left="709" w:right="1415" w:firstLine="298"/>
        <w:jc w:val="both"/>
      </w:pPr>
      <w:r>
        <w:t>Ngành du lịch đang trở thành một trong những ngành kinh tế quan trọng, góp phần thúc đẩy phát triển kinh tế - xã hội ở nhiều quốc gia, trong đó có Việt Nam. Sự</w:t>
      </w:r>
      <w:r>
        <w:rPr>
          <w:spacing w:val="-2"/>
        </w:rPr>
        <w:t xml:space="preserve"> </w:t>
      </w:r>
      <w:r>
        <w:t>phát</w:t>
      </w:r>
      <w:r>
        <w:rPr>
          <w:spacing w:val="-2"/>
        </w:rPr>
        <w:t xml:space="preserve"> </w:t>
      </w:r>
      <w:r>
        <w:t>triển</w:t>
      </w:r>
      <w:r>
        <w:rPr>
          <w:spacing w:val="-2"/>
        </w:rPr>
        <w:t xml:space="preserve"> </w:t>
      </w:r>
      <w:r>
        <w:t>của</w:t>
      </w:r>
      <w:r>
        <w:rPr>
          <w:spacing w:val="-2"/>
        </w:rPr>
        <w:t xml:space="preserve"> </w:t>
      </w:r>
      <w:r>
        <w:t>du</w:t>
      </w:r>
      <w:r>
        <w:rPr>
          <w:spacing w:val="-2"/>
        </w:rPr>
        <w:t xml:space="preserve"> </w:t>
      </w:r>
      <w:r>
        <w:t>lịch</w:t>
      </w:r>
      <w:r>
        <w:rPr>
          <w:spacing w:val="-2"/>
        </w:rPr>
        <w:t xml:space="preserve"> </w:t>
      </w:r>
      <w:r>
        <w:t>không</w:t>
      </w:r>
      <w:r>
        <w:rPr>
          <w:spacing w:val="-2"/>
        </w:rPr>
        <w:t xml:space="preserve"> </w:t>
      </w:r>
      <w:r>
        <w:t>chỉ</w:t>
      </w:r>
      <w:r>
        <w:rPr>
          <w:spacing w:val="-2"/>
        </w:rPr>
        <w:t xml:space="preserve"> </w:t>
      </w:r>
      <w:r>
        <w:t>mang</w:t>
      </w:r>
      <w:r>
        <w:rPr>
          <w:spacing w:val="-2"/>
        </w:rPr>
        <w:t xml:space="preserve"> </w:t>
      </w:r>
      <w:r>
        <w:t>lại</w:t>
      </w:r>
      <w:r>
        <w:rPr>
          <w:spacing w:val="-2"/>
        </w:rPr>
        <w:t xml:space="preserve"> </w:t>
      </w:r>
      <w:r>
        <w:t>nguồn</w:t>
      </w:r>
      <w:r>
        <w:rPr>
          <w:spacing w:val="-2"/>
        </w:rPr>
        <w:t xml:space="preserve"> </w:t>
      </w:r>
      <w:r>
        <w:t>thu</w:t>
      </w:r>
      <w:r>
        <w:rPr>
          <w:spacing w:val="-2"/>
        </w:rPr>
        <w:t xml:space="preserve"> </w:t>
      </w:r>
      <w:r>
        <w:t>lớn</w:t>
      </w:r>
      <w:r>
        <w:rPr>
          <w:spacing w:val="-2"/>
        </w:rPr>
        <w:t xml:space="preserve"> </w:t>
      </w:r>
      <w:r>
        <w:t>mà</w:t>
      </w:r>
      <w:r>
        <w:rPr>
          <w:spacing w:val="-2"/>
        </w:rPr>
        <w:t xml:space="preserve"> </w:t>
      </w:r>
      <w:r>
        <w:t>còn</w:t>
      </w:r>
      <w:r>
        <w:rPr>
          <w:spacing w:val="-2"/>
        </w:rPr>
        <w:t xml:space="preserve"> </w:t>
      </w:r>
      <w:r>
        <w:t>giúp</w:t>
      </w:r>
      <w:r>
        <w:rPr>
          <w:spacing w:val="-2"/>
        </w:rPr>
        <w:t xml:space="preserve"> </w:t>
      </w:r>
      <w:r>
        <w:t>quảng</w:t>
      </w:r>
      <w:r>
        <w:rPr>
          <w:spacing w:val="-2"/>
        </w:rPr>
        <w:t xml:space="preserve"> </w:t>
      </w:r>
      <w:r>
        <w:t>bá hình ảnh đất nước, con người và nền văn hóa phong phú. Tuy nhiên, cùng với sự tăng</w:t>
      </w:r>
      <w:r>
        <w:rPr>
          <w:spacing w:val="-12"/>
        </w:rPr>
        <w:t xml:space="preserve"> </w:t>
      </w:r>
      <w:r>
        <w:t>trưởng</w:t>
      </w:r>
      <w:r>
        <w:rPr>
          <w:spacing w:val="-12"/>
        </w:rPr>
        <w:t xml:space="preserve"> </w:t>
      </w:r>
      <w:r>
        <w:t>nhanh</w:t>
      </w:r>
      <w:r>
        <w:rPr>
          <w:spacing w:val="-12"/>
        </w:rPr>
        <w:t xml:space="preserve"> </w:t>
      </w:r>
      <w:r>
        <w:t>chóng</w:t>
      </w:r>
      <w:r>
        <w:rPr>
          <w:spacing w:val="-12"/>
        </w:rPr>
        <w:t xml:space="preserve"> </w:t>
      </w:r>
      <w:r>
        <w:t>của</w:t>
      </w:r>
      <w:r>
        <w:rPr>
          <w:spacing w:val="-12"/>
        </w:rPr>
        <w:t xml:space="preserve"> </w:t>
      </w:r>
      <w:r>
        <w:t>lượng</w:t>
      </w:r>
      <w:r>
        <w:rPr>
          <w:spacing w:val="-12"/>
        </w:rPr>
        <w:t xml:space="preserve"> </w:t>
      </w:r>
      <w:r>
        <w:t>khách</w:t>
      </w:r>
      <w:r>
        <w:rPr>
          <w:spacing w:val="-12"/>
        </w:rPr>
        <w:t xml:space="preserve"> </w:t>
      </w:r>
      <w:r>
        <w:t>du</w:t>
      </w:r>
      <w:r>
        <w:rPr>
          <w:spacing w:val="-12"/>
        </w:rPr>
        <w:t xml:space="preserve"> </w:t>
      </w:r>
      <w:r>
        <w:t>lịch</w:t>
      </w:r>
      <w:r>
        <w:rPr>
          <w:spacing w:val="-12"/>
        </w:rPr>
        <w:t xml:space="preserve"> </w:t>
      </w:r>
      <w:r>
        <w:t>trong</w:t>
      </w:r>
      <w:r>
        <w:rPr>
          <w:spacing w:val="-12"/>
        </w:rPr>
        <w:t xml:space="preserve"> </w:t>
      </w:r>
      <w:r>
        <w:t>và</w:t>
      </w:r>
      <w:r>
        <w:rPr>
          <w:spacing w:val="-12"/>
        </w:rPr>
        <w:t xml:space="preserve"> </w:t>
      </w:r>
      <w:r>
        <w:t>ngoài</w:t>
      </w:r>
      <w:r>
        <w:rPr>
          <w:spacing w:val="-12"/>
        </w:rPr>
        <w:t xml:space="preserve"> </w:t>
      </w:r>
      <w:r>
        <w:t>nước,</w:t>
      </w:r>
      <w:r>
        <w:rPr>
          <w:spacing w:val="-12"/>
        </w:rPr>
        <w:t xml:space="preserve"> </w:t>
      </w:r>
      <w:r>
        <w:t>các</w:t>
      </w:r>
      <w:r>
        <w:rPr>
          <w:spacing w:val="-12"/>
        </w:rPr>
        <w:t xml:space="preserve"> </w:t>
      </w:r>
      <w:r>
        <w:t>công</w:t>
      </w:r>
      <w:r>
        <w:rPr>
          <w:spacing w:val="-12"/>
        </w:rPr>
        <w:t xml:space="preserve"> </w:t>
      </w:r>
      <w:r>
        <w:t>ty du lịch cũng đối mặt với nhiều thách thức trong việc quản lý, tổ chức, và đáp ứng nhu cầu của khách hàng một cách hiệu quả và tiện lợi.</w:t>
      </w:r>
    </w:p>
    <w:p w14:paraId="3E489B5F">
      <w:pPr>
        <w:pStyle w:val="6"/>
        <w:spacing w:before="118" w:line="312" w:lineRule="auto"/>
        <w:ind w:left="709" w:right="1415" w:firstLine="298"/>
        <w:jc w:val="both"/>
      </w:pPr>
      <w:r>
        <w:t>Trong</w:t>
      </w:r>
      <w:r>
        <w:rPr>
          <w:spacing w:val="-1"/>
        </w:rPr>
        <w:t xml:space="preserve"> </w:t>
      </w:r>
      <w:r>
        <w:t>bối</w:t>
      </w:r>
      <w:r>
        <w:rPr>
          <w:spacing w:val="-1"/>
        </w:rPr>
        <w:t xml:space="preserve"> </w:t>
      </w:r>
      <w:r>
        <w:t>cảnh</w:t>
      </w:r>
      <w:r>
        <w:rPr>
          <w:spacing w:val="-1"/>
        </w:rPr>
        <w:t xml:space="preserve"> </w:t>
      </w:r>
      <w:r>
        <w:t>công</w:t>
      </w:r>
      <w:r>
        <w:rPr>
          <w:spacing w:val="-1"/>
        </w:rPr>
        <w:t xml:space="preserve"> </w:t>
      </w:r>
      <w:r>
        <w:t>nghệ</w:t>
      </w:r>
      <w:r>
        <w:rPr>
          <w:spacing w:val="-1"/>
        </w:rPr>
        <w:t xml:space="preserve"> </w:t>
      </w:r>
      <w:r>
        <w:t>thông</w:t>
      </w:r>
      <w:r>
        <w:rPr>
          <w:spacing w:val="-1"/>
        </w:rPr>
        <w:t xml:space="preserve"> </w:t>
      </w:r>
      <w:r>
        <w:t>tin</w:t>
      </w:r>
      <w:r>
        <w:rPr>
          <w:spacing w:val="-1"/>
        </w:rPr>
        <w:t xml:space="preserve"> </w:t>
      </w:r>
      <w:r>
        <w:t>ngày</w:t>
      </w:r>
      <w:r>
        <w:rPr>
          <w:spacing w:val="-1"/>
        </w:rPr>
        <w:t xml:space="preserve"> </w:t>
      </w:r>
      <w:r>
        <w:t>càng</w:t>
      </w:r>
      <w:r>
        <w:rPr>
          <w:spacing w:val="-1"/>
        </w:rPr>
        <w:t xml:space="preserve"> </w:t>
      </w:r>
      <w:r>
        <w:t>phát</w:t>
      </w:r>
      <w:r>
        <w:rPr>
          <w:spacing w:val="-1"/>
        </w:rPr>
        <w:t xml:space="preserve"> </w:t>
      </w:r>
      <w:r>
        <w:t>triển,</w:t>
      </w:r>
      <w:r>
        <w:rPr>
          <w:spacing w:val="-1"/>
        </w:rPr>
        <w:t xml:space="preserve"> </w:t>
      </w:r>
      <w:r>
        <w:t>các</w:t>
      </w:r>
      <w:r>
        <w:rPr>
          <w:spacing w:val="-1"/>
        </w:rPr>
        <w:t xml:space="preserve"> </w:t>
      </w:r>
      <w:r>
        <w:t>nền</w:t>
      </w:r>
      <w:r>
        <w:rPr>
          <w:spacing w:val="-1"/>
        </w:rPr>
        <w:t xml:space="preserve"> </w:t>
      </w:r>
      <w:r>
        <w:t>tảng</w:t>
      </w:r>
      <w:r>
        <w:rPr>
          <w:spacing w:val="-1"/>
        </w:rPr>
        <w:t xml:space="preserve"> </w:t>
      </w:r>
      <w:r>
        <w:t>quản</w:t>
      </w:r>
      <w:r>
        <w:rPr>
          <w:spacing w:val="-1"/>
        </w:rPr>
        <w:t xml:space="preserve"> </w:t>
      </w:r>
      <w:r>
        <w:t>lý và đặt tour trực tuyến đã trở thành một công cụ không thể thiếu để các công ty</w:t>
      </w:r>
      <w:r>
        <w:rPr>
          <w:spacing w:val="80"/>
          <w:w w:val="150"/>
        </w:rPr>
        <w:t xml:space="preserve"> </w:t>
      </w:r>
      <w:r>
        <w:t>du lịch tối ưu hóa quy trình, giảm thiểu các công việc thủ công, và nâng cao trải nghiệm</w:t>
      </w:r>
      <w:r>
        <w:rPr>
          <w:spacing w:val="-7"/>
        </w:rPr>
        <w:t xml:space="preserve"> </w:t>
      </w:r>
      <w:r>
        <w:t>của</w:t>
      </w:r>
      <w:r>
        <w:rPr>
          <w:spacing w:val="-7"/>
        </w:rPr>
        <w:t xml:space="preserve"> </w:t>
      </w:r>
      <w:r>
        <w:t>khách</w:t>
      </w:r>
      <w:r>
        <w:rPr>
          <w:spacing w:val="-7"/>
        </w:rPr>
        <w:t xml:space="preserve"> </w:t>
      </w:r>
      <w:r>
        <w:t>hàng.</w:t>
      </w:r>
      <w:r>
        <w:rPr>
          <w:spacing w:val="-7"/>
        </w:rPr>
        <w:t xml:space="preserve"> </w:t>
      </w:r>
      <w:r>
        <w:t>Các</w:t>
      </w:r>
      <w:r>
        <w:rPr>
          <w:spacing w:val="-7"/>
        </w:rPr>
        <w:t xml:space="preserve"> </w:t>
      </w:r>
      <w:r>
        <w:t>hệ</w:t>
      </w:r>
      <w:r>
        <w:rPr>
          <w:spacing w:val="-7"/>
        </w:rPr>
        <w:t xml:space="preserve"> </w:t>
      </w:r>
      <w:r>
        <w:t>thống</w:t>
      </w:r>
      <w:r>
        <w:rPr>
          <w:spacing w:val="-7"/>
        </w:rPr>
        <w:t xml:space="preserve"> </w:t>
      </w:r>
      <w:r>
        <w:t>này</w:t>
      </w:r>
      <w:r>
        <w:rPr>
          <w:spacing w:val="-7"/>
        </w:rPr>
        <w:t xml:space="preserve"> </w:t>
      </w:r>
      <w:r>
        <w:t>cho</w:t>
      </w:r>
      <w:r>
        <w:rPr>
          <w:spacing w:val="-7"/>
        </w:rPr>
        <w:t xml:space="preserve"> </w:t>
      </w:r>
      <w:r>
        <w:t>phép</w:t>
      </w:r>
      <w:r>
        <w:rPr>
          <w:spacing w:val="-7"/>
        </w:rPr>
        <w:t xml:space="preserve"> </w:t>
      </w:r>
      <w:r>
        <w:t>doanh</w:t>
      </w:r>
      <w:r>
        <w:rPr>
          <w:spacing w:val="-7"/>
        </w:rPr>
        <w:t xml:space="preserve"> </w:t>
      </w:r>
      <w:r>
        <w:t>nghiệp</w:t>
      </w:r>
      <w:r>
        <w:rPr>
          <w:spacing w:val="-7"/>
        </w:rPr>
        <w:t xml:space="preserve"> </w:t>
      </w:r>
      <w:r>
        <w:t>quản</w:t>
      </w:r>
      <w:r>
        <w:rPr>
          <w:spacing w:val="-7"/>
        </w:rPr>
        <w:t xml:space="preserve"> </w:t>
      </w:r>
      <w:r>
        <w:t>lý</w:t>
      </w:r>
      <w:r>
        <w:rPr>
          <w:spacing w:val="-7"/>
        </w:rPr>
        <w:t xml:space="preserve"> </w:t>
      </w:r>
      <w:r>
        <w:t>toàn</w:t>
      </w:r>
      <w:r>
        <w:rPr>
          <w:spacing w:val="-7"/>
        </w:rPr>
        <w:t xml:space="preserve"> </w:t>
      </w:r>
      <w:r>
        <w:t>bộ thông</w:t>
      </w:r>
      <w:r>
        <w:rPr>
          <w:spacing w:val="-9"/>
        </w:rPr>
        <w:t xml:space="preserve"> </w:t>
      </w:r>
      <w:r>
        <w:t>tin</w:t>
      </w:r>
      <w:r>
        <w:rPr>
          <w:spacing w:val="-9"/>
        </w:rPr>
        <w:t xml:space="preserve"> </w:t>
      </w:r>
      <w:r>
        <w:t>về</w:t>
      </w:r>
      <w:r>
        <w:rPr>
          <w:spacing w:val="-9"/>
        </w:rPr>
        <w:t xml:space="preserve"> </w:t>
      </w:r>
      <w:r>
        <w:t>tour</w:t>
      </w:r>
      <w:r>
        <w:rPr>
          <w:spacing w:val="-9"/>
        </w:rPr>
        <w:t xml:space="preserve"> </w:t>
      </w:r>
      <w:r>
        <w:t>du</w:t>
      </w:r>
      <w:r>
        <w:rPr>
          <w:spacing w:val="-9"/>
        </w:rPr>
        <w:t xml:space="preserve"> </w:t>
      </w:r>
      <w:r>
        <w:t>lịch,</w:t>
      </w:r>
      <w:r>
        <w:rPr>
          <w:spacing w:val="-9"/>
        </w:rPr>
        <w:t xml:space="preserve"> </w:t>
      </w:r>
      <w:r>
        <w:t>từ</w:t>
      </w:r>
      <w:r>
        <w:rPr>
          <w:spacing w:val="-9"/>
        </w:rPr>
        <w:t xml:space="preserve"> </w:t>
      </w:r>
      <w:r>
        <w:t>việc</w:t>
      </w:r>
      <w:r>
        <w:rPr>
          <w:spacing w:val="-9"/>
        </w:rPr>
        <w:t xml:space="preserve"> </w:t>
      </w:r>
      <w:r>
        <w:t>đặt</w:t>
      </w:r>
      <w:r>
        <w:rPr>
          <w:spacing w:val="-9"/>
        </w:rPr>
        <w:t xml:space="preserve"> </w:t>
      </w:r>
      <w:r>
        <w:t>chỗ,</w:t>
      </w:r>
      <w:r>
        <w:rPr>
          <w:spacing w:val="-9"/>
        </w:rPr>
        <w:t xml:space="preserve"> </w:t>
      </w:r>
      <w:r>
        <w:t>thanh</w:t>
      </w:r>
      <w:r>
        <w:rPr>
          <w:spacing w:val="-9"/>
        </w:rPr>
        <w:t xml:space="preserve"> </w:t>
      </w:r>
      <w:r>
        <w:t>toán,</w:t>
      </w:r>
      <w:r>
        <w:rPr>
          <w:spacing w:val="-9"/>
        </w:rPr>
        <w:t xml:space="preserve"> </w:t>
      </w:r>
      <w:r>
        <w:t>đến</w:t>
      </w:r>
      <w:r>
        <w:rPr>
          <w:spacing w:val="-9"/>
        </w:rPr>
        <w:t xml:space="preserve"> </w:t>
      </w:r>
      <w:r>
        <w:t>việc</w:t>
      </w:r>
      <w:r>
        <w:rPr>
          <w:spacing w:val="-9"/>
        </w:rPr>
        <w:t xml:space="preserve"> </w:t>
      </w:r>
      <w:r>
        <w:t>theo</w:t>
      </w:r>
      <w:r>
        <w:rPr>
          <w:spacing w:val="-9"/>
        </w:rPr>
        <w:t xml:space="preserve"> </w:t>
      </w:r>
      <w:r>
        <w:t>dõi</w:t>
      </w:r>
      <w:r>
        <w:rPr>
          <w:spacing w:val="-9"/>
        </w:rPr>
        <w:t xml:space="preserve"> </w:t>
      </w:r>
      <w:r>
        <w:t>lịch</w:t>
      </w:r>
      <w:r>
        <w:rPr>
          <w:spacing w:val="-9"/>
        </w:rPr>
        <w:t xml:space="preserve"> </w:t>
      </w:r>
      <w:r>
        <w:t>trình</w:t>
      </w:r>
      <w:r>
        <w:rPr>
          <w:spacing w:val="-9"/>
        </w:rPr>
        <w:t xml:space="preserve"> </w:t>
      </w:r>
      <w:r>
        <w:t>và phản hồi của khách hàng.</w:t>
      </w:r>
    </w:p>
    <w:p w14:paraId="6B6F7815">
      <w:pPr>
        <w:pStyle w:val="6"/>
        <w:spacing w:before="119" w:line="312" w:lineRule="auto"/>
        <w:ind w:left="709" w:right="1415" w:firstLine="298"/>
        <w:jc w:val="both"/>
      </w:pPr>
      <w:r>
        <w:t>Với</w:t>
      </w:r>
      <w:r>
        <w:rPr>
          <w:spacing w:val="-1"/>
        </w:rPr>
        <w:t xml:space="preserve"> </w:t>
      </w:r>
      <w:r>
        <w:t>mục</w:t>
      </w:r>
      <w:r>
        <w:rPr>
          <w:spacing w:val="-1"/>
        </w:rPr>
        <w:t xml:space="preserve"> </w:t>
      </w:r>
      <w:r>
        <w:t>tiêu</w:t>
      </w:r>
      <w:r>
        <w:rPr>
          <w:spacing w:val="-1"/>
        </w:rPr>
        <w:t xml:space="preserve"> </w:t>
      </w:r>
      <w:r>
        <w:t>giải</w:t>
      </w:r>
      <w:r>
        <w:rPr>
          <w:spacing w:val="-1"/>
        </w:rPr>
        <w:t xml:space="preserve"> </w:t>
      </w:r>
      <w:r>
        <w:t>quyết</w:t>
      </w:r>
      <w:r>
        <w:rPr>
          <w:spacing w:val="-1"/>
        </w:rPr>
        <w:t xml:space="preserve"> </w:t>
      </w:r>
      <w:r>
        <w:t>các</w:t>
      </w:r>
      <w:r>
        <w:rPr>
          <w:spacing w:val="-1"/>
        </w:rPr>
        <w:t xml:space="preserve"> </w:t>
      </w:r>
      <w:r>
        <w:t>vấn</w:t>
      </w:r>
      <w:r>
        <w:rPr>
          <w:spacing w:val="-1"/>
        </w:rPr>
        <w:t xml:space="preserve"> </w:t>
      </w:r>
      <w:r>
        <w:t>đề</w:t>
      </w:r>
      <w:r>
        <w:rPr>
          <w:spacing w:val="-1"/>
        </w:rPr>
        <w:t xml:space="preserve"> </w:t>
      </w:r>
      <w:r>
        <w:t>trên,</w:t>
      </w:r>
      <w:r>
        <w:rPr>
          <w:spacing w:val="-1"/>
        </w:rPr>
        <w:t xml:space="preserve"> </w:t>
      </w:r>
      <w:r>
        <w:t>đồ</w:t>
      </w:r>
      <w:r>
        <w:rPr>
          <w:spacing w:val="-1"/>
        </w:rPr>
        <w:t xml:space="preserve"> </w:t>
      </w:r>
      <w:r>
        <w:t>án</w:t>
      </w:r>
      <w:r>
        <w:rPr>
          <w:spacing w:val="-1"/>
        </w:rPr>
        <w:t xml:space="preserve"> </w:t>
      </w:r>
      <w:r>
        <w:t>"Xây</w:t>
      </w:r>
      <w:r>
        <w:rPr>
          <w:spacing w:val="-1"/>
        </w:rPr>
        <w:t xml:space="preserve"> </w:t>
      </w:r>
      <w:r>
        <w:t>dựng</w:t>
      </w:r>
      <w:r>
        <w:rPr>
          <w:spacing w:val="-1"/>
        </w:rPr>
        <w:t xml:space="preserve"> </w:t>
      </w:r>
      <w:r>
        <w:t>website</w:t>
      </w:r>
      <w:r>
        <w:rPr>
          <w:spacing w:val="-1"/>
        </w:rPr>
        <w:t xml:space="preserve"> </w:t>
      </w:r>
      <w:r>
        <w:t>quản</w:t>
      </w:r>
      <w:r>
        <w:rPr>
          <w:spacing w:val="-1"/>
        </w:rPr>
        <w:t xml:space="preserve"> </w:t>
      </w:r>
      <w:r>
        <w:t>lý</w:t>
      </w:r>
      <w:r>
        <w:rPr>
          <w:spacing w:val="-1"/>
        </w:rPr>
        <w:t xml:space="preserve"> </w:t>
      </w:r>
      <w:r>
        <w:t>tour du lịch" hướng đến việc tạo ra một hệ thống quản lý tour du lịch trực tuyến, giúp các công ty dễ dàng quản lý, tổ chức, và theo dõi các tour một cách hiệu quả. Hệ thống</w:t>
      </w:r>
      <w:r>
        <w:rPr>
          <w:spacing w:val="-12"/>
        </w:rPr>
        <w:t xml:space="preserve"> </w:t>
      </w:r>
      <w:r>
        <w:t>sẽ</w:t>
      </w:r>
      <w:r>
        <w:rPr>
          <w:spacing w:val="-12"/>
        </w:rPr>
        <w:t xml:space="preserve"> </w:t>
      </w:r>
      <w:r>
        <w:t>cung</w:t>
      </w:r>
      <w:r>
        <w:rPr>
          <w:spacing w:val="-12"/>
        </w:rPr>
        <w:t xml:space="preserve"> </w:t>
      </w:r>
      <w:r>
        <w:t>cấp</w:t>
      </w:r>
      <w:r>
        <w:rPr>
          <w:spacing w:val="-12"/>
        </w:rPr>
        <w:t xml:space="preserve"> </w:t>
      </w:r>
      <w:r>
        <w:t>các</w:t>
      </w:r>
      <w:r>
        <w:rPr>
          <w:spacing w:val="-12"/>
        </w:rPr>
        <w:t xml:space="preserve"> </w:t>
      </w:r>
      <w:r>
        <w:t>chức</w:t>
      </w:r>
      <w:r>
        <w:rPr>
          <w:spacing w:val="-12"/>
        </w:rPr>
        <w:t xml:space="preserve"> </w:t>
      </w:r>
      <w:r>
        <w:t>năng</w:t>
      </w:r>
      <w:r>
        <w:rPr>
          <w:spacing w:val="-12"/>
        </w:rPr>
        <w:t xml:space="preserve"> </w:t>
      </w:r>
      <w:r>
        <w:t>như</w:t>
      </w:r>
      <w:r>
        <w:rPr>
          <w:spacing w:val="-12"/>
        </w:rPr>
        <w:t xml:space="preserve"> </w:t>
      </w:r>
      <w:r>
        <w:t>quản</w:t>
      </w:r>
      <w:r>
        <w:rPr>
          <w:spacing w:val="-12"/>
        </w:rPr>
        <w:t xml:space="preserve"> </w:t>
      </w:r>
      <w:r>
        <w:t>lý</w:t>
      </w:r>
      <w:r>
        <w:rPr>
          <w:spacing w:val="-12"/>
        </w:rPr>
        <w:t xml:space="preserve"> </w:t>
      </w:r>
      <w:r>
        <w:t>thông</w:t>
      </w:r>
      <w:r>
        <w:rPr>
          <w:spacing w:val="-12"/>
        </w:rPr>
        <w:t xml:space="preserve"> </w:t>
      </w:r>
      <w:r>
        <w:t>tin</w:t>
      </w:r>
      <w:r>
        <w:rPr>
          <w:spacing w:val="-12"/>
        </w:rPr>
        <w:t xml:space="preserve"> </w:t>
      </w:r>
      <w:r>
        <w:t>tour,</w:t>
      </w:r>
      <w:r>
        <w:rPr>
          <w:spacing w:val="-12"/>
        </w:rPr>
        <w:t xml:space="preserve"> </w:t>
      </w:r>
      <w:r>
        <w:t>đặt</w:t>
      </w:r>
      <w:r>
        <w:rPr>
          <w:spacing w:val="-12"/>
        </w:rPr>
        <w:t xml:space="preserve"> </w:t>
      </w:r>
      <w:r>
        <w:t>vé,</w:t>
      </w:r>
      <w:r>
        <w:rPr>
          <w:spacing w:val="-12"/>
        </w:rPr>
        <w:t xml:space="preserve"> </w:t>
      </w:r>
      <w:r>
        <w:t>thanh</w:t>
      </w:r>
      <w:r>
        <w:rPr>
          <w:spacing w:val="-12"/>
        </w:rPr>
        <w:t xml:space="preserve"> </w:t>
      </w:r>
      <w:r>
        <w:t>toán</w:t>
      </w:r>
      <w:r>
        <w:rPr>
          <w:spacing w:val="-12"/>
        </w:rPr>
        <w:t xml:space="preserve"> </w:t>
      </w:r>
      <w:r>
        <w:t>trực tuyến, theo dõi lịch trình, và đánh giá sau chuyến đi, từ đó góp phần nâng cao sự chuyên</w:t>
      </w:r>
      <w:r>
        <w:rPr>
          <w:spacing w:val="-15"/>
        </w:rPr>
        <w:t xml:space="preserve"> </w:t>
      </w:r>
      <w:r>
        <w:t>nghiệp</w:t>
      </w:r>
      <w:r>
        <w:rPr>
          <w:spacing w:val="-15"/>
        </w:rPr>
        <w:t xml:space="preserve"> </w:t>
      </w:r>
      <w:r>
        <w:t>và</w:t>
      </w:r>
      <w:r>
        <w:rPr>
          <w:spacing w:val="-15"/>
        </w:rPr>
        <w:t xml:space="preserve"> </w:t>
      </w:r>
      <w:r>
        <w:t>hiệu</w:t>
      </w:r>
      <w:r>
        <w:rPr>
          <w:spacing w:val="-15"/>
        </w:rPr>
        <w:t xml:space="preserve"> </w:t>
      </w:r>
      <w:r>
        <w:t>quả</w:t>
      </w:r>
      <w:r>
        <w:rPr>
          <w:spacing w:val="-15"/>
        </w:rPr>
        <w:t xml:space="preserve"> </w:t>
      </w:r>
      <w:r>
        <w:t>trong</w:t>
      </w:r>
      <w:r>
        <w:rPr>
          <w:spacing w:val="-15"/>
        </w:rPr>
        <w:t xml:space="preserve"> </w:t>
      </w:r>
      <w:r>
        <w:t>quản</w:t>
      </w:r>
      <w:r>
        <w:rPr>
          <w:spacing w:val="-15"/>
        </w:rPr>
        <w:t xml:space="preserve"> </w:t>
      </w:r>
      <w:r>
        <w:t>lý,</w:t>
      </w:r>
      <w:r>
        <w:rPr>
          <w:spacing w:val="-15"/>
        </w:rPr>
        <w:t xml:space="preserve"> </w:t>
      </w:r>
      <w:r>
        <w:t>đồng</w:t>
      </w:r>
      <w:r>
        <w:rPr>
          <w:spacing w:val="-15"/>
        </w:rPr>
        <w:t xml:space="preserve"> </w:t>
      </w:r>
      <w:r>
        <w:t>thời</w:t>
      </w:r>
      <w:r>
        <w:rPr>
          <w:spacing w:val="-15"/>
        </w:rPr>
        <w:t xml:space="preserve"> </w:t>
      </w:r>
      <w:r>
        <w:t>cải</w:t>
      </w:r>
      <w:r>
        <w:rPr>
          <w:spacing w:val="-15"/>
        </w:rPr>
        <w:t xml:space="preserve"> </w:t>
      </w:r>
      <w:r>
        <w:t>thiện</w:t>
      </w:r>
      <w:r>
        <w:rPr>
          <w:spacing w:val="-15"/>
        </w:rPr>
        <w:t xml:space="preserve"> </w:t>
      </w:r>
      <w:r>
        <w:t>trải</w:t>
      </w:r>
      <w:r>
        <w:rPr>
          <w:spacing w:val="-15"/>
        </w:rPr>
        <w:t xml:space="preserve"> </w:t>
      </w:r>
      <w:r>
        <w:t>nghiệm</w:t>
      </w:r>
      <w:r>
        <w:rPr>
          <w:spacing w:val="-15"/>
        </w:rPr>
        <w:t xml:space="preserve"> </w:t>
      </w:r>
      <w:r>
        <w:t>của</w:t>
      </w:r>
      <w:r>
        <w:rPr>
          <w:spacing w:val="-15"/>
        </w:rPr>
        <w:t xml:space="preserve"> </w:t>
      </w:r>
      <w:r>
        <w:t xml:space="preserve">khách </w:t>
      </w:r>
      <w:r>
        <w:rPr>
          <w:spacing w:val="-2"/>
        </w:rPr>
        <w:t>hàng.</w:t>
      </w:r>
    </w:p>
    <w:p w14:paraId="4BA6343C">
      <w:pPr>
        <w:pStyle w:val="6"/>
        <w:spacing w:before="119" w:line="312" w:lineRule="auto"/>
        <w:ind w:left="709" w:right="1415" w:firstLine="298"/>
        <w:jc w:val="both"/>
      </w:pPr>
      <w:r>
        <w:t xml:space="preserve">Việc xây dựng website quản lý tour du lịch không chỉ giúp nâng cao hiệu quả vận hành của các doanh nghiệp du lịch mà còn đóng góp vào việc thúc đẩy quá trình chuyển đổi số trong ngành du lịch Việt Nam, mang lại sự tiện lợi cho khách </w:t>
      </w:r>
      <w:bookmarkStart w:id="4" w:name="Mục tiêu và phạm vi đề tài"/>
      <w:bookmarkEnd w:id="4"/>
      <w:bookmarkStart w:id="5" w:name="_bookmark2"/>
      <w:bookmarkEnd w:id="5"/>
      <w:r>
        <w:t>hàng và tạo điều kiện cho ngành du lịch phát triển bền vững trong kỷ nguyên số.</w:t>
      </w:r>
    </w:p>
    <w:p w14:paraId="1E71234C">
      <w:pPr>
        <w:pStyle w:val="3"/>
        <w:numPr>
          <w:ilvl w:val="1"/>
          <w:numId w:val="7"/>
        </w:numPr>
        <w:tabs>
          <w:tab w:val="left" w:pos="1291"/>
        </w:tabs>
        <w:spacing w:before="119" w:after="0" w:line="240" w:lineRule="auto"/>
        <w:ind w:left="1291" w:right="0" w:hanging="582"/>
        <w:jc w:val="both"/>
      </w:pPr>
      <w:r>
        <w:t>Mục</w:t>
      </w:r>
      <w:r>
        <w:rPr>
          <w:spacing w:val="-6"/>
        </w:rPr>
        <w:t xml:space="preserve"> </w:t>
      </w:r>
      <w:r>
        <w:t>tiêu</w:t>
      </w:r>
      <w:r>
        <w:rPr>
          <w:spacing w:val="-6"/>
        </w:rPr>
        <w:t xml:space="preserve"> </w:t>
      </w:r>
      <w:r>
        <w:t>và</w:t>
      </w:r>
      <w:r>
        <w:rPr>
          <w:spacing w:val="-6"/>
        </w:rPr>
        <w:t xml:space="preserve"> </w:t>
      </w:r>
      <w:r>
        <w:t>phạm</w:t>
      </w:r>
      <w:r>
        <w:rPr>
          <w:spacing w:val="-6"/>
        </w:rPr>
        <w:t xml:space="preserve"> </w:t>
      </w:r>
      <w:r>
        <w:t>vi</w:t>
      </w:r>
      <w:r>
        <w:rPr>
          <w:spacing w:val="-6"/>
        </w:rPr>
        <w:t xml:space="preserve"> </w:t>
      </w:r>
      <w:r>
        <w:t>đề</w:t>
      </w:r>
      <w:r>
        <w:rPr>
          <w:spacing w:val="-5"/>
        </w:rPr>
        <w:t xml:space="preserve"> tài</w:t>
      </w:r>
    </w:p>
    <w:p w14:paraId="72ABEFCC">
      <w:pPr>
        <w:pStyle w:val="6"/>
        <w:spacing w:before="149" w:line="312" w:lineRule="auto"/>
        <w:ind w:left="709" w:right="1415" w:firstLine="298"/>
        <w:jc w:val="both"/>
      </w:pPr>
      <w:r>
        <w:t>Mục</w:t>
      </w:r>
      <w:r>
        <w:rPr>
          <w:spacing w:val="-8"/>
        </w:rPr>
        <w:t xml:space="preserve"> </w:t>
      </w:r>
      <w:r>
        <w:t>tiêu</w:t>
      </w:r>
      <w:r>
        <w:rPr>
          <w:spacing w:val="-8"/>
        </w:rPr>
        <w:t xml:space="preserve"> </w:t>
      </w:r>
      <w:r>
        <w:t>của</w:t>
      </w:r>
      <w:r>
        <w:rPr>
          <w:spacing w:val="-8"/>
        </w:rPr>
        <w:t xml:space="preserve"> </w:t>
      </w:r>
      <w:r>
        <w:t>đề</w:t>
      </w:r>
      <w:r>
        <w:rPr>
          <w:spacing w:val="-8"/>
        </w:rPr>
        <w:t xml:space="preserve"> </w:t>
      </w:r>
      <w:r>
        <w:t>tài</w:t>
      </w:r>
      <w:r>
        <w:rPr>
          <w:spacing w:val="-8"/>
        </w:rPr>
        <w:t xml:space="preserve"> </w:t>
      </w:r>
      <w:r>
        <w:t>này</w:t>
      </w:r>
      <w:r>
        <w:rPr>
          <w:spacing w:val="-8"/>
        </w:rPr>
        <w:t xml:space="preserve"> </w:t>
      </w:r>
      <w:r>
        <w:t>là</w:t>
      </w:r>
      <w:r>
        <w:rPr>
          <w:spacing w:val="-8"/>
        </w:rPr>
        <w:t xml:space="preserve"> </w:t>
      </w:r>
      <w:r>
        <w:t>xây</w:t>
      </w:r>
      <w:r>
        <w:rPr>
          <w:spacing w:val="-8"/>
        </w:rPr>
        <w:t xml:space="preserve"> </w:t>
      </w:r>
      <w:r>
        <w:t>dựng</w:t>
      </w:r>
      <w:r>
        <w:rPr>
          <w:spacing w:val="-8"/>
        </w:rPr>
        <w:t xml:space="preserve"> </w:t>
      </w:r>
      <w:r>
        <w:t>một</w:t>
      </w:r>
      <w:r>
        <w:rPr>
          <w:spacing w:val="-8"/>
        </w:rPr>
        <w:t xml:space="preserve"> </w:t>
      </w:r>
      <w:r>
        <w:t>hệ</w:t>
      </w:r>
      <w:r>
        <w:rPr>
          <w:spacing w:val="-8"/>
        </w:rPr>
        <w:t xml:space="preserve"> </w:t>
      </w:r>
      <w:r>
        <w:t>thống</w:t>
      </w:r>
      <w:r>
        <w:rPr>
          <w:spacing w:val="-8"/>
        </w:rPr>
        <w:t xml:space="preserve"> </w:t>
      </w:r>
      <w:r>
        <w:t>thông</w:t>
      </w:r>
      <w:r>
        <w:rPr>
          <w:spacing w:val="-8"/>
        </w:rPr>
        <w:t xml:space="preserve"> </w:t>
      </w:r>
      <w:r>
        <w:t>minh</w:t>
      </w:r>
      <w:r>
        <w:rPr>
          <w:spacing w:val="-8"/>
        </w:rPr>
        <w:t xml:space="preserve"> </w:t>
      </w:r>
      <w:r>
        <w:t>có</w:t>
      </w:r>
      <w:r>
        <w:rPr>
          <w:spacing w:val="-8"/>
        </w:rPr>
        <w:t xml:space="preserve"> </w:t>
      </w:r>
      <w:r>
        <w:t>khả</w:t>
      </w:r>
      <w:r>
        <w:rPr>
          <w:spacing w:val="-8"/>
        </w:rPr>
        <w:t xml:space="preserve"> </w:t>
      </w:r>
      <w:r>
        <w:t>năng</w:t>
      </w:r>
      <w:r>
        <w:rPr>
          <w:spacing w:val="-8"/>
        </w:rPr>
        <w:t xml:space="preserve"> </w:t>
      </w:r>
      <w:r>
        <w:t>quản lý tour du lịch, tự động hóa toàn bộ quy trình đặt tour, giúp người dùng dễ dàng tìm kiếm và đăng ký dịch vụ nhanh chóng thông qua nền tảng trực tuyến, mang lại</w:t>
      </w:r>
      <w:r>
        <w:rPr>
          <w:spacing w:val="-5"/>
        </w:rPr>
        <w:t xml:space="preserve"> </w:t>
      </w:r>
      <w:r>
        <w:t>trải</w:t>
      </w:r>
      <w:r>
        <w:rPr>
          <w:spacing w:val="-5"/>
        </w:rPr>
        <w:t xml:space="preserve"> </w:t>
      </w:r>
      <w:r>
        <w:t>nghiệm</w:t>
      </w:r>
      <w:r>
        <w:rPr>
          <w:spacing w:val="-5"/>
        </w:rPr>
        <w:t xml:space="preserve"> </w:t>
      </w:r>
      <w:r>
        <w:t>thuận</w:t>
      </w:r>
      <w:r>
        <w:rPr>
          <w:spacing w:val="-5"/>
        </w:rPr>
        <w:t xml:space="preserve"> </w:t>
      </w:r>
      <w:r>
        <w:t>tiện</w:t>
      </w:r>
      <w:r>
        <w:rPr>
          <w:spacing w:val="-5"/>
        </w:rPr>
        <w:t xml:space="preserve"> </w:t>
      </w:r>
      <w:r>
        <w:t>và</w:t>
      </w:r>
      <w:r>
        <w:rPr>
          <w:spacing w:val="-5"/>
        </w:rPr>
        <w:t xml:space="preserve"> </w:t>
      </w:r>
      <w:r>
        <w:t>tiết</w:t>
      </w:r>
      <w:r>
        <w:rPr>
          <w:spacing w:val="-5"/>
        </w:rPr>
        <w:t xml:space="preserve"> </w:t>
      </w:r>
      <w:r>
        <w:t>kiệm</w:t>
      </w:r>
      <w:r>
        <w:rPr>
          <w:spacing w:val="-5"/>
        </w:rPr>
        <w:t xml:space="preserve"> </w:t>
      </w:r>
      <w:r>
        <w:t>thời</w:t>
      </w:r>
      <w:r>
        <w:rPr>
          <w:spacing w:val="-5"/>
        </w:rPr>
        <w:t xml:space="preserve"> </w:t>
      </w:r>
      <w:r>
        <w:t>gian.</w:t>
      </w:r>
      <w:r>
        <w:rPr>
          <w:spacing w:val="-5"/>
        </w:rPr>
        <w:t xml:space="preserve"> </w:t>
      </w:r>
      <w:r>
        <w:t>Hệ</w:t>
      </w:r>
      <w:r>
        <w:rPr>
          <w:spacing w:val="-5"/>
        </w:rPr>
        <w:t xml:space="preserve"> </w:t>
      </w:r>
      <w:r>
        <w:t>thống</w:t>
      </w:r>
      <w:r>
        <w:rPr>
          <w:spacing w:val="-5"/>
        </w:rPr>
        <w:t xml:space="preserve"> </w:t>
      </w:r>
      <w:r>
        <w:t>tích</w:t>
      </w:r>
      <w:r>
        <w:rPr>
          <w:spacing w:val="-5"/>
        </w:rPr>
        <w:t xml:space="preserve"> </w:t>
      </w:r>
      <w:r>
        <w:t>hợp</w:t>
      </w:r>
      <w:r>
        <w:rPr>
          <w:spacing w:val="-5"/>
        </w:rPr>
        <w:t xml:space="preserve"> </w:t>
      </w:r>
      <w:r>
        <w:t>tính</w:t>
      </w:r>
      <w:r>
        <w:rPr>
          <w:spacing w:val="-5"/>
        </w:rPr>
        <w:t xml:space="preserve"> </w:t>
      </w:r>
      <w:r>
        <w:t>năng</w:t>
      </w:r>
      <w:r>
        <w:rPr>
          <w:spacing w:val="-5"/>
        </w:rPr>
        <w:t xml:space="preserve"> </w:t>
      </w:r>
      <w:r>
        <w:t>gợi</w:t>
      </w:r>
      <w:r>
        <w:rPr>
          <w:spacing w:val="-5"/>
        </w:rPr>
        <w:t xml:space="preserve"> </w:t>
      </w:r>
      <w:r>
        <w:t>ý tour</w:t>
      </w:r>
      <w:r>
        <w:rPr>
          <w:spacing w:val="-5"/>
        </w:rPr>
        <w:t xml:space="preserve"> </w:t>
      </w:r>
      <w:r>
        <w:t>phù</w:t>
      </w:r>
      <w:r>
        <w:rPr>
          <w:spacing w:val="-5"/>
        </w:rPr>
        <w:t xml:space="preserve"> </w:t>
      </w:r>
      <w:r>
        <w:t>hợp</w:t>
      </w:r>
      <w:r>
        <w:rPr>
          <w:spacing w:val="-6"/>
        </w:rPr>
        <w:t xml:space="preserve"> </w:t>
      </w:r>
      <w:r>
        <w:t>dựa</w:t>
      </w:r>
      <w:r>
        <w:rPr>
          <w:spacing w:val="-5"/>
        </w:rPr>
        <w:t xml:space="preserve"> </w:t>
      </w:r>
      <w:r>
        <w:t>trên</w:t>
      </w:r>
      <w:r>
        <w:rPr>
          <w:spacing w:val="-5"/>
        </w:rPr>
        <w:t xml:space="preserve"> </w:t>
      </w:r>
      <w:r>
        <w:t>sở</w:t>
      </w:r>
      <w:r>
        <w:rPr>
          <w:spacing w:val="-5"/>
        </w:rPr>
        <w:t xml:space="preserve"> </w:t>
      </w:r>
      <w:r>
        <w:t>thích,</w:t>
      </w:r>
      <w:r>
        <w:rPr>
          <w:spacing w:val="-6"/>
        </w:rPr>
        <w:t xml:space="preserve"> </w:t>
      </w:r>
      <w:r>
        <w:t>ngân</w:t>
      </w:r>
      <w:r>
        <w:rPr>
          <w:spacing w:val="-5"/>
        </w:rPr>
        <w:t xml:space="preserve"> </w:t>
      </w:r>
      <w:r>
        <w:t>sách</w:t>
      </w:r>
      <w:r>
        <w:rPr>
          <w:spacing w:val="-5"/>
        </w:rPr>
        <w:t xml:space="preserve"> </w:t>
      </w:r>
      <w:r>
        <w:t>và</w:t>
      </w:r>
      <w:r>
        <w:rPr>
          <w:spacing w:val="-5"/>
        </w:rPr>
        <w:t xml:space="preserve"> </w:t>
      </w:r>
      <w:r>
        <w:t>lịch</w:t>
      </w:r>
      <w:r>
        <w:rPr>
          <w:spacing w:val="-5"/>
        </w:rPr>
        <w:t xml:space="preserve"> </w:t>
      </w:r>
      <w:r>
        <w:t>sử</w:t>
      </w:r>
      <w:r>
        <w:rPr>
          <w:spacing w:val="-6"/>
        </w:rPr>
        <w:t xml:space="preserve"> </w:t>
      </w:r>
      <w:r>
        <w:t>đặt</w:t>
      </w:r>
      <w:r>
        <w:rPr>
          <w:spacing w:val="-5"/>
        </w:rPr>
        <w:t xml:space="preserve"> </w:t>
      </w:r>
      <w:r>
        <w:t>tour,</w:t>
      </w:r>
      <w:r>
        <w:rPr>
          <w:spacing w:val="-5"/>
        </w:rPr>
        <w:t xml:space="preserve"> </w:t>
      </w:r>
      <w:r>
        <w:t>giúp</w:t>
      </w:r>
      <w:r>
        <w:rPr>
          <w:spacing w:val="-5"/>
        </w:rPr>
        <w:t xml:space="preserve"> </w:t>
      </w:r>
      <w:r>
        <w:t>cá</w:t>
      </w:r>
      <w:r>
        <w:rPr>
          <w:spacing w:val="-5"/>
        </w:rPr>
        <w:t xml:space="preserve"> </w:t>
      </w:r>
      <w:r>
        <w:t>nhân</w:t>
      </w:r>
      <w:r>
        <w:rPr>
          <w:spacing w:val="-6"/>
        </w:rPr>
        <w:t xml:space="preserve"> </w:t>
      </w:r>
      <w:r>
        <w:t>hóa</w:t>
      </w:r>
      <w:r>
        <w:rPr>
          <w:spacing w:val="-5"/>
        </w:rPr>
        <w:t xml:space="preserve"> </w:t>
      </w:r>
      <w:r>
        <w:t>trải nghiệm khách hàng và tăng hiệu quả kinh doanh.</w:t>
      </w:r>
    </w:p>
    <w:p w14:paraId="203C0694">
      <w:pPr>
        <w:pStyle w:val="6"/>
        <w:spacing w:before="119"/>
        <w:ind w:left="1008"/>
        <w:jc w:val="both"/>
      </w:pPr>
      <w:r>
        <w:t>Đồ</w:t>
      </w:r>
      <w:r>
        <w:rPr>
          <w:spacing w:val="-12"/>
        </w:rPr>
        <w:t xml:space="preserve"> </w:t>
      </w:r>
      <w:r>
        <w:t>án</w:t>
      </w:r>
      <w:r>
        <w:rPr>
          <w:spacing w:val="-11"/>
        </w:rPr>
        <w:t xml:space="preserve"> </w:t>
      </w:r>
      <w:r>
        <w:t>này</w:t>
      </w:r>
      <w:r>
        <w:rPr>
          <w:spacing w:val="-11"/>
        </w:rPr>
        <w:t xml:space="preserve"> </w:t>
      </w:r>
      <w:r>
        <w:t>bao</w:t>
      </w:r>
      <w:r>
        <w:rPr>
          <w:spacing w:val="-11"/>
        </w:rPr>
        <w:t xml:space="preserve"> </w:t>
      </w:r>
      <w:r>
        <w:t>gồm</w:t>
      </w:r>
      <w:r>
        <w:rPr>
          <w:spacing w:val="-11"/>
        </w:rPr>
        <w:t xml:space="preserve"> </w:t>
      </w:r>
      <w:r>
        <w:t>việc</w:t>
      </w:r>
      <w:r>
        <w:rPr>
          <w:spacing w:val="-12"/>
        </w:rPr>
        <w:t xml:space="preserve"> </w:t>
      </w:r>
      <w:r>
        <w:t>phát</w:t>
      </w:r>
      <w:r>
        <w:rPr>
          <w:spacing w:val="-11"/>
        </w:rPr>
        <w:t xml:space="preserve"> </w:t>
      </w:r>
      <w:r>
        <w:t>triển</w:t>
      </w:r>
      <w:r>
        <w:rPr>
          <w:spacing w:val="-11"/>
        </w:rPr>
        <w:t xml:space="preserve"> </w:t>
      </w:r>
      <w:r>
        <w:t>cả</w:t>
      </w:r>
      <w:r>
        <w:rPr>
          <w:spacing w:val="-11"/>
        </w:rPr>
        <w:t xml:space="preserve"> </w:t>
      </w:r>
      <w:r>
        <w:t>ứng</w:t>
      </w:r>
      <w:r>
        <w:rPr>
          <w:spacing w:val="-11"/>
        </w:rPr>
        <w:t xml:space="preserve"> </w:t>
      </w:r>
      <w:r>
        <w:t>dụng</w:t>
      </w:r>
      <w:r>
        <w:rPr>
          <w:spacing w:val="-12"/>
        </w:rPr>
        <w:t xml:space="preserve"> </w:t>
      </w:r>
      <w:r>
        <w:t>dành</w:t>
      </w:r>
      <w:r>
        <w:rPr>
          <w:spacing w:val="-11"/>
        </w:rPr>
        <w:t xml:space="preserve"> </w:t>
      </w:r>
      <w:r>
        <w:t>cho</w:t>
      </w:r>
      <w:r>
        <w:rPr>
          <w:spacing w:val="-11"/>
        </w:rPr>
        <w:t xml:space="preserve"> </w:t>
      </w:r>
      <w:r>
        <w:t>người</w:t>
      </w:r>
      <w:r>
        <w:rPr>
          <w:spacing w:val="-11"/>
        </w:rPr>
        <w:t xml:space="preserve"> </w:t>
      </w:r>
      <w:r>
        <w:t>dùng</w:t>
      </w:r>
      <w:r>
        <w:rPr>
          <w:spacing w:val="-11"/>
        </w:rPr>
        <w:t xml:space="preserve"> </w:t>
      </w:r>
      <w:r>
        <w:t>cuối</w:t>
      </w:r>
      <w:r>
        <w:rPr>
          <w:spacing w:val="-11"/>
        </w:rPr>
        <w:t xml:space="preserve"> </w:t>
      </w:r>
      <w:r>
        <w:t>và</w:t>
      </w:r>
      <w:r>
        <w:rPr>
          <w:spacing w:val="-12"/>
        </w:rPr>
        <w:t xml:space="preserve"> </w:t>
      </w:r>
      <w:r>
        <w:rPr>
          <w:spacing w:val="-5"/>
        </w:rPr>
        <w:t>hệ</w:t>
      </w:r>
    </w:p>
    <w:p w14:paraId="7EDDDCD5">
      <w:pPr>
        <w:pStyle w:val="6"/>
        <w:spacing w:after="0"/>
        <w:jc w:val="both"/>
        <w:sectPr>
          <w:headerReference r:id="rId10" w:type="default"/>
          <w:footerReference r:id="rId12" w:type="default"/>
          <w:headerReference r:id="rId11" w:type="even"/>
          <w:footerReference r:id="rId13" w:type="even"/>
          <w:pgSz w:w="11910" w:h="16840"/>
          <w:pgMar w:top="1480" w:right="0" w:bottom="800" w:left="1275" w:header="1154" w:footer="615" w:gutter="0"/>
          <w:pgNumType w:start="1"/>
          <w:cols w:space="720" w:num="1"/>
        </w:sectPr>
      </w:pPr>
    </w:p>
    <w:p w14:paraId="51E1B12D">
      <w:pPr>
        <w:pStyle w:val="6"/>
        <w:spacing w:before="42"/>
      </w:pPr>
    </w:p>
    <w:p w14:paraId="2AC56B3B">
      <w:pPr>
        <w:pStyle w:val="6"/>
        <w:spacing w:before="1" w:line="312" w:lineRule="auto"/>
        <w:ind w:left="142" w:right="1982"/>
        <w:jc w:val="both"/>
      </w:pPr>
      <w:r>
        <w:t xml:space="preserve">thống quản lý dữ liệu liên quan. Ứng dụng sẽ cung cấp giao diện trực quan và dễ </w:t>
      </w:r>
      <w:bookmarkStart w:id="6" w:name="_bookmark3"/>
      <w:bookmarkEnd w:id="6"/>
      <w:bookmarkStart w:id="7" w:name="Định hướng giải pháp"/>
      <w:bookmarkEnd w:id="7"/>
      <w:r>
        <w:t>sử dụng cho người dùng.</w:t>
      </w:r>
    </w:p>
    <w:p w14:paraId="1EE13D43">
      <w:pPr>
        <w:pStyle w:val="3"/>
        <w:numPr>
          <w:ilvl w:val="1"/>
          <w:numId w:val="7"/>
        </w:numPr>
        <w:tabs>
          <w:tab w:val="left" w:pos="724"/>
        </w:tabs>
        <w:spacing w:before="119" w:after="0" w:line="240" w:lineRule="auto"/>
        <w:ind w:left="724" w:right="0" w:hanging="582"/>
        <w:jc w:val="both"/>
      </w:pPr>
      <w:r>
        <w:t>Định</w:t>
      </w:r>
      <w:r>
        <w:rPr>
          <w:spacing w:val="-12"/>
        </w:rPr>
        <w:t xml:space="preserve"> </w:t>
      </w:r>
      <w:r>
        <w:t>hướng</w:t>
      </w:r>
      <w:r>
        <w:rPr>
          <w:spacing w:val="-11"/>
        </w:rPr>
        <w:t xml:space="preserve"> </w:t>
      </w:r>
      <w:r>
        <w:t>giải</w:t>
      </w:r>
      <w:r>
        <w:rPr>
          <w:spacing w:val="-12"/>
        </w:rPr>
        <w:t xml:space="preserve"> </w:t>
      </w:r>
      <w:r>
        <w:rPr>
          <w:spacing w:val="-4"/>
        </w:rPr>
        <w:t>pháp</w:t>
      </w:r>
    </w:p>
    <w:p w14:paraId="49A6B817">
      <w:pPr>
        <w:pStyle w:val="6"/>
        <w:spacing w:before="149" w:line="312" w:lineRule="auto"/>
        <w:ind w:left="142" w:right="1982" w:firstLine="298"/>
        <w:jc w:val="both"/>
      </w:pPr>
      <w:r>
        <w:t>Đề tài này hướng tới xây dựng một trang web cho phét đặt tour du lịch giúp người dùng dễ dàng tìm kiếm được địa điểm du lịch phụ hợp với sở thích và tài chính</w:t>
      </w:r>
      <w:r>
        <w:rPr>
          <w:spacing w:val="-5"/>
        </w:rPr>
        <w:t xml:space="preserve"> </w:t>
      </w:r>
      <w:r>
        <w:t>của</w:t>
      </w:r>
      <w:r>
        <w:rPr>
          <w:spacing w:val="-5"/>
        </w:rPr>
        <w:t xml:space="preserve"> </w:t>
      </w:r>
      <w:r>
        <w:t>mình.</w:t>
      </w:r>
      <w:r>
        <w:rPr>
          <w:spacing w:val="-5"/>
        </w:rPr>
        <w:t xml:space="preserve"> </w:t>
      </w:r>
      <w:r>
        <w:t>Để</w:t>
      </w:r>
      <w:r>
        <w:rPr>
          <w:spacing w:val="-5"/>
        </w:rPr>
        <w:t xml:space="preserve"> </w:t>
      </w:r>
      <w:r>
        <w:t>giải</w:t>
      </w:r>
      <w:r>
        <w:rPr>
          <w:spacing w:val="-5"/>
        </w:rPr>
        <w:t xml:space="preserve"> </w:t>
      </w:r>
      <w:r>
        <w:t>quyết</w:t>
      </w:r>
      <w:r>
        <w:rPr>
          <w:spacing w:val="-5"/>
        </w:rPr>
        <w:t xml:space="preserve"> </w:t>
      </w:r>
      <w:r>
        <w:t>vấn</w:t>
      </w:r>
      <w:r>
        <w:rPr>
          <w:spacing w:val="-5"/>
        </w:rPr>
        <w:t xml:space="preserve"> </w:t>
      </w:r>
      <w:r>
        <w:t>đề</w:t>
      </w:r>
      <w:r>
        <w:rPr>
          <w:spacing w:val="-5"/>
        </w:rPr>
        <w:t xml:space="preserve"> </w:t>
      </w:r>
      <w:r>
        <w:t>này,</w:t>
      </w:r>
      <w:r>
        <w:rPr>
          <w:spacing w:val="-5"/>
        </w:rPr>
        <w:t xml:space="preserve"> </w:t>
      </w:r>
      <w:r>
        <w:t>đồ</w:t>
      </w:r>
      <w:r>
        <w:rPr>
          <w:spacing w:val="-5"/>
        </w:rPr>
        <w:t xml:space="preserve"> </w:t>
      </w:r>
      <w:r>
        <w:t>án</w:t>
      </w:r>
      <w:r>
        <w:rPr>
          <w:spacing w:val="-5"/>
        </w:rPr>
        <w:t xml:space="preserve"> </w:t>
      </w:r>
      <w:r>
        <w:t>sẽ</w:t>
      </w:r>
      <w:r>
        <w:rPr>
          <w:spacing w:val="-5"/>
        </w:rPr>
        <w:t xml:space="preserve"> </w:t>
      </w:r>
      <w:r>
        <w:t>tập</w:t>
      </w:r>
      <w:r>
        <w:rPr>
          <w:spacing w:val="-5"/>
        </w:rPr>
        <w:t xml:space="preserve"> </w:t>
      </w:r>
      <w:r>
        <w:t>trung</w:t>
      </w:r>
      <w:r>
        <w:rPr>
          <w:spacing w:val="-5"/>
        </w:rPr>
        <w:t xml:space="preserve"> </w:t>
      </w:r>
      <w:r>
        <w:t>vào</w:t>
      </w:r>
      <w:r>
        <w:rPr>
          <w:spacing w:val="-5"/>
        </w:rPr>
        <w:t xml:space="preserve"> </w:t>
      </w:r>
      <w:r>
        <w:t>việc</w:t>
      </w:r>
      <w:r>
        <w:rPr>
          <w:spacing w:val="-5"/>
        </w:rPr>
        <w:t xml:space="preserve"> </w:t>
      </w:r>
      <w:r>
        <w:t>áp</w:t>
      </w:r>
      <w:r>
        <w:rPr>
          <w:spacing w:val="-5"/>
        </w:rPr>
        <w:t xml:space="preserve"> </w:t>
      </w:r>
      <w:r>
        <w:t>dụng</w:t>
      </w:r>
      <w:r>
        <w:rPr>
          <w:spacing w:val="-5"/>
        </w:rPr>
        <w:t xml:space="preserve"> </w:t>
      </w:r>
      <w:r>
        <w:t>các công nghệ hiện đại và các thuật toán tiên tiến.</w:t>
      </w:r>
    </w:p>
    <w:p w14:paraId="0E0ACC24">
      <w:pPr>
        <w:pStyle w:val="6"/>
        <w:spacing w:before="119" w:line="312" w:lineRule="auto"/>
        <w:ind w:left="142" w:right="1982" w:firstLine="298"/>
        <w:jc w:val="both"/>
      </w:pPr>
      <w:r>
        <w:t xml:space="preserve">Về phía server sử dụng framework ASP NET Core của ngôn ngữ C#, về phía client sử dụng Angular, TailwindCss cho phần giao diện. Để lưu trữ dữ liệu, sử </w:t>
      </w:r>
      <w:bookmarkStart w:id="8" w:name="_bookmark4"/>
      <w:bookmarkEnd w:id="8"/>
      <w:bookmarkStart w:id="9" w:name="Bố cục đồ án"/>
      <w:bookmarkEnd w:id="9"/>
      <w:r>
        <w:t>dụng hệ quản trị dữ liệu SQL Server.</w:t>
      </w:r>
    </w:p>
    <w:p w14:paraId="09AB8A9B">
      <w:pPr>
        <w:pStyle w:val="3"/>
        <w:numPr>
          <w:ilvl w:val="1"/>
          <w:numId w:val="7"/>
        </w:numPr>
        <w:tabs>
          <w:tab w:val="left" w:pos="724"/>
        </w:tabs>
        <w:spacing w:before="120" w:after="0" w:line="240" w:lineRule="auto"/>
        <w:ind w:left="724" w:right="0" w:hanging="582"/>
        <w:jc w:val="both"/>
      </w:pPr>
      <w:r>
        <w:t>Bố</w:t>
      </w:r>
      <w:r>
        <w:rPr>
          <w:spacing w:val="-5"/>
        </w:rPr>
        <w:t xml:space="preserve"> </w:t>
      </w:r>
      <w:r>
        <w:t>cục</w:t>
      </w:r>
      <w:r>
        <w:rPr>
          <w:spacing w:val="-4"/>
        </w:rPr>
        <w:t xml:space="preserve"> </w:t>
      </w:r>
      <w:r>
        <w:t>đồ</w:t>
      </w:r>
      <w:r>
        <w:rPr>
          <w:spacing w:val="-4"/>
        </w:rPr>
        <w:t xml:space="preserve"> </w:t>
      </w:r>
      <w:r>
        <w:rPr>
          <w:spacing w:val="-5"/>
        </w:rPr>
        <w:t>án</w:t>
      </w:r>
    </w:p>
    <w:p w14:paraId="67FCF6F1">
      <w:pPr>
        <w:pStyle w:val="6"/>
        <w:spacing w:before="149"/>
        <w:ind w:left="441"/>
        <w:jc w:val="both"/>
      </w:pPr>
      <w:r>
        <w:t>Phần</w:t>
      </w:r>
      <w:r>
        <w:rPr>
          <w:spacing w:val="-8"/>
        </w:rPr>
        <w:t xml:space="preserve"> </w:t>
      </w:r>
      <w:r>
        <w:t>còn</w:t>
      </w:r>
      <w:r>
        <w:rPr>
          <w:spacing w:val="-8"/>
        </w:rPr>
        <w:t xml:space="preserve"> </w:t>
      </w:r>
      <w:r>
        <w:t>lại</w:t>
      </w:r>
      <w:r>
        <w:rPr>
          <w:spacing w:val="-8"/>
        </w:rPr>
        <w:t xml:space="preserve"> </w:t>
      </w:r>
      <w:r>
        <w:t>của</w:t>
      </w:r>
      <w:r>
        <w:rPr>
          <w:spacing w:val="-8"/>
        </w:rPr>
        <w:t xml:space="preserve"> </w:t>
      </w:r>
      <w:r>
        <w:t>báo</w:t>
      </w:r>
      <w:r>
        <w:rPr>
          <w:spacing w:val="-7"/>
        </w:rPr>
        <w:t xml:space="preserve"> </w:t>
      </w:r>
      <w:r>
        <w:t>cáo</w:t>
      </w:r>
      <w:r>
        <w:rPr>
          <w:spacing w:val="-8"/>
        </w:rPr>
        <w:t xml:space="preserve"> </w:t>
      </w:r>
      <w:r>
        <w:t>đồ</w:t>
      </w:r>
      <w:r>
        <w:rPr>
          <w:spacing w:val="-8"/>
        </w:rPr>
        <w:t xml:space="preserve"> </w:t>
      </w:r>
      <w:r>
        <w:t>án</w:t>
      </w:r>
      <w:r>
        <w:rPr>
          <w:spacing w:val="-8"/>
        </w:rPr>
        <w:t xml:space="preserve"> </w:t>
      </w:r>
      <w:r>
        <w:t>tốt</w:t>
      </w:r>
      <w:r>
        <w:rPr>
          <w:spacing w:val="-8"/>
        </w:rPr>
        <w:t xml:space="preserve"> </w:t>
      </w:r>
      <w:r>
        <w:t>nghiệp</w:t>
      </w:r>
      <w:r>
        <w:rPr>
          <w:spacing w:val="-7"/>
        </w:rPr>
        <w:t xml:space="preserve"> </w:t>
      </w:r>
      <w:r>
        <w:t>này</w:t>
      </w:r>
      <w:r>
        <w:rPr>
          <w:spacing w:val="-8"/>
        </w:rPr>
        <w:t xml:space="preserve"> </w:t>
      </w:r>
      <w:r>
        <w:t>được</w:t>
      </w:r>
      <w:r>
        <w:rPr>
          <w:spacing w:val="-8"/>
        </w:rPr>
        <w:t xml:space="preserve"> </w:t>
      </w:r>
      <w:r>
        <w:t>tổ</w:t>
      </w:r>
      <w:r>
        <w:rPr>
          <w:spacing w:val="-8"/>
        </w:rPr>
        <w:t xml:space="preserve"> </w:t>
      </w:r>
      <w:r>
        <w:t>chức</w:t>
      </w:r>
      <w:r>
        <w:rPr>
          <w:spacing w:val="-8"/>
        </w:rPr>
        <w:t xml:space="preserve"> </w:t>
      </w:r>
      <w:r>
        <w:t>như</w:t>
      </w:r>
      <w:r>
        <w:rPr>
          <w:spacing w:val="-7"/>
        </w:rPr>
        <w:t xml:space="preserve"> </w:t>
      </w:r>
      <w:r>
        <w:rPr>
          <w:spacing w:val="-4"/>
        </w:rPr>
        <w:t>sau.</w:t>
      </w:r>
    </w:p>
    <w:p w14:paraId="4FC1E593">
      <w:pPr>
        <w:pStyle w:val="6"/>
        <w:spacing w:before="209" w:line="312" w:lineRule="auto"/>
        <w:ind w:left="142" w:right="1982" w:firstLine="298"/>
        <w:jc w:val="both"/>
      </w:pPr>
      <w:r>
        <w:t>Chương</w:t>
      </w:r>
      <w:r>
        <w:rPr>
          <w:spacing w:val="-9"/>
        </w:rPr>
        <w:t xml:space="preserve"> </w:t>
      </w:r>
      <w:r>
        <w:t>2,</w:t>
      </w:r>
      <w:r>
        <w:rPr>
          <w:spacing w:val="-9"/>
        </w:rPr>
        <w:t xml:space="preserve"> </w:t>
      </w:r>
      <w:r>
        <w:t>tôi</w:t>
      </w:r>
      <w:r>
        <w:rPr>
          <w:spacing w:val="-9"/>
        </w:rPr>
        <w:t xml:space="preserve"> </w:t>
      </w:r>
      <w:r>
        <w:t>sẽ</w:t>
      </w:r>
      <w:r>
        <w:rPr>
          <w:spacing w:val="-9"/>
        </w:rPr>
        <w:t xml:space="preserve"> </w:t>
      </w:r>
      <w:r>
        <w:t>tiến</w:t>
      </w:r>
      <w:r>
        <w:rPr>
          <w:spacing w:val="-9"/>
        </w:rPr>
        <w:t xml:space="preserve"> </w:t>
      </w:r>
      <w:r>
        <w:t>hành</w:t>
      </w:r>
      <w:r>
        <w:rPr>
          <w:spacing w:val="-9"/>
        </w:rPr>
        <w:t xml:space="preserve"> </w:t>
      </w:r>
      <w:r>
        <w:t>khảo</w:t>
      </w:r>
      <w:r>
        <w:rPr>
          <w:spacing w:val="-9"/>
        </w:rPr>
        <w:t xml:space="preserve"> </w:t>
      </w:r>
      <w:r>
        <w:t>sát</w:t>
      </w:r>
      <w:r>
        <w:rPr>
          <w:spacing w:val="-9"/>
        </w:rPr>
        <w:t xml:space="preserve"> </w:t>
      </w:r>
      <w:r>
        <w:t>và</w:t>
      </w:r>
      <w:r>
        <w:rPr>
          <w:spacing w:val="-9"/>
        </w:rPr>
        <w:t xml:space="preserve"> </w:t>
      </w:r>
      <w:r>
        <w:t>phân</w:t>
      </w:r>
      <w:r>
        <w:rPr>
          <w:spacing w:val="-9"/>
        </w:rPr>
        <w:t xml:space="preserve"> </w:t>
      </w:r>
      <w:r>
        <w:t>tích</w:t>
      </w:r>
      <w:r>
        <w:rPr>
          <w:spacing w:val="-9"/>
        </w:rPr>
        <w:t xml:space="preserve"> </w:t>
      </w:r>
      <w:r>
        <w:t>yêu</w:t>
      </w:r>
      <w:r>
        <w:rPr>
          <w:spacing w:val="-9"/>
        </w:rPr>
        <w:t xml:space="preserve"> </w:t>
      </w:r>
      <w:r>
        <w:t>cầu</w:t>
      </w:r>
      <w:r>
        <w:rPr>
          <w:spacing w:val="-9"/>
        </w:rPr>
        <w:t xml:space="preserve"> </w:t>
      </w:r>
      <w:r>
        <w:t>của</w:t>
      </w:r>
      <w:r>
        <w:rPr>
          <w:spacing w:val="-9"/>
        </w:rPr>
        <w:t xml:space="preserve"> </w:t>
      </w:r>
      <w:r>
        <w:t>bài</w:t>
      </w:r>
      <w:r>
        <w:rPr>
          <w:spacing w:val="-9"/>
        </w:rPr>
        <w:t xml:space="preserve"> </w:t>
      </w:r>
      <w:r>
        <w:t>toán.</w:t>
      </w:r>
      <w:r>
        <w:rPr>
          <w:spacing w:val="-9"/>
        </w:rPr>
        <w:t xml:space="preserve"> </w:t>
      </w:r>
      <w:r>
        <w:t>Mục</w:t>
      </w:r>
      <w:r>
        <w:rPr>
          <w:spacing w:val="-9"/>
        </w:rPr>
        <w:t xml:space="preserve"> </w:t>
      </w:r>
      <w:r>
        <w:t>đích chính</w:t>
      </w:r>
      <w:r>
        <w:rPr>
          <w:spacing w:val="-3"/>
        </w:rPr>
        <w:t xml:space="preserve"> </w:t>
      </w:r>
      <w:r>
        <w:t>của</w:t>
      </w:r>
      <w:r>
        <w:rPr>
          <w:spacing w:val="-2"/>
        </w:rPr>
        <w:t xml:space="preserve"> </w:t>
      </w:r>
      <w:r>
        <w:t>chương</w:t>
      </w:r>
      <w:r>
        <w:rPr>
          <w:spacing w:val="-3"/>
        </w:rPr>
        <w:t xml:space="preserve"> </w:t>
      </w:r>
      <w:r>
        <w:t>này</w:t>
      </w:r>
      <w:r>
        <w:rPr>
          <w:spacing w:val="-2"/>
        </w:rPr>
        <w:t xml:space="preserve"> </w:t>
      </w:r>
      <w:r>
        <w:t>là</w:t>
      </w:r>
      <w:r>
        <w:rPr>
          <w:spacing w:val="-3"/>
        </w:rPr>
        <w:t xml:space="preserve"> </w:t>
      </w:r>
      <w:r>
        <w:t>khảo</w:t>
      </w:r>
      <w:r>
        <w:rPr>
          <w:spacing w:val="-2"/>
        </w:rPr>
        <w:t xml:space="preserve"> </w:t>
      </w:r>
      <w:r>
        <w:t>sát</w:t>
      </w:r>
      <w:r>
        <w:rPr>
          <w:spacing w:val="-3"/>
        </w:rPr>
        <w:t xml:space="preserve"> </w:t>
      </w:r>
      <w:r>
        <w:t>các</w:t>
      </w:r>
      <w:r>
        <w:rPr>
          <w:spacing w:val="-2"/>
        </w:rPr>
        <w:t xml:space="preserve"> </w:t>
      </w:r>
      <w:r>
        <w:t>website</w:t>
      </w:r>
      <w:r>
        <w:rPr>
          <w:spacing w:val="-3"/>
        </w:rPr>
        <w:t xml:space="preserve"> </w:t>
      </w:r>
      <w:r>
        <w:t>tìm</w:t>
      </w:r>
      <w:r>
        <w:rPr>
          <w:spacing w:val="-3"/>
        </w:rPr>
        <w:t xml:space="preserve"> </w:t>
      </w:r>
      <w:r>
        <w:t>kiếm</w:t>
      </w:r>
      <w:r>
        <w:rPr>
          <w:spacing w:val="-2"/>
        </w:rPr>
        <w:t xml:space="preserve"> </w:t>
      </w:r>
      <w:r>
        <w:t>địa</w:t>
      </w:r>
      <w:r>
        <w:rPr>
          <w:spacing w:val="-3"/>
        </w:rPr>
        <w:t xml:space="preserve"> </w:t>
      </w:r>
      <w:r>
        <w:t>điểm</w:t>
      </w:r>
      <w:r>
        <w:rPr>
          <w:spacing w:val="-2"/>
        </w:rPr>
        <w:t xml:space="preserve"> </w:t>
      </w:r>
      <w:r>
        <w:t>du</w:t>
      </w:r>
      <w:r>
        <w:rPr>
          <w:spacing w:val="-3"/>
        </w:rPr>
        <w:t xml:space="preserve"> </w:t>
      </w:r>
      <w:r>
        <w:t>lịch</w:t>
      </w:r>
      <w:r>
        <w:rPr>
          <w:spacing w:val="-2"/>
        </w:rPr>
        <w:t xml:space="preserve"> </w:t>
      </w:r>
      <w:r>
        <w:t>đang</w:t>
      </w:r>
      <w:r>
        <w:rPr>
          <w:spacing w:val="-3"/>
        </w:rPr>
        <w:t xml:space="preserve"> </w:t>
      </w:r>
      <w:r>
        <w:t>phổ biến hiện nay, phân tích, so sánh ưu nhược điểm của chúng , từ đó giúp xác định được các chức năng chính và phi chức năng của hệ thống, .</w:t>
      </w:r>
    </w:p>
    <w:p w14:paraId="7410A555">
      <w:pPr>
        <w:pStyle w:val="6"/>
        <w:spacing w:before="119" w:line="312" w:lineRule="auto"/>
        <w:ind w:left="142" w:right="1982" w:firstLine="298"/>
        <w:jc w:val="both"/>
      </w:pPr>
      <w:r>
        <w:t>Trong</w:t>
      </w:r>
      <w:r>
        <w:rPr>
          <w:spacing w:val="-6"/>
        </w:rPr>
        <w:t xml:space="preserve"> </w:t>
      </w:r>
      <w:r>
        <w:t>Chương</w:t>
      </w:r>
      <w:r>
        <w:rPr>
          <w:spacing w:val="-6"/>
        </w:rPr>
        <w:t xml:space="preserve"> </w:t>
      </w:r>
      <w:r>
        <w:t>3,</w:t>
      </w:r>
      <w:r>
        <w:rPr>
          <w:spacing w:val="-6"/>
        </w:rPr>
        <w:t xml:space="preserve"> </w:t>
      </w:r>
      <w:r>
        <w:t>tôi</w:t>
      </w:r>
      <w:r>
        <w:rPr>
          <w:spacing w:val="-6"/>
        </w:rPr>
        <w:t xml:space="preserve"> </w:t>
      </w:r>
      <w:r>
        <w:t>giới</w:t>
      </w:r>
      <w:r>
        <w:rPr>
          <w:spacing w:val="-6"/>
        </w:rPr>
        <w:t xml:space="preserve"> </w:t>
      </w:r>
      <w:r>
        <w:t>thiệu</w:t>
      </w:r>
      <w:r>
        <w:rPr>
          <w:spacing w:val="-6"/>
        </w:rPr>
        <w:t xml:space="preserve"> </w:t>
      </w:r>
      <w:r>
        <w:t>về</w:t>
      </w:r>
      <w:r>
        <w:rPr>
          <w:spacing w:val="-6"/>
        </w:rPr>
        <w:t xml:space="preserve"> </w:t>
      </w:r>
      <w:r>
        <w:t>các</w:t>
      </w:r>
      <w:r>
        <w:rPr>
          <w:spacing w:val="-6"/>
        </w:rPr>
        <w:t xml:space="preserve"> </w:t>
      </w:r>
      <w:r>
        <w:t>công</w:t>
      </w:r>
      <w:r>
        <w:rPr>
          <w:spacing w:val="-6"/>
        </w:rPr>
        <w:t xml:space="preserve"> </w:t>
      </w:r>
      <w:r>
        <w:t>nghệ</w:t>
      </w:r>
      <w:r>
        <w:rPr>
          <w:spacing w:val="-6"/>
        </w:rPr>
        <w:t xml:space="preserve"> </w:t>
      </w:r>
      <w:r>
        <w:t>áp</w:t>
      </w:r>
      <w:r>
        <w:rPr>
          <w:spacing w:val="-6"/>
        </w:rPr>
        <w:t xml:space="preserve"> </w:t>
      </w:r>
      <w:r>
        <w:t>dụng</w:t>
      </w:r>
      <w:r>
        <w:rPr>
          <w:spacing w:val="-6"/>
        </w:rPr>
        <w:t xml:space="preserve"> </w:t>
      </w:r>
      <w:r>
        <w:t>để</w:t>
      </w:r>
      <w:r>
        <w:rPr>
          <w:spacing w:val="-6"/>
        </w:rPr>
        <w:t xml:space="preserve"> </w:t>
      </w:r>
      <w:r>
        <w:t>giải</w:t>
      </w:r>
      <w:r>
        <w:rPr>
          <w:spacing w:val="-6"/>
        </w:rPr>
        <w:t xml:space="preserve"> </w:t>
      </w:r>
      <w:r>
        <w:t>quyết</w:t>
      </w:r>
      <w:r>
        <w:rPr>
          <w:spacing w:val="-6"/>
        </w:rPr>
        <w:t xml:space="preserve"> </w:t>
      </w:r>
      <w:r>
        <w:t>bài</w:t>
      </w:r>
      <w:r>
        <w:rPr>
          <w:spacing w:val="-6"/>
        </w:rPr>
        <w:t xml:space="preserve"> </w:t>
      </w:r>
      <w:r>
        <w:t>toán được đặt ra.</w:t>
      </w:r>
    </w:p>
    <w:p w14:paraId="2FB43AC9">
      <w:pPr>
        <w:pStyle w:val="6"/>
        <w:spacing w:before="119" w:line="312" w:lineRule="auto"/>
        <w:ind w:left="142" w:right="1982" w:firstLine="298"/>
        <w:jc w:val="both"/>
      </w:pPr>
      <w:r>
        <w:t>Tiếp</w:t>
      </w:r>
      <w:r>
        <w:rPr>
          <w:spacing w:val="-3"/>
        </w:rPr>
        <w:t xml:space="preserve"> </w:t>
      </w:r>
      <w:r>
        <w:t>theo</w:t>
      </w:r>
      <w:r>
        <w:rPr>
          <w:spacing w:val="-4"/>
        </w:rPr>
        <w:t xml:space="preserve"> </w:t>
      </w:r>
      <w:r>
        <w:t>chương</w:t>
      </w:r>
      <w:r>
        <w:rPr>
          <w:spacing w:val="-3"/>
        </w:rPr>
        <w:t xml:space="preserve"> </w:t>
      </w:r>
      <w:r>
        <w:t>4,</w:t>
      </w:r>
      <w:r>
        <w:rPr>
          <w:spacing w:val="-3"/>
        </w:rPr>
        <w:t xml:space="preserve"> </w:t>
      </w:r>
      <w:r>
        <w:t>tôi</w:t>
      </w:r>
      <w:r>
        <w:rPr>
          <w:spacing w:val="-3"/>
        </w:rPr>
        <w:t xml:space="preserve"> </w:t>
      </w:r>
      <w:r>
        <w:t>sẽ</w:t>
      </w:r>
      <w:r>
        <w:rPr>
          <w:spacing w:val="-4"/>
        </w:rPr>
        <w:t xml:space="preserve"> </w:t>
      </w:r>
      <w:r>
        <w:t>tiến</w:t>
      </w:r>
      <w:r>
        <w:rPr>
          <w:spacing w:val="-3"/>
        </w:rPr>
        <w:t xml:space="preserve"> </w:t>
      </w:r>
      <w:r>
        <w:t>hành</w:t>
      </w:r>
      <w:r>
        <w:rPr>
          <w:spacing w:val="-3"/>
        </w:rPr>
        <w:t xml:space="preserve"> </w:t>
      </w:r>
      <w:r>
        <w:t>thiết</w:t>
      </w:r>
      <w:r>
        <w:rPr>
          <w:spacing w:val="-3"/>
        </w:rPr>
        <w:t xml:space="preserve"> </w:t>
      </w:r>
      <w:r>
        <w:t>kế</w:t>
      </w:r>
      <w:r>
        <w:rPr>
          <w:spacing w:val="-4"/>
        </w:rPr>
        <w:t xml:space="preserve"> </w:t>
      </w:r>
      <w:r>
        <w:t>kiến</w:t>
      </w:r>
      <w:r>
        <w:rPr>
          <w:spacing w:val="-3"/>
        </w:rPr>
        <w:t xml:space="preserve"> </w:t>
      </w:r>
      <w:r>
        <w:t>trúc</w:t>
      </w:r>
      <w:r>
        <w:rPr>
          <w:spacing w:val="-3"/>
        </w:rPr>
        <w:t xml:space="preserve"> </w:t>
      </w:r>
      <w:r>
        <w:t>cho</w:t>
      </w:r>
      <w:r>
        <w:rPr>
          <w:spacing w:val="-4"/>
        </w:rPr>
        <w:t xml:space="preserve"> </w:t>
      </w:r>
      <w:r>
        <w:t>ứng</w:t>
      </w:r>
      <w:r>
        <w:rPr>
          <w:spacing w:val="-3"/>
        </w:rPr>
        <w:t xml:space="preserve"> </w:t>
      </w:r>
      <w:r>
        <w:t>dụng</w:t>
      </w:r>
      <w:r>
        <w:rPr>
          <w:spacing w:val="-3"/>
        </w:rPr>
        <w:t xml:space="preserve"> </w:t>
      </w:r>
      <w:r>
        <w:t>,</w:t>
      </w:r>
      <w:r>
        <w:rPr>
          <w:spacing w:val="-3"/>
        </w:rPr>
        <w:t xml:space="preserve"> </w:t>
      </w:r>
      <w:r>
        <w:t>thực</w:t>
      </w:r>
      <w:r>
        <w:rPr>
          <w:spacing w:val="-4"/>
        </w:rPr>
        <w:t xml:space="preserve"> </w:t>
      </w:r>
      <w:r>
        <w:t>hiện kiểm thử và trình bày việc triển khai ứng dụng .</w:t>
      </w:r>
    </w:p>
    <w:p w14:paraId="78FA71C2">
      <w:pPr>
        <w:pStyle w:val="6"/>
        <w:spacing w:before="120" w:line="312" w:lineRule="auto"/>
        <w:ind w:left="142" w:right="1982" w:firstLine="298"/>
        <w:jc w:val="both"/>
      </w:pPr>
      <w:r>
        <w:t>Với</w:t>
      </w:r>
      <w:r>
        <w:rPr>
          <w:spacing w:val="-6"/>
        </w:rPr>
        <w:t xml:space="preserve"> </w:t>
      </w:r>
      <w:r>
        <w:t>Chương</w:t>
      </w:r>
      <w:r>
        <w:rPr>
          <w:spacing w:val="-6"/>
        </w:rPr>
        <w:t xml:space="preserve"> </w:t>
      </w:r>
      <w:r>
        <w:t>5,</w:t>
      </w:r>
      <w:r>
        <w:rPr>
          <w:spacing w:val="-6"/>
        </w:rPr>
        <w:t xml:space="preserve"> </w:t>
      </w:r>
      <w:r>
        <w:t>bao</w:t>
      </w:r>
      <w:r>
        <w:rPr>
          <w:spacing w:val="-6"/>
        </w:rPr>
        <w:t xml:space="preserve"> </w:t>
      </w:r>
      <w:r>
        <w:t>gồm</w:t>
      </w:r>
      <w:r>
        <w:rPr>
          <w:spacing w:val="-6"/>
        </w:rPr>
        <w:t xml:space="preserve"> </w:t>
      </w:r>
      <w:r>
        <w:t>những</w:t>
      </w:r>
      <w:r>
        <w:rPr>
          <w:spacing w:val="-6"/>
        </w:rPr>
        <w:t xml:space="preserve"> </w:t>
      </w:r>
      <w:r>
        <w:t>đóng</w:t>
      </w:r>
      <w:r>
        <w:rPr>
          <w:spacing w:val="-6"/>
        </w:rPr>
        <w:t xml:space="preserve"> </w:t>
      </w:r>
      <w:r>
        <w:t>góp</w:t>
      </w:r>
      <w:r>
        <w:rPr>
          <w:spacing w:val="-6"/>
        </w:rPr>
        <w:t xml:space="preserve"> </w:t>
      </w:r>
      <w:r>
        <w:t>nổi</w:t>
      </w:r>
      <w:r>
        <w:rPr>
          <w:spacing w:val="-6"/>
        </w:rPr>
        <w:t xml:space="preserve"> </w:t>
      </w:r>
      <w:r>
        <w:t>bật</w:t>
      </w:r>
      <w:r>
        <w:rPr>
          <w:spacing w:val="-6"/>
        </w:rPr>
        <w:t xml:space="preserve"> </w:t>
      </w:r>
      <w:r>
        <w:t>trong</w:t>
      </w:r>
      <w:r>
        <w:rPr>
          <w:spacing w:val="-6"/>
        </w:rPr>
        <w:t xml:space="preserve"> </w:t>
      </w:r>
      <w:r>
        <w:t>khi</w:t>
      </w:r>
      <w:r>
        <w:rPr>
          <w:spacing w:val="-6"/>
        </w:rPr>
        <w:t xml:space="preserve"> </w:t>
      </w:r>
      <w:r>
        <w:t>phát</w:t>
      </w:r>
      <w:r>
        <w:rPr>
          <w:spacing w:val="-6"/>
        </w:rPr>
        <w:t xml:space="preserve"> </w:t>
      </w:r>
      <w:r>
        <w:t>triển</w:t>
      </w:r>
      <w:r>
        <w:rPr>
          <w:spacing w:val="-6"/>
        </w:rPr>
        <w:t xml:space="preserve"> </w:t>
      </w:r>
      <w:r>
        <w:t>ứng</w:t>
      </w:r>
      <w:r>
        <w:rPr>
          <w:spacing w:val="-6"/>
        </w:rPr>
        <w:t xml:space="preserve"> </w:t>
      </w:r>
      <w:r>
        <w:t>dụng, những giải phát đã được áp dụng để giải quyết bài toán.</w:t>
      </w:r>
    </w:p>
    <w:p w14:paraId="3E5D2525">
      <w:pPr>
        <w:pStyle w:val="6"/>
        <w:spacing w:before="119" w:line="312" w:lineRule="auto"/>
        <w:ind w:left="142" w:right="1982" w:firstLine="298"/>
        <w:jc w:val="both"/>
      </w:pPr>
      <w:r>
        <w:t>Chương</w:t>
      </w:r>
      <w:r>
        <w:rPr>
          <w:spacing w:val="-13"/>
        </w:rPr>
        <w:t xml:space="preserve"> </w:t>
      </w:r>
      <w:r>
        <w:t>6,là</w:t>
      </w:r>
      <w:r>
        <w:rPr>
          <w:spacing w:val="-13"/>
        </w:rPr>
        <w:t xml:space="preserve"> </w:t>
      </w:r>
      <w:r>
        <w:t>phần</w:t>
      </w:r>
      <w:r>
        <w:rPr>
          <w:spacing w:val="-13"/>
        </w:rPr>
        <w:t xml:space="preserve"> </w:t>
      </w:r>
      <w:r>
        <w:t>kết</w:t>
      </w:r>
      <w:r>
        <w:rPr>
          <w:spacing w:val="-13"/>
        </w:rPr>
        <w:t xml:space="preserve"> </w:t>
      </w:r>
      <w:r>
        <w:t>của</w:t>
      </w:r>
      <w:r>
        <w:rPr>
          <w:spacing w:val="-13"/>
        </w:rPr>
        <w:t xml:space="preserve"> </w:t>
      </w:r>
      <w:r>
        <w:t>đồ</w:t>
      </w:r>
      <w:r>
        <w:rPr>
          <w:spacing w:val="-13"/>
        </w:rPr>
        <w:t xml:space="preserve"> </w:t>
      </w:r>
      <w:r>
        <w:t>án</w:t>
      </w:r>
      <w:r>
        <w:rPr>
          <w:spacing w:val="-13"/>
        </w:rPr>
        <w:t xml:space="preserve"> </w:t>
      </w:r>
      <w:r>
        <w:t>tôi</w:t>
      </w:r>
      <w:r>
        <w:rPr>
          <w:spacing w:val="-13"/>
        </w:rPr>
        <w:t xml:space="preserve"> </w:t>
      </w:r>
      <w:r>
        <w:t>sẽ</w:t>
      </w:r>
      <w:r>
        <w:rPr>
          <w:spacing w:val="-13"/>
        </w:rPr>
        <w:t xml:space="preserve"> </w:t>
      </w:r>
      <w:r>
        <w:t>nêu</w:t>
      </w:r>
      <w:r>
        <w:rPr>
          <w:spacing w:val="-13"/>
        </w:rPr>
        <w:t xml:space="preserve"> </w:t>
      </w:r>
      <w:r>
        <w:t>ra</w:t>
      </w:r>
      <w:r>
        <w:rPr>
          <w:spacing w:val="-13"/>
        </w:rPr>
        <w:t xml:space="preserve"> </w:t>
      </w:r>
      <w:r>
        <w:t>những</w:t>
      </w:r>
      <w:r>
        <w:rPr>
          <w:spacing w:val="-13"/>
        </w:rPr>
        <w:t xml:space="preserve"> </w:t>
      </w:r>
      <w:r>
        <w:t>việc</w:t>
      </w:r>
      <w:r>
        <w:rPr>
          <w:spacing w:val="-13"/>
        </w:rPr>
        <w:t xml:space="preserve"> </w:t>
      </w:r>
      <w:r>
        <w:t>đã</w:t>
      </w:r>
      <w:r>
        <w:rPr>
          <w:spacing w:val="-13"/>
        </w:rPr>
        <w:t xml:space="preserve"> </w:t>
      </w:r>
      <w:r>
        <w:t>đạt</w:t>
      </w:r>
      <w:r>
        <w:rPr>
          <w:spacing w:val="-13"/>
        </w:rPr>
        <w:t xml:space="preserve"> </w:t>
      </w:r>
      <w:r>
        <w:t>được</w:t>
      </w:r>
      <w:r>
        <w:rPr>
          <w:spacing w:val="-13"/>
        </w:rPr>
        <w:t xml:space="preserve"> </w:t>
      </w:r>
      <w:r>
        <w:t>và</w:t>
      </w:r>
      <w:r>
        <w:rPr>
          <w:spacing w:val="-13"/>
        </w:rPr>
        <w:t xml:space="preserve"> </w:t>
      </w:r>
      <w:r>
        <w:t>chưa</w:t>
      </w:r>
      <w:r>
        <w:rPr>
          <w:spacing w:val="-13"/>
        </w:rPr>
        <w:t xml:space="preserve"> </w:t>
      </w:r>
      <w:r>
        <w:t>đạt được của đề tài. Từ đó , đưa ra hướng phát triển trong tương lai.</w:t>
      </w:r>
    </w:p>
    <w:p w14:paraId="18E9EC81">
      <w:pPr>
        <w:pStyle w:val="6"/>
        <w:spacing w:before="119"/>
        <w:ind w:left="441"/>
        <w:jc w:val="both"/>
      </w:pPr>
      <w:r>
        <w:t>Tiếp</w:t>
      </w:r>
      <w:r>
        <w:rPr>
          <w:spacing w:val="-8"/>
        </w:rPr>
        <w:t xml:space="preserve"> </w:t>
      </w:r>
      <w:r>
        <w:t>theo</w:t>
      </w:r>
      <w:r>
        <w:rPr>
          <w:spacing w:val="-8"/>
        </w:rPr>
        <w:t xml:space="preserve"> </w:t>
      </w:r>
      <w:r>
        <w:t>đây,</w:t>
      </w:r>
      <w:r>
        <w:rPr>
          <w:spacing w:val="-8"/>
        </w:rPr>
        <w:t xml:space="preserve"> </w:t>
      </w:r>
      <w:r>
        <w:t>tôi</w:t>
      </w:r>
      <w:r>
        <w:rPr>
          <w:spacing w:val="-7"/>
        </w:rPr>
        <w:t xml:space="preserve"> </w:t>
      </w:r>
      <w:r>
        <w:t>sẽ</w:t>
      </w:r>
      <w:r>
        <w:rPr>
          <w:spacing w:val="-8"/>
        </w:rPr>
        <w:t xml:space="preserve"> </w:t>
      </w:r>
      <w:r>
        <w:t>đi</w:t>
      </w:r>
      <w:r>
        <w:rPr>
          <w:spacing w:val="-8"/>
        </w:rPr>
        <w:t xml:space="preserve"> </w:t>
      </w:r>
      <w:r>
        <w:t>phân</w:t>
      </w:r>
      <w:r>
        <w:rPr>
          <w:spacing w:val="-8"/>
        </w:rPr>
        <w:t xml:space="preserve"> </w:t>
      </w:r>
      <w:r>
        <w:t>tích</w:t>
      </w:r>
      <w:r>
        <w:rPr>
          <w:spacing w:val="-7"/>
        </w:rPr>
        <w:t xml:space="preserve"> </w:t>
      </w:r>
      <w:r>
        <w:t>và</w:t>
      </w:r>
      <w:r>
        <w:rPr>
          <w:spacing w:val="-8"/>
        </w:rPr>
        <w:t xml:space="preserve"> </w:t>
      </w:r>
      <w:r>
        <w:t>giải</w:t>
      </w:r>
      <w:r>
        <w:rPr>
          <w:spacing w:val="-8"/>
        </w:rPr>
        <w:t xml:space="preserve"> </w:t>
      </w:r>
      <w:r>
        <w:t>thích</w:t>
      </w:r>
      <w:r>
        <w:rPr>
          <w:spacing w:val="-7"/>
        </w:rPr>
        <w:t xml:space="preserve"> </w:t>
      </w:r>
      <w:r>
        <w:t>chi</w:t>
      </w:r>
      <w:r>
        <w:rPr>
          <w:spacing w:val="-8"/>
        </w:rPr>
        <w:t xml:space="preserve"> </w:t>
      </w:r>
      <w:r>
        <w:t>tiết</w:t>
      </w:r>
      <w:r>
        <w:rPr>
          <w:spacing w:val="-8"/>
        </w:rPr>
        <w:t xml:space="preserve"> </w:t>
      </w:r>
      <w:r>
        <w:t>các</w:t>
      </w:r>
      <w:r>
        <w:rPr>
          <w:spacing w:val="-8"/>
        </w:rPr>
        <w:t xml:space="preserve"> </w:t>
      </w:r>
      <w:r>
        <w:t>mục</w:t>
      </w:r>
      <w:r>
        <w:rPr>
          <w:spacing w:val="-7"/>
        </w:rPr>
        <w:t xml:space="preserve"> </w:t>
      </w:r>
      <w:r>
        <w:t>đã</w:t>
      </w:r>
      <w:r>
        <w:rPr>
          <w:spacing w:val="-8"/>
        </w:rPr>
        <w:t xml:space="preserve"> </w:t>
      </w:r>
      <w:r>
        <w:t>nêu</w:t>
      </w:r>
      <w:r>
        <w:rPr>
          <w:spacing w:val="-8"/>
        </w:rPr>
        <w:t xml:space="preserve"> </w:t>
      </w:r>
      <w:r>
        <w:t>ở</w:t>
      </w:r>
      <w:r>
        <w:rPr>
          <w:spacing w:val="-7"/>
        </w:rPr>
        <w:t xml:space="preserve"> </w:t>
      </w:r>
      <w:r>
        <w:rPr>
          <w:spacing w:val="-2"/>
        </w:rPr>
        <w:t>trên.</w:t>
      </w:r>
    </w:p>
    <w:p w14:paraId="51AD4E82">
      <w:pPr>
        <w:pStyle w:val="6"/>
        <w:spacing w:after="0"/>
        <w:jc w:val="both"/>
        <w:sectPr>
          <w:pgSz w:w="11910" w:h="16840"/>
          <w:pgMar w:top="720" w:right="0" w:bottom="800" w:left="1275" w:header="422" w:footer="615" w:gutter="0"/>
          <w:cols w:space="720" w:num="1"/>
        </w:sectPr>
      </w:pPr>
    </w:p>
    <w:p w14:paraId="3F535702">
      <w:pPr>
        <w:pStyle w:val="6"/>
        <w:spacing w:before="276"/>
      </w:pPr>
    </w:p>
    <w:p w14:paraId="01472631">
      <w:pPr>
        <w:pStyle w:val="3"/>
        <w:numPr>
          <w:ilvl w:val="1"/>
          <w:numId w:val="8"/>
        </w:numPr>
        <w:tabs>
          <w:tab w:val="left" w:pos="1291"/>
        </w:tabs>
        <w:spacing w:before="0" w:after="0" w:line="240" w:lineRule="auto"/>
        <w:ind w:left="1291" w:right="0" w:hanging="582"/>
        <w:jc w:val="both"/>
      </w:pPr>
      <w:bookmarkStart w:id="10" w:name="KHẢO SÁT VÀ PHÂN TÍCH YÊU CẦU"/>
      <w:bookmarkEnd w:id="10"/>
      <w:bookmarkStart w:id="11" w:name="_bookmark5"/>
      <w:bookmarkEnd w:id="11"/>
      <w:bookmarkStart w:id="12" w:name="Khảo sát hiện trạng"/>
      <w:bookmarkEnd w:id="12"/>
      <w:bookmarkStart w:id="13" w:name="_bookmark6"/>
      <w:bookmarkEnd w:id="13"/>
      <w:r>
        <w:t>Khảo</w:t>
      </w:r>
      <w:r>
        <w:rPr>
          <w:spacing w:val="-6"/>
        </w:rPr>
        <w:t xml:space="preserve"> </w:t>
      </w:r>
      <w:r>
        <w:t>sát</w:t>
      </w:r>
      <w:r>
        <w:rPr>
          <w:spacing w:val="-6"/>
        </w:rPr>
        <w:t xml:space="preserve"> </w:t>
      </w:r>
      <w:r>
        <w:t>hiện</w:t>
      </w:r>
      <w:r>
        <w:rPr>
          <w:spacing w:val="-6"/>
        </w:rPr>
        <w:t xml:space="preserve"> </w:t>
      </w:r>
      <w:r>
        <w:rPr>
          <w:spacing w:val="-2"/>
        </w:rPr>
        <w:t>trạng</w:t>
      </w:r>
    </w:p>
    <w:p w14:paraId="2C2D6C50">
      <w:pPr>
        <w:pStyle w:val="6"/>
        <w:spacing w:before="150" w:line="312" w:lineRule="auto"/>
        <w:ind w:left="709" w:right="1415" w:firstLine="298"/>
        <w:jc w:val="both"/>
      </w:pPr>
      <w:r>
        <w:t>Hiện nay, khác với các nước đã có nền công nghệ thông tin phổ biến và phát triển,</w:t>
      </w:r>
      <w:r>
        <w:rPr>
          <w:spacing w:val="-2"/>
        </w:rPr>
        <w:t xml:space="preserve"> </w:t>
      </w:r>
      <w:r>
        <w:t>tại</w:t>
      </w:r>
      <w:r>
        <w:rPr>
          <w:spacing w:val="-2"/>
        </w:rPr>
        <w:t xml:space="preserve"> </w:t>
      </w:r>
      <w:r>
        <w:t>Việt</w:t>
      </w:r>
      <w:r>
        <w:rPr>
          <w:spacing w:val="-3"/>
        </w:rPr>
        <w:t xml:space="preserve"> </w:t>
      </w:r>
      <w:r>
        <w:t>Nam,</w:t>
      </w:r>
      <w:r>
        <w:rPr>
          <w:spacing w:val="-2"/>
        </w:rPr>
        <w:t xml:space="preserve"> </w:t>
      </w:r>
      <w:r>
        <w:t>đại</w:t>
      </w:r>
      <w:r>
        <w:rPr>
          <w:spacing w:val="-2"/>
        </w:rPr>
        <w:t xml:space="preserve"> </w:t>
      </w:r>
      <w:r>
        <w:t>đa</w:t>
      </w:r>
      <w:r>
        <w:rPr>
          <w:spacing w:val="-2"/>
        </w:rPr>
        <w:t xml:space="preserve"> </w:t>
      </w:r>
      <w:r>
        <w:t>số</w:t>
      </w:r>
      <w:r>
        <w:rPr>
          <w:spacing w:val="-2"/>
        </w:rPr>
        <w:t xml:space="preserve"> </w:t>
      </w:r>
      <w:r>
        <w:t>vẫn</w:t>
      </w:r>
      <w:r>
        <w:rPr>
          <w:spacing w:val="-2"/>
        </w:rPr>
        <w:t xml:space="preserve"> </w:t>
      </w:r>
      <w:r>
        <w:t>là</w:t>
      </w:r>
      <w:r>
        <w:rPr>
          <w:spacing w:val="-2"/>
        </w:rPr>
        <w:t xml:space="preserve"> </w:t>
      </w:r>
      <w:r>
        <w:t>các</w:t>
      </w:r>
      <w:r>
        <w:rPr>
          <w:spacing w:val="-3"/>
        </w:rPr>
        <w:t xml:space="preserve"> </w:t>
      </w:r>
      <w:r>
        <w:t>website</w:t>
      </w:r>
      <w:r>
        <w:rPr>
          <w:spacing w:val="-2"/>
        </w:rPr>
        <w:t xml:space="preserve"> </w:t>
      </w:r>
      <w:r>
        <w:t>tĩnh,</w:t>
      </w:r>
      <w:r>
        <w:rPr>
          <w:spacing w:val="-2"/>
        </w:rPr>
        <w:t xml:space="preserve"> </w:t>
      </w:r>
      <w:r>
        <w:t>có</w:t>
      </w:r>
      <w:r>
        <w:rPr>
          <w:spacing w:val="-2"/>
        </w:rPr>
        <w:t xml:space="preserve"> </w:t>
      </w:r>
      <w:r>
        <w:t>cầu</w:t>
      </w:r>
      <w:r>
        <w:rPr>
          <w:spacing w:val="-2"/>
        </w:rPr>
        <w:t xml:space="preserve"> </w:t>
      </w:r>
      <w:r>
        <w:t>trúc</w:t>
      </w:r>
      <w:r>
        <w:rPr>
          <w:spacing w:val="-2"/>
        </w:rPr>
        <w:t xml:space="preserve"> </w:t>
      </w:r>
      <w:r>
        <w:t>và</w:t>
      </w:r>
      <w:r>
        <w:rPr>
          <w:spacing w:val="-3"/>
        </w:rPr>
        <w:t xml:space="preserve"> </w:t>
      </w:r>
      <w:r>
        <w:t>tổ</w:t>
      </w:r>
      <w:r>
        <w:rPr>
          <w:spacing w:val="-2"/>
        </w:rPr>
        <w:t xml:space="preserve"> </w:t>
      </w:r>
      <w:r>
        <w:t>chức</w:t>
      </w:r>
      <w:r>
        <w:rPr>
          <w:spacing w:val="-2"/>
        </w:rPr>
        <w:t xml:space="preserve"> </w:t>
      </w:r>
      <w:r>
        <w:t>thông tin cố định, không thay đồi hoặc rất ít thay đồi, chủ yếu mang tính chất giới thiệu công</w:t>
      </w:r>
      <w:r>
        <w:rPr>
          <w:spacing w:val="-2"/>
        </w:rPr>
        <w:t xml:space="preserve"> </w:t>
      </w:r>
      <w:r>
        <w:t>ty</w:t>
      </w:r>
      <w:r>
        <w:rPr>
          <w:spacing w:val="-3"/>
        </w:rPr>
        <w:t xml:space="preserve"> </w:t>
      </w:r>
      <w:r>
        <w:t>và</w:t>
      </w:r>
      <w:r>
        <w:rPr>
          <w:spacing w:val="-2"/>
        </w:rPr>
        <w:t xml:space="preserve"> </w:t>
      </w:r>
      <w:r>
        <w:t>sản</w:t>
      </w:r>
      <w:r>
        <w:rPr>
          <w:spacing w:val="-3"/>
        </w:rPr>
        <w:t xml:space="preserve"> </w:t>
      </w:r>
      <w:r>
        <w:t>phầm</w:t>
      </w:r>
      <w:r>
        <w:rPr>
          <w:spacing w:val="-2"/>
        </w:rPr>
        <w:t xml:space="preserve"> </w:t>
      </w:r>
      <w:r>
        <w:t>địch</w:t>
      </w:r>
      <w:r>
        <w:rPr>
          <w:spacing w:val="-3"/>
        </w:rPr>
        <w:t xml:space="preserve"> </w:t>
      </w:r>
      <w:r>
        <w:t>vụ</w:t>
      </w:r>
      <w:r>
        <w:rPr>
          <w:spacing w:val="-2"/>
        </w:rPr>
        <w:t xml:space="preserve"> </w:t>
      </w:r>
      <w:r>
        <w:t>của</w:t>
      </w:r>
      <w:r>
        <w:rPr>
          <w:spacing w:val="-3"/>
        </w:rPr>
        <w:t xml:space="preserve"> </w:t>
      </w:r>
      <w:r>
        <w:t>nó.</w:t>
      </w:r>
      <w:r>
        <w:rPr>
          <w:spacing w:val="-2"/>
        </w:rPr>
        <w:t xml:space="preserve"> </w:t>
      </w:r>
      <w:r>
        <w:t>Bên</w:t>
      </w:r>
      <w:r>
        <w:rPr>
          <w:spacing w:val="-2"/>
        </w:rPr>
        <w:t xml:space="preserve"> </w:t>
      </w:r>
      <w:r>
        <w:t>cạnh</w:t>
      </w:r>
      <w:r>
        <w:rPr>
          <w:spacing w:val="-3"/>
        </w:rPr>
        <w:t xml:space="preserve"> </w:t>
      </w:r>
      <w:r>
        <w:t>đó,</w:t>
      </w:r>
      <w:r>
        <w:rPr>
          <w:spacing w:val="-2"/>
        </w:rPr>
        <w:t xml:space="preserve"> </w:t>
      </w:r>
      <w:r>
        <w:t>cũng</w:t>
      </w:r>
      <w:r>
        <w:rPr>
          <w:spacing w:val="-3"/>
        </w:rPr>
        <w:t xml:space="preserve"> </w:t>
      </w:r>
      <w:r>
        <w:t>đã</w:t>
      </w:r>
      <w:r>
        <w:rPr>
          <w:spacing w:val="-2"/>
        </w:rPr>
        <w:t xml:space="preserve"> </w:t>
      </w:r>
      <w:r>
        <w:t>có</w:t>
      </w:r>
      <w:r>
        <w:rPr>
          <w:spacing w:val="-3"/>
        </w:rPr>
        <w:t xml:space="preserve"> </w:t>
      </w:r>
      <w:r>
        <w:t>khá</w:t>
      </w:r>
      <w:r>
        <w:rPr>
          <w:spacing w:val="-2"/>
        </w:rPr>
        <w:t xml:space="preserve"> </w:t>
      </w:r>
      <w:r>
        <w:t>nhiều</w:t>
      </w:r>
      <w:r>
        <w:rPr>
          <w:spacing w:val="-2"/>
        </w:rPr>
        <w:t xml:space="preserve"> </w:t>
      </w:r>
      <w:r>
        <w:t>các</w:t>
      </w:r>
      <w:r>
        <w:rPr>
          <w:spacing w:val="-3"/>
        </w:rPr>
        <w:t xml:space="preserve"> </w:t>
      </w:r>
      <w:r>
        <w:t>trang web</w:t>
      </w:r>
      <w:r>
        <w:rPr>
          <w:spacing w:val="-3"/>
        </w:rPr>
        <w:t xml:space="preserve"> </w:t>
      </w:r>
      <w:r>
        <w:t>động</w:t>
      </w:r>
      <w:r>
        <w:rPr>
          <w:spacing w:val="-3"/>
        </w:rPr>
        <w:t xml:space="preserve"> </w:t>
      </w:r>
      <w:r>
        <w:t>(tên</w:t>
      </w:r>
      <w:r>
        <w:rPr>
          <w:spacing w:val="-3"/>
        </w:rPr>
        <w:t xml:space="preserve"> </w:t>
      </w:r>
      <w:r>
        <w:t>thương</w:t>
      </w:r>
      <w:r>
        <w:rPr>
          <w:spacing w:val="-3"/>
        </w:rPr>
        <w:t xml:space="preserve"> </w:t>
      </w:r>
      <w:r>
        <w:t>mại</w:t>
      </w:r>
      <w:r>
        <w:rPr>
          <w:spacing w:val="-3"/>
        </w:rPr>
        <w:t xml:space="preserve"> </w:t>
      </w:r>
      <w:r>
        <w:t>là</w:t>
      </w:r>
      <w:r>
        <w:rPr>
          <w:spacing w:val="-3"/>
        </w:rPr>
        <w:t xml:space="preserve"> </w:t>
      </w:r>
      <w:r>
        <w:t>Dynamic</w:t>
      </w:r>
      <w:r>
        <w:rPr>
          <w:spacing w:val="-3"/>
        </w:rPr>
        <w:t xml:space="preserve"> </w:t>
      </w:r>
      <w:r>
        <w:t>Website)</w:t>
      </w:r>
      <w:r>
        <w:rPr>
          <w:spacing w:val="-3"/>
        </w:rPr>
        <w:t xml:space="preserve"> </w:t>
      </w:r>
      <w:r>
        <w:t>với</w:t>
      </w:r>
      <w:r>
        <w:rPr>
          <w:spacing w:val="-3"/>
        </w:rPr>
        <w:t xml:space="preserve"> </w:t>
      </w:r>
      <w:r>
        <w:t>nhiều</w:t>
      </w:r>
      <w:r>
        <w:rPr>
          <w:spacing w:val="-3"/>
        </w:rPr>
        <w:t xml:space="preserve"> </w:t>
      </w:r>
      <w:r>
        <w:t>hình</w:t>
      </w:r>
      <w:r>
        <w:rPr>
          <w:spacing w:val="-3"/>
        </w:rPr>
        <w:t xml:space="preserve"> </w:t>
      </w:r>
      <w:r>
        <w:t>thức</w:t>
      </w:r>
      <w:r>
        <w:rPr>
          <w:spacing w:val="-3"/>
        </w:rPr>
        <w:t xml:space="preserve"> </w:t>
      </w:r>
      <w:r>
        <w:t>tô</w:t>
      </w:r>
      <w:r>
        <w:rPr>
          <w:spacing w:val="-3"/>
        </w:rPr>
        <w:t xml:space="preserve"> </w:t>
      </w:r>
      <w:r>
        <w:t>chức</w:t>
      </w:r>
      <w:r>
        <w:rPr>
          <w:spacing w:val="-3"/>
        </w:rPr>
        <w:t xml:space="preserve"> </w:t>
      </w:r>
      <w:r>
        <w:t xml:space="preserve">khác </w:t>
      </w:r>
      <w:r>
        <w:rPr>
          <w:spacing w:val="-2"/>
        </w:rPr>
        <w:t>nhau</w:t>
      </w:r>
      <w:r>
        <w:rPr>
          <w:spacing w:val="-12"/>
        </w:rPr>
        <w:t xml:space="preserve"> </w:t>
      </w:r>
      <w:r>
        <w:rPr>
          <w:spacing w:val="-2"/>
        </w:rPr>
        <w:t>về</w:t>
      </w:r>
      <w:r>
        <w:rPr>
          <w:spacing w:val="-12"/>
        </w:rPr>
        <w:t xml:space="preserve"> </w:t>
      </w:r>
      <w:r>
        <w:rPr>
          <w:spacing w:val="-2"/>
        </w:rPr>
        <w:t>giao</w:t>
      </w:r>
      <w:r>
        <w:rPr>
          <w:spacing w:val="-12"/>
        </w:rPr>
        <w:t xml:space="preserve"> </w:t>
      </w:r>
      <w:r>
        <w:rPr>
          <w:spacing w:val="-2"/>
        </w:rPr>
        <w:t>diện,</w:t>
      </w:r>
      <w:r>
        <w:rPr>
          <w:spacing w:val="-12"/>
        </w:rPr>
        <w:t xml:space="preserve"> </w:t>
      </w:r>
      <w:r>
        <w:rPr>
          <w:spacing w:val="-2"/>
        </w:rPr>
        <w:t>bố</w:t>
      </w:r>
      <w:r>
        <w:rPr>
          <w:spacing w:val="-12"/>
        </w:rPr>
        <w:t xml:space="preserve"> </w:t>
      </w:r>
      <w:r>
        <w:rPr>
          <w:spacing w:val="-2"/>
        </w:rPr>
        <w:t>cục</w:t>
      </w:r>
      <w:r>
        <w:rPr>
          <w:spacing w:val="-12"/>
        </w:rPr>
        <w:t xml:space="preserve"> </w:t>
      </w:r>
      <w:r>
        <w:rPr>
          <w:spacing w:val="-2"/>
        </w:rPr>
        <w:t>cũng</w:t>
      </w:r>
      <w:r>
        <w:rPr>
          <w:spacing w:val="-12"/>
        </w:rPr>
        <w:t xml:space="preserve"> </w:t>
      </w:r>
      <w:r>
        <w:rPr>
          <w:spacing w:val="-2"/>
        </w:rPr>
        <w:t>như</w:t>
      </w:r>
      <w:r>
        <w:rPr>
          <w:spacing w:val="-12"/>
        </w:rPr>
        <w:t xml:space="preserve"> </w:t>
      </w:r>
      <w:r>
        <w:rPr>
          <w:spacing w:val="-2"/>
        </w:rPr>
        <w:t>về</w:t>
      </w:r>
      <w:r>
        <w:rPr>
          <w:spacing w:val="-12"/>
        </w:rPr>
        <w:t xml:space="preserve"> </w:t>
      </w:r>
      <w:r>
        <w:rPr>
          <w:spacing w:val="-2"/>
        </w:rPr>
        <w:t>cách</w:t>
      </w:r>
      <w:r>
        <w:rPr>
          <w:spacing w:val="-12"/>
        </w:rPr>
        <w:t xml:space="preserve"> </w:t>
      </w:r>
      <w:r>
        <w:rPr>
          <w:spacing w:val="-2"/>
        </w:rPr>
        <w:t>thức</w:t>
      </w:r>
      <w:r>
        <w:rPr>
          <w:spacing w:val="-12"/>
        </w:rPr>
        <w:t xml:space="preserve"> </w:t>
      </w:r>
      <w:r>
        <w:rPr>
          <w:spacing w:val="-2"/>
        </w:rPr>
        <w:t>quản</w:t>
      </w:r>
      <w:r>
        <w:rPr>
          <w:spacing w:val="-12"/>
        </w:rPr>
        <w:t xml:space="preserve"> </w:t>
      </w:r>
      <w:r>
        <w:rPr>
          <w:spacing w:val="-2"/>
        </w:rPr>
        <w:t>lý,</w:t>
      </w:r>
      <w:r>
        <w:rPr>
          <w:spacing w:val="-12"/>
        </w:rPr>
        <w:t xml:space="preserve"> </w:t>
      </w:r>
      <w:r>
        <w:rPr>
          <w:spacing w:val="-2"/>
        </w:rPr>
        <w:t>tiêu</w:t>
      </w:r>
      <w:r>
        <w:rPr>
          <w:spacing w:val="-12"/>
        </w:rPr>
        <w:t xml:space="preserve"> </w:t>
      </w:r>
      <w:r>
        <w:rPr>
          <w:spacing w:val="-2"/>
        </w:rPr>
        <w:t>biểu</w:t>
      </w:r>
      <w:r>
        <w:rPr>
          <w:spacing w:val="-12"/>
        </w:rPr>
        <w:t xml:space="preserve"> </w:t>
      </w:r>
      <w:r>
        <w:rPr>
          <w:spacing w:val="-2"/>
        </w:rPr>
        <w:t>như</w:t>
      </w:r>
      <w:r>
        <w:rPr>
          <w:spacing w:val="-12"/>
        </w:rPr>
        <w:t xml:space="preserve"> </w:t>
      </w:r>
      <w:r>
        <w:rPr>
          <w:spacing w:val="-2"/>
        </w:rPr>
        <w:t>website</w:t>
      </w:r>
      <w:r>
        <w:rPr>
          <w:spacing w:val="-12"/>
        </w:rPr>
        <w:t xml:space="preserve"> </w:t>
      </w:r>
      <w:r>
        <w:rPr>
          <w:spacing w:val="-2"/>
        </w:rPr>
        <w:t xml:space="preserve">kinh </w:t>
      </w:r>
      <w:r>
        <w:t>doanh địa ốc của Công ty Hoàng Quân, website đặt phòng khách sạn trực tuyên của</w:t>
      </w:r>
      <w:r>
        <w:rPr>
          <w:spacing w:val="-13"/>
        </w:rPr>
        <w:t xml:space="preserve"> </w:t>
      </w:r>
      <w:r>
        <w:t>Công</w:t>
      </w:r>
      <w:r>
        <w:rPr>
          <w:spacing w:val="-13"/>
        </w:rPr>
        <w:t xml:space="preserve"> </w:t>
      </w:r>
      <w:r>
        <w:t>ty</w:t>
      </w:r>
      <w:r>
        <w:rPr>
          <w:spacing w:val="-13"/>
        </w:rPr>
        <w:t xml:space="preserve"> </w:t>
      </w:r>
      <w:r>
        <w:t>Thương</w:t>
      </w:r>
      <w:r>
        <w:rPr>
          <w:spacing w:val="-13"/>
        </w:rPr>
        <w:t xml:space="preserve"> </w:t>
      </w:r>
      <w:r>
        <w:t>mại</w:t>
      </w:r>
      <w:r>
        <w:rPr>
          <w:spacing w:val="-13"/>
        </w:rPr>
        <w:t xml:space="preserve"> </w:t>
      </w:r>
      <w:r>
        <w:t>điện</w:t>
      </w:r>
      <w:r>
        <w:rPr>
          <w:spacing w:val="-13"/>
        </w:rPr>
        <w:t xml:space="preserve"> </w:t>
      </w:r>
      <w:r>
        <w:t>tử</w:t>
      </w:r>
      <w:r>
        <w:rPr>
          <w:spacing w:val="-13"/>
        </w:rPr>
        <w:t xml:space="preserve"> </w:t>
      </w:r>
      <w:r>
        <w:t>Việt,</w:t>
      </w:r>
      <w:r>
        <w:rPr>
          <w:spacing w:val="-13"/>
        </w:rPr>
        <w:t xml:space="preserve"> </w:t>
      </w:r>
      <w:r>
        <w:t>website</w:t>
      </w:r>
      <w:r>
        <w:rPr>
          <w:spacing w:val="-13"/>
        </w:rPr>
        <w:t xml:space="preserve"> </w:t>
      </w:r>
      <w:r>
        <w:t>của</w:t>
      </w:r>
      <w:r>
        <w:rPr>
          <w:spacing w:val="-13"/>
        </w:rPr>
        <w:t xml:space="preserve"> </w:t>
      </w:r>
      <w:r>
        <w:t>Ngân</w:t>
      </w:r>
      <w:r>
        <w:rPr>
          <w:spacing w:val="-13"/>
        </w:rPr>
        <w:t xml:space="preserve"> </w:t>
      </w:r>
      <w:r>
        <w:t>hàng</w:t>
      </w:r>
      <w:r>
        <w:rPr>
          <w:spacing w:val="-13"/>
        </w:rPr>
        <w:t xml:space="preserve"> </w:t>
      </w:r>
      <w:r>
        <w:t>Cổ</w:t>
      </w:r>
      <w:r>
        <w:rPr>
          <w:spacing w:val="-13"/>
        </w:rPr>
        <w:t xml:space="preserve"> </w:t>
      </w:r>
      <w:r>
        <w:t>phần</w:t>
      </w:r>
      <w:r>
        <w:rPr>
          <w:spacing w:val="-13"/>
        </w:rPr>
        <w:t xml:space="preserve"> </w:t>
      </w:r>
      <w:r>
        <w:t>thương</w:t>
      </w:r>
      <w:r>
        <w:rPr>
          <w:spacing w:val="-13"/>
        </w:rPr>
        <w:t xml:space="preserve"> </w:t>
      </w:r>
      <w:r>
        <w:t>mại ABC,</w:t>
      </w:r>
      <w:r>
        <w:rPr>
          <w:spacing w:val="-5"/>
        </w:rPr>
        <w:t xml:space="preserve"> </w:t>
      </w:r>
      <w:r>
        <w:t>về</w:t>
      </w:r>
      <w:r>
        <w:rPr>
          <w:spacing w:val="-5"/>
        </w:rPr>
        <w:t xml:space="preserve"> </w:t>
      </w:r>
      <w:r>
        <w:t>đu</w:t>
      </w:r>
      <w:r>
        <w:rPr>
          <w:spacing w:val="-5"/>
        </w:rPr>
        <w:t xml:space="preserve"> </w:t>
      </w:r>
      <w:r>
        <w:t>lịch</w:t>
      </w:r>
      <w:r>
        <w:rPr>
          <w:spacing w:val="-5"/>
        </w:rPr>
        <w:t xml:space="preserve"> </w:t>
      </w:r>
      <w:r>
        <w:t>cũng</w:t>
      </w:r>
      <w:r>
        <w:rPr>
          <w:spacing w:val="-5"/>
        </w:rPr>
        <w:t xml:space="preserve"> </w:t>
      </w:r>
      <w:r>
        <w:t>có</w:t>
      </w:r>
      <w:r>
        <w:rPr>
          <w:spacing w:val="-5"/>
        </w:rPr>
        <w:t xml:space="preserve"> </w:t>
      </w:r>
      <w:r>
        <w:t>các</w:t>
      </w:r>
      <w:r>
        <w:rPr>
          <w:spacing w:val="-5"/>
        </w:rPr>
        <w:t xml:space="preserve"> </w:t>
      </w:r>
      <w:r>
        <w:t>trang</w:t>
      </w:r>
      <w:r>
        <w:rPr>
          <w:spacing w:val="-5"/>
        </w:rPr>
        <w:t xml:space="preserve"> </w:t>
      </w:r>
      <w:r>
        <w:t>web</w:t>
      </w:r>
      <w:r>
        <w:rPr>
          <w:spacing w:val="-5"/>
        </w:rPr>
        <w:t xml:space="preserve"> </w:t>
      </w:r>
      <w:r>
        <w:t>của</w:t>
      </w:r>
      <w:r>
        <w:rPr>
          <w:spacing w:val="-5"/>
        </w:rPr>
        <w:t xml:space="preserve"> </w:t>
      </w:r>
      <w:r>
        <w:t>Công</w:t>
      </w:r>
      <w:r>
        <w:rPr>
          <w:spacing w:val="-5"/>
        </w:rPr>
        <w:t xml:space="preserve"> </w:t>
      </w:r>
      <w:r>
        <w:t>ty</w:t>
      </w:r>
      <w:r>
        <w:rPr>
          <w:spacing w:val="-5"/>
        </w:rPr>
        <w:t xml:space="preserve"> </w:t>
      </w:r>
      <w:r>
        <w:t>du</w:t>
      </w:r>
      <w:r>
        <w:rPr>
          <w:spacing w:val="-5"/>
        </w:rPr>
        <w:t xml:space="preserve"> </w:t>
      </w:r>
      <w:r>
        <w:t>lịch</w:t>
      </w:r>
      <w:r>
        <w:rPr>
          <w:spacing w:val="-5"/>
        </w:rPr>
        <w:t xml:space="preserve"> </w:t>
      </w:r>
      <w:r>
        <w:t>SaiGon</w:t>
      </w:r>
      <w:r>
        <w:rPr>
          <w:spacing w:val="-5"/>
        </w:rPr>
        <w:t xml:space="preserve"> </w:t>
      </w:r>
      <w:r>
        <w:t>Tourist,</w:t>
      </w:r>
      <w:r>
        <w:rPr>
          <w:spacing w:val="-5"/>
        </w:rPr>
        <w:t xml:space="preserve"> </w:t>
      </w:r>
      <w:r>
        <w:t>Công ty du lịch Sinh Cafe...</w:t>
      </w:r>
    </w:p>
    <w:p w14:paraId="5A3AE69A">
      <w:pPr>
        <w:pStyle w:val="6"/>
        <w:spacing w:before="118" w:line="312" w:lineRule="auto"/>
        <w:ind w:left="709" w:right="1415" w:firstLine="298"/>
        <w:jc w:val="both"/>
      </w:pPr>
      <w:r>
        <w:t>Tuy</w:t>
      </w:r>
      <w:r>
        <w:rPr>
          <w:spacing w:val="-7"/>
        </w:rPr>
        <w:t xml:space="preserve"> </w:t>
      </w:r>
      <w:r>
        <w:t>nhiên,</w:t>
      </w:r>
      <w:r>
        <w:rPr>
          <w:spacing w:val="-7"/>
        </w:rPr>
        <w:t xml:space="preserve"> </w:t>
      </w:r>
      <w:r>
        <w:t>một</w:t>
      </w:r>
      <w:r>
        <w:rPr>
          <w:spacing w:val="-7"/>
        </w:rPr>
        <w:t xml:space="preserve"> </w:t>
      </w:r>
      <w:r>
        <w:t>thực</w:t>
      </w:r>
      <w:r>
        <w:rPr>
          <w:spacing w:val="-7"/>
        </w:rPr>
        <w:t xml:space="preserve"> </w:t>
      </w:r>
      <w:r>
        <w:t>tế</w:t>
      </w:r>
      <w:r>
        <w:rPr>
          <w:spacing w:val="-7"/>
        </w:rPr>
        <w:t xml:space="preserve"> </w:t>
      </w:r>
      <w:r>
        <w:t>cần</w:t>
      </w:r>
      <w:r>
        <w:rPr>
          <w:spacing w:val="-7"/>
        </w:rPr>
        <w:t xml:space="preserve"> </w:t>
      </w:r>
      <w:r>
        <w:t>nhìn</w:t>
      </w:r>
      <w:r>
        <w:rPr>
          <w:spacing w:val="-7"/>
        </w:rPr>
        <w:t xml:space="preserve"> </w:t>
      </w:r>
      <w:r>
        <w:t>nhận</w:t>
      </w:r>
      <w:r>
        <w:rPr>
          <w:spacing w:val="-7"/>
        </w:rPr>
        <w:t xml:space="preserve"> </w:t>
      </w:r>
      <w:r>
        <w:t>rằng:</w:t>
      </w:r>
      <w:r>
        <w:rPr>
          <w:spacing w:val="-7"/>
        </w:rPr>
        <w:t xml:space="preserve"> </w:t>
      </w:r>
      <w:r>
        <w:t>đa</w:t>
      </w:r>
      <w:r>
        <w:rPr>
          <w:spacing w:val="-7"/>
        </w:rPr>
        <w:t xml:space="preserve"> </w:t>
      </w:r>
      <w:r>
        <w:t>số</w:t>
      </w:r>
      <w:r>
        <w:rPr>
          <w:spacing w:val="-7"/>
        </w:rPr>
        <w:t xml:space="preserve"> </w:t>
      </w:r>
      <w:r>
        <w:t>các</w:t>
      </w:r>
      <w:r>
        <w:rPr>
          <w:spacing w:val="-7"/>
        </w:rPr>
        <w:t xml:space="preserve"> </w:t>
      </w:r>
      <w:r>
        <w:t>website</w:t>
      </w:r>
      <w:r>
        <w:rPr>
          <w:spacing w:val="-7"/>
        </w:rPr>
        <w:t xml:space="preserve"> </w:t>
      </w:r>
      <w:r>
        <w:t>đều</w:t>
      </w:r>
      <w:r>
        <w:rPr>
          <w:spacing w:val="-7"/>
        </w:rPr>
        <w:t xml:space="preserve"> </w:t>
      </w:r>
      <w:r>
        <w:t>do</w:t>
      </w:r>
      <w:r>
        <w:rPr>
          <w:spacing w:val="-7"/>
        </w:rPr>
        <w:t xml:space="preserve"> </w:t>
      </w:r>
      <w:r>
        <w:t>công</w:t>
      </w:r>
      <w:r>
        <w:rPr>
          <w:spacing w:val="-7"/>
        </w:rPr>
        <w:t xml:space="preserve"> </w:t>
      </w:r>
      <w:r>
        <w:t>ty</w:t>
      </w:r>
      <w:r>
        <w:rPr>
          <w:spacing w:val="-7"/>
        </w:rPr>
        <w:t xml:space="preserve"> </w:t>
      </w:r>
      <w:r>
        <w:t>sở hữu thuê các nhà thiết kể (thường là các công ty thiết kế website) đàm nhận việc thiết</w:t>
      </w:r>
      <w:r>
        <w:rPr>
          <w:spacing w:val="-16"/>
        </w:rPr>
        <w:t xml:space="preserve"> </w:t>
      </w:r>
      <w:r>
        <w:t>kế</w:t>
      </w:r>
      <w:r>
        <w:rPr>
          <w:spacing w:val="-16"/>
        </w:rPr>
        <w:t xml:space="preserve"> </w:t>
      </w:r>
      <w:r>
        <w:t>ban</w:t>
      </w:r>
      <w:r>
        <w:rPr>
          <w:spacing w:val="-16"/>
        </w:rPr>
        <w:t xml:space="preserve"> </w:t>
      </w:r>
      <w:r>
        <w:t>đầu,</w:t>
      </w:r>
      <w:r>
        <w:rPr>
          <w:spacing w:val="-16"/>
        </w:rPr>
        <w:t xml:space="preserve"> </w:t>
      </w:r>
      <w:r>
        <w:t>điều</w:t>
      </w:r>
      <w:r>
        <w:rPr>
          <w:spacing w:val="-16"/>
        </w:rPr>
        <w:t xml:space="preserve"> </w:t>
      </w:r>
      <w:r>
        <w:t>này</w:t>
      </w:r>
      <w:r>
        <w:rPr>
          <w:spacing w:val="-16"/>
        </w:rPr>
        <w:t xml:space="preserve"> </w:t>
      </w:r>
      <w:r>
        <w:t>là</w:t>
      </w:r>
      <w:r>
        <w:rPr>
          <w:spacing w:val="-16"/>
        </w:rPr>
        <w:t xml:space="preserve"> </w:t>
      </w:r>
      <w:r>
        <w:t>hợp</w:t>
      </w:r>
      <w:r>
        <w:rPr>
          <w:spacing w:val="-16"/>
        </w:rPr>
        <w:t xml:space="preserve"> </w:t>
      </w:r>
      <w:r>
        <w:t>lý,</w:t>
      </w:r>
      <w:r>
        <w:rPr>
          <w:spacing w:val="-16"/>
        </w:rPr>
        <w:t xml:space="preserve"> </w:t>
      </w:r>
      <w:r>
        <w:t>bởi</w:t>
      </w:r>
      <w:r>
        <w:rPr>
          <w:spacing w:val="-16"/>
        </w:rPr>
        <w:t xml:space="preserve"> </w:t>
      </w:r>
      <w:r>
        <w:t>vi</w:t>
      </w:r>
      <w:r>
        <w:rPr>
          <w:spacing w:val="-16"/>
        </w:rPr>
        <w:t xml:space="preserve"> </w:t>
      </w:r>
      <w:r>
        <w:t>chi</w:t>
      </w:r>
      <w:r>
        <w:rPr>
          <w:spacing w:val="-16"/>
        </w:rPr>
        <w:t xml:space="preserve"> </w:t>
      </w:r>
      <w:r>
        <w:t>với</w:t>
      </w:r>
      <w:r>
        <w:rPr>
          <w:spacing w:val="-16"/>
        </w:rPr>
        <w:t xml:space="preserve"> </w:t>
      </w:r>
      <w:r>
        <w:t>một</w:t>
      </w:r>
      <w:r>
        <w:rPr>
          <w:spacing w:val="-16"/>
        </w:rPr>
        <w:t xml:space="preserve"> </w:t>
      </w:r>
      <w:r>
        <w:t>chi</w:t>
      </w:r>
      <w:r>
        <w:rPr>
          <w:spacing w:val="-16"/>
        </w:rPr>
        <w:t xml:space="preserve"> </w:t>
      </w:r>
      <w:r>
        <w:t>phí</w:t>
      </w:r>
      <w:r>
        <w:rPr>
          <w:spacing w:val="-16"/>
        </w:rPr>
        <w:t xml:space="preserve"> </w:t>
      </w:r>
      <w:r>
        <w:t>ban</w:t>
      </w:r>
      <w:r>
        <w:rPr>
          <w:spacing w:val="-16"/>
        </w:rPr>
        <w:t xml:space="preserve"> </w:t>
      </w:r>
      <w:r>
        <w:t>đầu</w:t>
      </w:r>
      <w:r>
        <w:rPr>
          <w:spacing w:val="-16"/>
        </w:rPr>
        <w:t xml:space="preserve"> </w:t>
      </w:r>
      <w:r>
        <w:t>cho</w:t>
      </w:r>
      <w:r>
        <w:rPr>
          <w:spacing w:val="-16"/>
        </w:rPr>
        <w:t xml:space="preserve"> </w:t>
      </w:r>
      <w:r>
        <w:t>đù</w:t>
      </w:r>
      <w:r>
        <w:rPr>
          <w:spacing w:val="-16"/>
        </w:rPr>
        <w:t xml:space="preserve"> </w:t>
      </w:r>
      <w:r>
        <w:t>có</w:t>
      </w:r>
      <w:r>
        <w:rPr>
          <w:spacing w:val="-16"/>
        </w:rPr>
        <w:t xml:space="preserve"> </w:t>
      </w:r>
      <w:r>
        <w:t>hơi cao</w:t>
      </w:r>
      <w:r>
        <w:rPr>
          <w:spacing w:val="-11"/>
        </w:rPr>
        <w:t xml:space="preserve"> </w:t>
      </w:r>
      <w:r>
        <w:t>-</w:t>
      </w:r>
      <w:r>
        <w:rPr>
          <w:spacing w:val="-11"/>
        </w:rPr>
        <w:t xml:space="preserve"> </w:t>
      </w:r>
      <w:r>
        <w:t>đối</w:t>
      </w:r>
      <w:r>
        <w:rPr>
          <w:spacing w:val="-11"/>
        </w:rPr>
        <w:t xml:space="preserve"> </w:t>
      </w:r>
      <w:r>
        <w:t>với</w:t>
      </w:r>
      <w:r>
        <w:rPr>
          <w:spacing w:val="-11"/>
        </w:rPr>
        <w:t xml:space="preserve"> </w:t>
      </w:r>
      <w:r>
        <w:t>các</w:t>
      </w:r>
      <w:r>
        <w:rPr>
          <w:spacing w:val="-11"/>
        </w:rPr>
        <w:t xml:space="preserve"> </w:t>
      </w:r>
      <w:r>
        <w:t>trang</w:t>
      </w:r>
      <w:r>
        <w:rPr>
          <w:spacing w:val="-11"/>
        </w:rPr>
        <w:t xml:space="preserve"> </w:t>
      </w:r>
      <w:r>
        <w:t>web</w:t>
      </w:r>
      <w:r>
        <w:rPr>
          <w:spacing w:val="-11"/>
        </w:rPr>
        <w:t xml:space="preserve"> </w:t>
      </w:r>
      <w:r>
        <w:t>động</w:t>
      </w:r>
      <w:r>
        <w:rPr>
          <w:spacing w:val="-11"/>
        </w:rPr>
        <w:t xml:space="preserve"> </w:t>
      </w:r>
      <w:r>
        <w:t>-</w:t>
      </w:r>
      <w:r>
        <w:rPr>
          <w:spacing w:val="-11"/>
        </w:rPr>
        <w:t xml:space="preserve"> </w:t>
      </w:r>
      <w:r>
        <w:t>thì</w:t>
      </w:r>
      <w:r>
        <w:rPr>
          <w:spacing w:val="-11"/>
        </w:rPr>
        <w:t xml:space="preserve"> </w:t>
      </w:r>
      <w:r>
        <w:t>một</w:t>
      </w:r>
      <w:r>
        <w:rPr>
          <w:spacing w:val="-11"/>
        </w:rPr>
        <w:t xml:space="preserve"> </w:t>
      </w:r>
      <w:r>
        <w:t>website</w:t>
      </w:r>
      <w:r>
        <w:rPr>
          <w:spacing w:val="-11"/>
        </w:rPr>
        <w:t xml:space="preserve"> </w:t>
      </w:r>
      <w:r>
        <w:t>được</w:t>
      </w:r>
      <w:r>
        <w:rPr>
          <w:spacing w:val="-11"/>
        </w:rPr>
        <w:t xml:space="preserve"> </w:t>
      </w:r>
      <w:r>
        <w:t>thiết</w:t>
      </w:r>
      <w:r>
        <w:rPr>
          <w:spacing w:val="-11"/>
        </w:rPr>
        <w:t xml:space="preserve"> </w:t>
      </w:r>
      <w:r>
        <w:t>lập</w:t>
      </w:r>
      <w:r>
        <w:rPr>
          <w:spacing w:val="-11"/>
        </w:rPr>
        <w:t xml:space="preserve"> </w:t>
      </w:r>
      <w:r>
        <w:t>mang</w:t>
      </w:r>
      <w:r>
        <w:rPr>
          <w:spacing w:val="-11"/>
        </w:rPr>
        <w:t xml:space="preserve"> </w:t>
      </w:r>
      <w:r>
        <w:t>tính</w:t>
      </w:r>
      <w:r>
        <w:rPr>
          <w:spacing w:val="-11"/>
        </w:rPr>
        <w:t xml:space="preserve"> </w:t>
      </w:r>
      <w:r>
        <w:t>chuyên nghiệp và hoạt động ổn định là điều hết sức cần thiết, nhưng để website đó hoạt động</w:t>
      </w:r>
      <w:r>
        <w:rPr>
          <w:spacing w:val="-5"/>
        </w:rPr>
        <w:t xml:space="preserve"> </w:t>
      </w:r>
      <w:r>
        <w:t>thực</w:t>
      </w:r>
      <w:r>
        <w:rPr>
          <w:spacing w:val="-5"/>
        </w:rPr>
        <w:t xml:space="preserve"> </w:t>
      </w:r>
      <w:r>
        <w:t>sự</w:t>
      </w:r>
      <w:r>
        <w:rPr>
          <w:spacing w:val="-5"/>
        </w:rPr>
        <w:t xml:space="preserve"> </w:t>
      </w:r>
      <w:r>
        <w:t>hiệu</w:t>
      </w:r>
      <w:r>
        <w:rPr>
          <w:spacing w:val="-5"/>
        </w:rPr>
        <w:t xml:space="preserve"> </w:t>
      </w:r>
      <w:r>
        <w:t>quả</w:t>
      </w:r>
      <w:r>
        <w:rPr>
          <w:spacing w:val="-5"/>
        </w:rPr>
        <w:t xml:space="preserve"> </w:t>
      </w:r>
      <w:r>
        <w:t>thì</w:t>
      </w:r>
      <w:r>
        <w:rPr>
          <w:spacing w:val="-5"/>
        </w:rPr>
        <w:t xml:space="preserve"> </w:t>
      </w:r>
      <w:r>
        <w:t>không</w:t>
      </w:r>
      <w:r>
        <w:rPr>
          <w:spacing w:val="-5"/>
        </w:rPr>
        <w:t xml:space="preserve"> </w:t>
      </w:r>
      <w:r>
        <w:t>thể</w:t>
      </w:r>
      <w:r>
        <w:rPr>
          <w:spacing w:val="-5"/>
        </w:rPr>
        <w:t xml:space="preserve"> </w:t>
      </w:r>
      <w:r>
        <w:t>thiều</w:t>
      </w:r>
      <w:r>
        <w:rPr>
          <w:spacing w:val="-5"/>
        </w:rPr>
        <w:t xml:space="preserve"> </w:t>
      </w:r>
      <w:r>
        <w:t>bàn</w:t>
      </w:r>
      <w:r>
        <w:rPr>
          <w:spacing w:val="-5"/>
        </w:rPr>
        <w:t xml:space="preserve"> </w:t>
      </w:r>
      <w:r>
        <w:t>tay</w:t>
      </w:r>
      <w:r>
        <w:rPr>
          <w:spacing w:val="-5"/>
        </w:rPr>
        <w:t xml:space="preserve"> </w:t>
      </w:r>
      <w:r>
        <w:t>của</w:t>
      </w:r>
      <w:r>
        <w:rPr>
          <w:spacing w:val="-5"/>
        </w:rPr>
        <w:t xml:space="preserve"> </w:t>
      </w:r>
      <w:r>
        <w:t>chính</w:t>
      </w:r>
      <w:r>
        <w:rPr>
          <w:spacing w:val="-5"/>
        </w:rPr>
        <w:t xml:space="preserve"> </w:t>
      </w:r>
      <w:r>
        <w:t>những</w:t>
      </w:r>
      <w:r>
        <w:rPr>
          <w:spacing w:val="-5"/>
        </w:rPr>
        <w:t xml:space="preserve"> </w:t>
      </w:r>
      <w:r>
        <w:t>người</w:t>
      </w:r>
      <w:r>
        <w:rPr>
          <w:spacing w:val="-5"/>
        </w:rPr>
        <w:t xml:space="preserve"> </w:t>
      </w:r>
      <w:r>
        <w:t>chủ,</w:t>
      </w:r>
      <w:r>
        <w:rPr>
          <w:spacing w:val="-5"/>
        </w:rPr>
        <w:t xml:space="preserve"> </w:t>
      </w:r>
      <w:r>
        <w:t>của chính công ty sở hữu nó quản lý và điều hành. Thực tế, ở Việt Nam hiện nay, vai trò</w:t>
      </w:r>
      <w:r>
        <w:rPr>
          <w:spacing w:val="-11"/>
        </w:rPr>
        <w:t xml:space="preserve"> </w:t>
      </w:r>
      <w:r>
        <w:t>của</w:t>
      </w:r>
      <w:r>
        <w:rPr>
          <w:spacing w:val="-11"/>
        </w:rPr>
        <w:t xml:space="preserve"> </w:t>
      </w:r>
      <w:r>
        <w:t>người</w:t>
      </w:r>
      <w:r>
        <w:rPr>
          <w:spacing w:val="-11"/>
        </w:rPr>
        <w:t xml:space="preserve"> </w:t>
      </w:r>
      <w:r>
        <w:t>quân</w:t>
      </w:r>
      <w:r>
        <w:rPr>
          <w:spacing w:val="-11"/>
        </w:rPr>
        <w:t xml:space="preserve"> </w:t>
      </w:r>
      <w:r>
        <w:t>trị</w:t>
      </w:r>
      <w:r>
        <w:rPr>
          <w:spacing w:val="-11"/>
        </w:rPr>
        <w:t xml:space="preserve"> </w:t>
      </w:r>
      <w:r>
        <w:t>website</w:t>
      </w:r>
      <w:r>
        <w:rPr>
          <w:spacing w:val="-11"/>
        </w:rPr>
        <w:t xml:space="preserve"> </w:t>
      </w:r>
      <w:r>
        <w:t>đường</w:t>
      </w:r>
      <w:r>
        <w:rPr>
          <w:spacing w:val="-11"/>
        </w:rPr>
        <w:t xml:space="preserve"> </w:t>
      </w:r>
      <w:r>
        <w:t>như</w:t>
      </w:r>
      <w:r>
        <w:rPr>
          <w:spacing w:val="-11"/>
        </w:rPr>
        <w:t xml:space="preserve"> </w:t>
      </w:r>
      <w:r>
        <w:t>chưa</w:t>
      </w:r>
      <w:r>
        <w:rPr>
          <w:spacing w:val="-11"/>
        </w:rPr>
        <w:t xml:space="preserve"> </w:t>
      </w:r>
      <w:r>
        <w:t>được</w:t>
      </w:r>
      <w:r>
        <w:rPr>
          <w:spacing w:val="-11"/>
        </w:rPr>
        <w:t xml:space="preserve"> </w:t>
      </w:r>
      <w:r>
        <w:t>đánh</w:t>
      </w:r>
      <w:r>
        <w:rPr>
          <w:spacing w:val="-11"/>
        </w:rPr>
        <w:t xml:space="preserve"> </w:t>
      </w:r>
      <w:r>
        <w:t>giá</w:t>
      </w:r>
      <w:r>
        <w:rPr>
          <w:spacing w:val="-11"/>
        </w:rPr>
        <w:t xml:space="preserve"> </w:t>
      </w:r>
      <w:r>
        <w:t>đúng,</w:t>
      </w:r>
      <w:r>
        <w:rPr>
          <w:spacing w:val="-11"/>
        </w:rPr>
        <w:t xml:space="preserve"> </w:t>
      </w:r>
      <w:r>
        <w:t>đa</w:t>
      </w:r>
      <w:r>
        <w:rPr>
          <w:spacing w:val="-11"/>
        </w:rPr>
        <w:t xml:space="preserve"> </w:t>
      </w:r>
      <w:r>
        <w:t>phần</w:t>
      </w:r>
      <w:r>
        <w:rPr>
          <w:spacing w:val="-11"/>
        </w:rPr>
        <w:t xml:space="preserve"> </w:t>
      </w:r>
      <w:r>
        <w:t>người quản trị trang web của các công ty chỉ đàm đương công việc này sau khi hoàn tất các công việc khác, vấn đề làm mới thông tin website còn bị xem nhẹ, khiên cho những khách hàng thường xuyên của website cảm thầy nhàm chán và từ từ rời bò thói</w:t>
      </w:r>
      <w:r>
        <w:rPr>
          <w:spacing w:val="-14"/>
        </w:rPr>
        <w:t xml:space="preserve"> </w:t>
      </w:r>
      <w:r>
        <w:t>quen</w:t>
      </w:r>
      <w:r>
        <w:rPr>
          <w:spacing w:val="-14"/>
        </w:rPr>
        <w:t xml:space="preserve"> </w:t>
      </w:r>
      <w:r>
        <w:t>vào</w:t>
      </w:r>
      <w:r>
        <w:rPr>
          <w:spacing w:val="-15"/>
        </w:rPr>
        <w:t xml:space="preserve"> </w:t>
      </w:r>
      <w:r>
        <w:t>thăm</w:t>
      </w:r>
      <w:r>
        <w:rPr>
          <w:spacing w:val="-14"/>
        </w:rPr>
        <w:t xml:space="preserve"> </w:t>
      </w:r>
      <w:r>
        <w:t>trang</w:t>
      </w:r>
      <w:r>
        <w:rPr>
          <w:spacing w:val="-14"/>
        </w:rPr>
        <w:t xml:space="preserve"> </w:t>
      </w:r>
      <w:r>
        <w:t>web.</w:t>
      </w:r>
      <w:r>
        <w:rPr>
          <w:spacing w:val="-14"/>
        </w:rPr>
        <w:t xml:space="preserve"> </w:t>
      </w:r>
      <w:r>
        <w:t>Cùng</w:t>
      </w:r>
      <w:r>
        <w:rPr>
          <w:spacing w:val="-15"/>
        </w:rPr>
        <w:t xml:space="preserve"> </w:t>
      </w:r>
      <w:r>
        <w:t>với</w:t>
      </w:r>
      <w:r>
        <w:rPr>
          <w:spacing w:val="-14"/>
        </w:rPr>
        <w:t xml:space="preserve"> </w:t>
      </w:r>
      <w:r>
        <w:t>đó</w:t>
      </w:r>
      <w:r>
        <w:rPr>
          <w:spacing w:val="-14"/>
        </w:rPr>
        <w:t xml:space="preserve"> </w:t>
      </w:r>
      <w:r>
        <w:t>là</w:t>
      </w:r>
      <w:r>
        <w:rPr>
          <w:spacing w:val="-14"/>
        </w:rPr>
        <w:t xml:space="preserve"> </w:t>
      </w:r>
      <w:r>
        <w:t>với</w:t>
      </w:r>
      <w:r>
        <w:rPr>
          <w:spacing w:val="-14"/>
        </w:rPr>
        <w:t xml:space="preserve"> </w:t>
      </w:r>
      <w:r>
        <w:t>việc</w:t>
      </w:r>
      <w:r>
        <w:rPr>
          <w:spacing w:val="-15"/>
        </w:rPr>
        <w:t xml:space="preserve"> </w:t>
      </w:r>
      <w:r>
        <w:t>tìm</w:t>
      </w:r>
      <w:r>
        <w:rPr>
          <w:spacing w:val="-14"/>
        </w:rPr>
        <w:t xml:space="preserve"> </w:t>
      </w:r>
      <w:r>
        <w:t>kiếm</w:t>
      </w:r>
      <w:r>
        <w:rPr>
          <w:spacing w:val="-14"/>
        </w:rPr>
        <w:t xml:space="preserve"> </w:t>
      </w:r>
      <w:r>
        <w:t>và</w:t>
      </w:r>
      <w:r>
        <w:rPr>
          <w:spacing w:val="-14"/>
        </w:rPr>
        <w:t xml:space="preserve"> </w:t>
      </w:r>
      <w:r>
        <w:t>so</w:t>
      </w:r>
      <w:r>
        <w:rPr>
          <w:spacing w:val="-14"/>
        </w:rPr>
        <w:t xml:space="preserve"> </w:t>
      </w:r>
      <w:r>
        <w:t>sánh</w:t>
      </w:r>
      <w:r>
        <w:rPr>
          <w:spacing w:val="-15"/>
        </w:rPr>
        <w:t xml:space="preserve"> </w:t>
      </w:r>
      <w:r>
        <w:t>các</w:t>
      </w:r>
      <w:r>
        <w:rPr>
          <w:spacing w:val="-14"/>
        </w:rPr>
        <w:t xml:space="preserve"> </w:t>
      </w:r>
      <w:r>
        <w:t>tour để tìm ra một tour du lịch phù hợp với bản thân đang là vấn đề nhức nhối đối với khách hàng.</w:t>
      </w:r>
    </w:p>
    <w:p w14:paraId="62F3B215">
      <w:pPr>
        <w:pStyle w:val="6"/>
        <w:spacing w:before="118" w:line="312" w:lineRule="auto"/>
        <w:ind w:left="709" w:right="1415" w:firstLine="298"/>
        <w:jc w:val="both"/>
      </w:pPr>
      <w:r>
        <w:t>Dựa vào những khảo sát, đánh giá trên, em sẽ phát triển Hệ thống quản lý tour du</w:t>
      </w:r>
      <w:r>
        <w:rPr>
          <w:spacing w:val="-11"/>
        </w:rPr>
        <w:t xml:space="preserve"> </w:t>
      </w:r>
      <w:r>
        <w:t>lịch</w:t>
      </w:r>
      <w:r>
        <w:rPr>
          <w:spacing w:val="-12"/>
        </w:rPr>
        <w:t xml:space="preserve"> </w:t>
      </w:r>
      <w:r>
        <w:t>cùng</w:t>
      </w:r>
      <w:r>
        <w:rPr>
          <w:spacing w:val="-11"/>
        </w:rPr>
        <w:t xml:space="preserve"> </w:t>
      </w:r>
      <w:r>
        <w:t>với</w:t>
      </w:r>
      <w:r>
        <w:rPr>
          <w:spacing w:val="-11"/>
        </w:rPr>
        <w:t xml:space="preserve"> </w:t>
      </w:r>
      <w:r>
        <w:t>đó</w:t>
      </w:r>
      <w:r>
        <w:rPr>
          <w:spacing w:val="-12"/>
        </w:rPr>
        <w:t xml:space="preserve"> </w:t>
      </w:r>
      <w:r>
        <w:t>đề</w:t>
      </w:r>
      <w:r>
        <w:rPr>
          <w:spacing w:val="-11"/>
        </w:rPr>
        <w:t xml:space="preserve"> </w:t>
      </w:r>
      <w:r>
        <w:t>xuất</w:t>
      </w:r>
      <w:r>
        <w:rPr>
          <w:spacing w:val="-11"/>
        </w:rPr>
        <w:t xml:space="preserve"> </w:t>
      </w:r>
      <w:r>
        <w:t>phát</w:t>
      </w:r>
      <w:r>
        <w:rPr>
          <w:spacing w:val="-12"/>
        </w:rPr>
        <w:t xml:space="preserve"> </w:t>
      </w:r>
      <w:r>
        <w:t>triển</w:t>
      </w:r>
      <w:r>
        <w:rPr>
          <w:spacing w:val="-11"/>
        </w:rPr>
        <w:t xml:space="preserve"> </w:t>
      </w:r>
      <w:r>
        <w:t>tour</w:t>
      </w:r>
      <w:r>
        <w:rPr>
          <w:spacing w:val="-11"/>
        </w:rPr>
        <w:t xml:space="preserve"> </w:t>
      </w:r>
      <w:r>
        <w:t>phù</w:t>
      </w:r>
      <w:r>
        <w:rPr>
          <w:spacing w:val="-12"/>
        </w:rPr>
        <w:t xml:space="preserve"> </w:t>
      </w:r>
      <w:r>
        <w:t>hợp</w:t>
      </w:r>
      <w:r>
        <w:rPr>
          <w:spacing w:val="-11"/>
        </w:rPr>
        <w:t xml:space="preserve"> </w:t>
      </w:r>
      <w:r>
        <w:t>với</w:t>
      </w:r>
      <w:r>
        <w:rPr>
          <w:spacing w:val="-11"/>
        </w:rPr>
        <w:t xml:space="preserve"> </w:t>
      </w:r>
      <w:r>
        <w:t>thị</w:t>
      </w:r>
      <w:r>
        <w:rPr>
          <w:spacing w:val="-12"/>
        </w:rPr>
        <w:t xml:space="preserve"> </w:t>
      </w:r>
      <w:r>
        <w:t>hiếu</w:t>
      </w:r>
      <w:r>
        <w:rPr>
          <w:spacing w:val="-11"/>
        </w:rPr>
        <w:t xml:space="preserve"> </w:t>
      </w:r>
      <w:r>
        <w:t>của</w:t>
      </w:r>
      <w:r>
        <w:rPr>
          <w:spacing w:val="-11"/>
        </w:rPr>
        <w:t xml:space="preserve"> </w:t>
      </w:r>
      <w:r>
        <w:t>khách</w:t>
      </w:r>
      <w:r>
        <w:rPr>
          <w:spacing w:val="-12"/>
        </w:rPr>
        <w:t xml:space="preserve"> </w:t>
      </w:r>
      <w:r>
        <w:t>hàng.</w:t>
      </w:r>
      <w:r>
        <w:rPr>
          <w:spacing w:val="-11"/>
        </w:rPr>
        <w:t xml:space="preserve"> </w:t>
      </w:r>
      <w:r>
        <w:t>Hệ thống</w:t>
      </w:r>
      <w:r>
        <w:rPr>
          <w:spacing w:val="-2"/>
        </w:rPr>
        <w:t xml:space="preserve"> </w:t>
      </w:r>
      <w:r>
        <w:t>cung</w:t>
      </w:r>
      <w:r>
        <w:rPr>
          <w:spacing w:val="-2"/>
        </w:rPr>
        <w:t xml:space="preserve"> </w:t>
      </w:r>
      <w:r>
        <w:t>cấp</w:t>
      </w:r>
      <w:r>
        <w:rPr>
          <w:spacing w:val="-2"/>
        </w:rPr>
        <w:t xml:space="preserve"> </w:t>
      </w:r>
      <w:r>
        <w:t>đầy</w:t>
      </w:r>
      <w:r>
        <w:rPr>
          <w:spacing w:val="-2"/>
        </w:rPr>
        <w:t xml:space="preserve"> </w:t>
      </w:r>
      <w:r>
        <w:t>đủ</w:t>
      </w:r>
      <w:r>
        <w:rPr>
          <w:spacing w:val="-2"/>
        </w:rPr>
        <w:t xml:space="preserve"> </w:t>
      </w:r>
      <w:r>
        <w:t>các</w:t>
      </w:r>
      <w:r>
        <w:rPr>
          <w:spacing w:val="-2"/>
        </w:rPr>
        <w:t xml:space="preserve"> </w:t>
      </w:r>
      <w:r>
        <w:t>tính</w:t>
      </w:r>
      <w:r>
        <w:rPr>
          <w:spacing w:val="-2"/>
        </w:rPr>
        <w:t xml:space="preserve"> </w:t>
      </w:r>
      <w:r>
        <w:t>năng</w:t>
      </w:r>
      <w:r>
        <w:rPr>
          <w:spacing w:val="-2"/>
        </w:rPr>
        <w:t xml:space="preserve"> </w:t>
      </w:r>
      <w:r>
        <w:t>cần</w:t>
      </w:r>
      <w:r>
        <w:rPr>
          <w:spacing w:val="-2"/>
        </w:rPr>
        <w:t xml:space="preserve"> </w:t>
      </w:r>
      <w:r>
        <w:t>thiết</w:t>
      </w:r>
      <w:r>
        <w:rPr>
          <w:spacing w:val="-2"/>
        </w:rPr>
        <w:t xml:space="preserve"> </w:t>
      </w:r>
      <w:r>
        <w:t>cho</w:t>
      </w:r>
      <w:r>
        <w:rPr>
          <w:spacing w:val="-2"/>
        </w:rPr>
        <w:t xml:space="preserve"> </w:t>
      </w:r>
      <w:r>
        <w:t>việc</w:t>
      </w:r>
      <w:r>
        <w:rPr>
          <w:spacing w:val="-2"/>
        </w:rPr>
        <w:t xml:space="preserve"> </w:t>
      </w:r>
      <w:r>
        <w:t>quản</w:t>
      </w:r>
      <w:r>
        <w:rPr>
          <w:spacing w:val="-2"/>
        </w:rPr>
        <w:t xml:space="preserve"> </w:t>
      </w:r>
      <w:r>
        <w:t>lý</w:t>
      </w:r>
      <w:r>
        <w:rPr>
          <w:spacing w:val="-2"/>
        </w:rPr>
        <w:t xml:space="preserve"> </w:t>
      </w:r>
      <w:r>
        <w:t>thông</w:t>
      </w:r>
      <w:r>
        <w:rPr>
          <w:spacing w:val="-2"/>
        </w:rPr>
        <w:t xml:space="preserve"> </w:t>
      </w:r>
      <w:r>
        <w:t>tin</w:t>
      </w:r>
      <w:r>
        <w:rPr>
          <w:spacing w:val="-2"/>
        </w:rPr>
        <w:t xml:space="preserve"> </w:t>
      </w:r>
      <w:r>
        <w:t>hệ</w:t>
      </w:r>
      <w:r>
        <w:rPr>
          <w:spacing w:val="-2"/>
        </w:rPr>
        <w:t xml:space="preserve"> </w:t>
      </w:r>
      <w:r>
        <w:t>thống và</w:t>
      </w:r>
      <w:r>
        <w:rPr>
          <w:spacing w:val="-7"/>
        </w:rPr>
        <w:t xml:space="preserve"> </w:t>
      </w:r>
      <w:r>
        <w:t>yêu</w:t>
      </w:r>
      <w:r>
        <w:rPr>
          <w:spacing w:val="-7"/>
        </w:rPr>
        <w:t xml:space="preserve"> </w:t>
      </w:r>
      <w:r>
        <w:t>cầu</w:t>
      </w:r>
      <w:r>
        <w:rPr>
          <w:spacing w:val="-7"/>
        </w:rPr>
        <w:t xml:space="preserve"> </w:t>
      </w:r>
      <w:r>
        <w:t>đặt</w:t>
      </w:r>
      <w:r>
        <w:rPr>
          <w:spacing w:val="-7"/>
        </w:rPr>
        <w:t xml:space="preserve"> </w:t>
      </w:r>
      <w:r>
        <w:t>tour</w:t>
      </w:r>
      <w:r>
        <w:rPr>
          <w:spacing w:val="-7"/>
        </w:rPr>
        <w:t xml:space="preserve"> </w:t>
      </w:r>
      <w:r>
        <w:t>từ</w:t>
      </w:r>
      <w:r>
        <w:rPr>
          <w:spacing w:val="-7"/>
        </w:rPr>
        <w:t xml:space="preserve"> </w:t>
      </w:r>
      <w:r>
        <w:t>khách</w:t>
      </w:r>
      <w:r>
        <w:rPr>
          <w:spacing w:val="-7"/>
        </w:rPr>
        <w:t xml:space="preserve"> </w:t>
      </w:r>
      <w:r>
        <w:t>hàng.</w:t>
      </w:r>
      <w:r>
        <w:rPr>
          <w:spacing w:val="-7"/>
        </w:rPr>
        <w:t xml:space="preserve"> </w:t>
      </w:r>
      <w:r>
        <w:t>Việc</w:t>
      </w:r>
      <w:r>
        <w:rPr>
          <w:spacing w:val="-7"/>
        </w:rPr>
        <w:t xml:space="preserve"> </w:t>
      </w:r>
      <w:r>
        <w:t>sử</w:t>
      </w:r>
      <w:r>
        <w:rPr>
          <w:spacing w:val="-7"/>
        </w:rPr>
        <w:t xml:space="preserve"> </w:t>
      </w:r>
      <w:r>
        <w:t>dụng</w:t>
      </w:r>
      <w:r>
        <w:rPr>
          <w:spacing w:val="-7"/>
        </w:rPr>
        <w:t xml:space="preserve"> </w:t>
      </w:r>
      <w:r>
        <w:t>website</w:t>
      </w:r>
      <w:r>
        <w:rPr>
          <w:spacing w:val="-7"/>
        </w:rPr>
        <w:t xml:space="preserve"> </w:t>
      </w:r>
      <w:r>
        <w:t>không</w:t>
      </w:r>
      <w:r>
        <w:rPr>
          <w:spacing w:val="-7"/>
        </w:rPr>
        <w:t xml:space="preserve"> </w:t>
      </w:r>
      <w:r>
        <w:t>chỉ</w:t>
      </w:r>
      <w:r>
        <w:rPr>
          <w:spacing w:val="-7"/>
        </w:rPr>
        <w:t xml:space="preserve"> </w:t>
      </w:r>
      <w:r>
        <w:t>đem</w:t>
      </w:r>
      <w:r>
        <w:rPr>
          <w:spacing w:val="-7"/>
        </w:rPr>
        <w:t xml:space="preserve"> </w:t>
      </w:r>
      <w:r>
        <w:t>lại</w:t>
      </w:r>
      <w:r>
        <w:rPr>
          <w:spacing w:val="-7"/>
        </w:rPr>
        <w:t xml:space="preserve"> </w:t>
      </w:r>
      <w:r>
        <w:t>sự</w:t>
      </w:r>
      <w:r>
        <w:rPr>
          <w:spacing w:val="-7"/>
        </w:rPr>
        <w:t xml:space="preserve"> </w:t>
      </w:r>
      <w:r>
        <w:t>tiện lợi nhanh gọn mà còn giúp khách hàng có cái nhìn tổng quan về tour du lịch họ quan tâm trước khi đưa ra những quyết định hợp lý .</w:t>
      </w:r>
    </w:p>
    <w:p w14:paraId="04B3E51A">
      <w:pPr>
        <w:pStyle w:val="6"/>
        <w:spacing w:after="0" w:line="312" w:lineRule="auto"/>
        <w:jc w:val="both"/>
        <w:sectPr>
          <w:headerReference r:id="rId14" w:type="default"/>
          <w:footerReference r:id="rId16" w:type="default"/>
          <w:headerReference r:id="rId15" w:type="even"/>
          <w:footerReference r:id="rId17" w:type="even"/>
          <w:pgSz w:w="11910" w:h="16840"/>
          <w:pgMar w:top="1480" w:right="0" w:bottom="800" w:left="1275" w:header="1154" w:footer="615" w:gutter="0"/>
          <w:pgNumType w:start="3"/>
          <w:cols w:space="720" w:num="1"/>
        </w:sectPr>
      </w:pPr>
    </w:p>
    <w:p w14:paraId="2A3535AD">
      <w:pPr>
        <w:pStyle w:val="6"/>
        <w:spacing w:before="89"/>
      </w:pPr>
    </w:p>
    <w:p w14:paraId="1C9B8B08">
      <w:pPr>
        <w:pStyle w:val="3"/>
        <w:numPr>
          <w:ilvl w:val="1"/>
          <w:numId w:val="8"/>
        </w:numPr>
        <w:tabs>
          <w:tab w:val="left" w:pos="725"/>
        </w:tabs>
        <w:spacing w:before="1" w:after="0" w:line="240" w:lineRule="auto"/>
        <w:ind w:left="725" w:right="0" w:hanging="583"/>
        <w:jc w:val="left"/>
      </w:pPr>
      <w:bookmarkStart w:id="14" w:name="_bookmark8"/>
      <w:bookmarkEnd w:id="14"/>
      <w:bookmarkStart w:id="15" w:name="Tổng quan chức năng"/>
      <w:bookmarkEnd w:id="15"/>
      <w:bookmarkStart w:id="16" w:name="_bookmark7"/>
      <w:bookmarkEnd w:id="16"/>
      <w:bookmarkStart w:id="17" w:name="Biểu đồ use case tổng quát"/>
      <w:bookmarkEnd w:id="17"/>
      <w:r>
        <w:rPr>
          <w:spacing w:val="-2"/>
        </w:rPr>
        <w:t>Tổng</w:t>
      </w:r>
      <w:r>
        <w:rPr>
          <w:spacing w:val="-10"/>
        </w:rPr>
        <w:t xml:space="preserve"> </w:t>
      </w:r>
      <w:r>
        <w:rPr>
          <w:spacing w:val="-2"/>
        </w:rPr>
        <w:t>quan</w:t>
      </w:r>
      <w:r>
        <w:rPr>
          <w:spacing w:val="-9"/>
        </w:rPr>
        <w:t xml:space="preserve"> </w:t>
      </w:r>
      <w:r>
        <w:rPr>
          <w:spacing w:val="-2"/>
        </w:rPr>
        <w:t>chức</w:t>
      </w:r>
      <w:r>
        <w:rPr>
          <w:spacing w:val="-9"/>
        </w:rPr>
        <w:t xml:space="preserve"> </w:t>
      </w:r>
      <w:r>
        <w:rPr>
          <w:spacing w:val="-4"/>
        </w:rPr>
        <w:t>năng</w:t>
      </w:r>
    </w:p>
    <w:p w14:paraId="4F63BA52">
      <w:pPr>
        <w:pStyle w:val="3"/>
        <w:numPr>
          <w:ilvl w:val="2"/>
          <w:numId w:val="8"/>
        </w:numPr>
        <w:tabs>
          <w:tab w:val="left" w:pos="1517"/>
        </w:tabs>
        <w:spacing w:before="149" w:after="0" w:line="240" w:lineRule="auto"/>
        <w:ind w:left="1517" w:right="0" w:hanging="777"/>
        <w:jc w:val="left"/>
      </w:pPr>
      <w:r>
        <w:t>Biểu</w:t>
      </w:r>
      <w:r>
        <w:rPr>
          <w:spacing w:val="-6"/>
        </w:rPr>
        <w:t xml:space="preserve"> </w:t>
      </w:r>
      <w:r>
        <w:t>đồ</w:t>
      </w:r>
      <w:r>
        <w:rPr>
          <w:spacing w:val="-5"/>
        </w:rPr>
        <w:t xml:space="preserve"> </w:t>
      </w:r>
      <w:r>
        <w:t>use</w:t>
      </w:r>
      <w:r>
        <w:rPr>
          <w:spacing w:val="-5"/>
        </w:rPr>
        <w:t xml:space="preserve"> </w:t>
      </w:r>
      <w:r>
        <w:t>case</w:t>
      </w:r>
      <w:r>
        <w:rPr>
          <w:spacing w:val="-5"/>
        </w:rPr>
        <w:t xml:space="preserve"> </w:t>
      </w:r>
      <w:r>
        <w:t>tổng</w:t>
      </w:r>
      <w:r>
        <w:rPr>
          <w:spacing w:val="-5"/>
        </w:rPr>
        <w:t xml:space="preserve"> </w:t>
      </w:r>
      <w:r>
        <w:rPr>
          <w:spacing w:val="-4"/>
        </w:rPr>
        <w:t>quát</w:t>
      </w:r>
    </w:p>
    <w:p w14:paraId="517BDD8D">
      <w:pPr>
        <w:pStyle w:val="6"/>
        <w:spacing w:before="142"/>
        <w:rPr>
          <w:b/>
          <w:sz w:val="20"/>
        </w:rPr>
      </w:pPr>
      <w:r>
        <w:rPr>
          <w:b/>
          <w:sz w:val="20"/>
        </w:rPr>
        <w:drawing>
          <wp:anchor distT="0" distB="0" distL="0" distR="0" simplePos="0" relativeHeight="251678720" behindDoc="1" locked="0" layoutInCell="1" allowOverlap="1">
            <wp:simplePos x="0" y="0"/>
            <wp:positionH relativeFrom="page">
              <wp:posOffset>949325</wp:posOffset>
            </wp:positionH>
            <wp:positionV relativeFrom="paragraph">
              <wp:posOffset>251460</wp:posOffset>
            </wp:positionV>
            <wp:extent cx="6327775" cy="512762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0" cstate="print"/>
                    <a:stretch>
                      <a:fillRect/>
                    </a:stretch>
                  </pic:blipFill>
                  <pic:spPr>
                    <a:xfrm>
                      <a:off x="0" y="0"/>
                      <a:ext cx="6327933" cy="5127879"/>
                    </a:xfrm>
                    <a:prstGeom prst="rect">
                      <a:avLst/>
                    </a:prstGeom>
                  </pic:spPr>
                </pic:pic>
              </a:graphicData>
            </a:graphic>
          </wp:anchor>
        </w:drawing>
      </w:r>
    </w:p>
    <w:p w14:paraId="2384B442">
      <w:pPr>
        <w:pStyle w:val="6"/>
        <w:spacing w:before="29"/>
        <w:rPr>
          <w:b/>
        </w:rPr>
      </w:pPr>
    </w:p>
    <w:p w14:paraId="7F93A56F">
      <w:pPr>
        <w:spacing w:before="1"/>
        <w:ind w:left="2629" w:right="0" w:firstLine="0"/>
        <w:jc w:val="left"/>
        <w:rPr>
          <w:sz w:val="23"/>
        </w:rPr>
      </w:pPr>
      <w:bookmarkStart w:id="18" w:name="_bookmark9"/>
      <w:bookmarkEnd w:id="18"/>
      <w:r>
        <w:rPr>
          <w:b/>
          <w:sz w:val="23"/>
        </w:rPr>
        <w:t>Hình</w:t>
      </w:r>
      <w:r>
        <w:rPr>
          <w:b/>
          <w:spacing w:val="8"/>
          <w:sz w:val="23"/>
        </w:rPr>
        <w:t xml:space="preserve"> </w:t>
      </w:r>
      <w:r>
        <w:rPr>
          <w:b/>
          <w:sz w:val="23"/>
        </w:rPr>
        <w:t>2.1:</w:t>
      </w:r>
      <w:r>
        <w:rPr>
          <w:b/>
          <w:spacing w:val="9"/>
          <w:sz w:val="23"/>
        </w:rPr>
        <w:t xml:space="preserve"> </w:t>
      </w:r>
      <w:r>
        <w:rPr>
          <w:sz w:val="23"/>
        </w:rPr>
        <w:t>Biểu</w:t>
      </w:r>
      <w:r>
        <w:rPr>
          <w:spacing w:val="8"/>
          <w:sz w:val="23"/>
        </w:rPr>
        <w:t xml:space="preserve"> </w:t>
      </w:r>
      <w:r>
        <w:rPr>
          <w:sz w:val="23"/>
        </w:rPr>
        <w:t>đồ</w:t>
      </w:r>
      <w:r>
        <w:rPr>
          <w:spacing w:val="9"/>
          <w:sz w:val="23"/>
        </w:rPr>
        <w:t xml:space="preserve"> </w:t>
      </w:r>
      <w:r>
        <w:rPr>
          <w:sz w:val="23"/>
        </w:rPr>
        <w:t>use</w:t>
      </w:r>
      <w:r>
        <w:rPr>
          <w:spacing w:val="8"/>
          <w:sz w:val="23"/>
        </w:rPr>
        <w:t xml:space="preserve"> </w:t>
      </w:r>
      <w:r>
        <w:rPr>
          <w:sz w:val="23"/>
        </w:rPr>
        <w:t>case</w:t>
      </w:r>
      <w:r>
        <w:rPr>
          <w:spacing w:val="9"/>
          <w:sz w:val="23"/>
        </w:rPr>
        <w:t xml:space="preserve"> </w:t>
      </w:r>
      <w:r>
        <w:rPr>
          <w:sz w:val="23"/>
        </w:rPr>
        <w:t>tổng</w:t>
      </w:r>
      <w:r>
        <w:rPr>
          <w:spacing w:val="8"/>
          <w:sz w:val="23"/>
        </w:rPr>
        <w:t xml:space="preserve"> </w:t>
      </w:r>
      <w:r>
        <w:rPr>
          <w:spacing w:val="-4"/>
          <w:sz w:val="23"/>
        </w:rPr>
        <w:t>quát</w:t>
      </w:r>
    </w:p>
    <w:p w14:paraId="25CD73D1">
      <w:pPr>
        <w:spacing w:after="0"/>
        <w:jc w:val="left"/>
        <w:rPr>
          <w:sz w:val="23"/>
        </w:rPr>
        <w:sectPr>
          <w:pgSz w:w="11910" w:h="16840"/>
          <w:pgMar w:top="720" w:right="0" w:bottom="800" w:left="1275" w:header="422" w:footer="615" w:gutter="0"/>
          <w:cols w:space="720" w:num="1"/>
        </w:sectPr>
      </w:pPr>
    </w:p>
    <w:p w14:paraId="3DA9268F">
      <w:pPr>
        <w:pStyle w:val="6"/>
        <w:spacing w:before="31"/>
      </w:pPr>
    </w:p>
    <w:p w14:paraId="160011CF">
      <w:pPr>
        <w:spacing w:before="1" w:line="312" w:lineRule="auto"/>
        <w:ind w:left="709" w:right="1415" w:firstLine="298"/>
        <w:jc w:val="both"/>
        <w:rPr>
          <w:b/>
          <w:sz w:val="26"/>
        </w:rPr>
      </w:pPr>
      <w:r>
        <w:rPr>
          <w:spacing w:val="-2"/>
          <w:sz w:val="26"/>
        </w:rPr>
        <w:t>Các</w:t>
      </w:r>
      <w:r>
        <w:rPr>
          <w:spacing w:val="-11"/>
          <w:sz w:val="26"/>
        </w:rPr>
        <w:t xml:space="preserve"> </w:t>
      </w:r>
      <w:r>
        <w:rPr>
          <w:spacing w:val="-2"/>
          <w:sz w:val="26"/>
        </w:rPr>
        <w:t>tác</w:t>
      </w:r>
      <w:r>
        <w:rPr>
          <w:spacing w:val="-11"/>
          <w:sz w:val="26"/>
        </w:rPr>
        <w:t xml:space="preserve"> </w:t>
      </w:r>
      <w:r>
        <w:rPr>
          <w:spacing w:val="-2"/>
          <w:sz w:val="26"/>
        </w:rPr>
        <w:t>nhân</w:t>
      </w:r>
      <w:r>
        <w:rPr>
          <w:spacing w:val="-11"/>
          <w:sz w:val="26"/>
        </w:rPr>
        <w:t xml:space="preserve"> </w:t>
      </w:r>
      <w:r>
        <w:rPr>
          <w:spacing w:val="-2"/>
          <w:sz w:val="26"/>
        </w:rPr>
        <w:t>tham</w:t>
      </w:r>
      <w:r>
        <w:rPr>
          <w:spacing w:val="-11"/>
          <w:sz w:val="26"/>
        </w:rPr>
        <w:t xml:space="preserve"> </w:t>
      </w:r>
      <w:r>
        <w:rPr>
          <w:spacing w:val="-2"/>
          <w:sz w:val="26"/>
        </w:rPr>
        <w:t>gia</w:t>
      </w:r>
      <w:r>
        <w:rPr>
          <w:spacing w:val="-11"/>
          <w:sz w:val="26"/>
        </w:rPr>
        <w:t xml:space="preserve"> </w:t>
      </w:r>
      <w:r>
        <w:rPr>
          <w:spacing w:val="-2"/>
          <w:sz w:val="26"/>
        </w:rPr>
        <w:t>hệ</w:t>
      </w:r>
      <w:r>
        <w:rPr>
          <w:spacing w:val="-11"/>
          <w:sz w:val="26"/>
        </w:rPr>
        <w:t xml:space="preserve"> </w:t>
      </w:r>
      <w:r>
        <w:rPr>
          <w:spacing w:val="-2"/>
          <w:sz w:val="26"/>
        </w:rPr>
        <w:t>thống</w:t>
      </w:r>
      <w:r>
        <w:rPr>
          <w:spacing w:val="-11"/>
          <w:sz w:val="26"/>
        </w:rPr>
        <w:t xml:space="preserve"> </w:t>
      </w:r>
      <w:r>
        <w:rPr>
          <w:spacing w:val="-2"/>
          <w:sz w:val="26"/>
        </w:rPr>
        <w:t>bao</w:t>
      </w:r>
      <w:r>
        <w:rPr>
          <w:spacing w:val="-11"/>
          <w:sz w:val="26"/>
        </w:rPr>
        <w:t xml:space="preserve"> </w:t>
      </w:r>
      <w:r>
        <w:rPr>
          <w:spacing w:val="-2"/>
          <w:sz w:val="26"/>
        </w:rPr>
        <w:t>gồm:</w:t>
      </w:r>
      <w:r>
        <w:rPr>
          <w:spacing w:val="-11"/>
          <w:sz w:val="26"/>
        </w:rPr>
        <w:t xml:space="preserve"> </w:t>
      </w:r>
      <w:r>
        <w:rPr>
          <w:b/>
          <w:spacing w:val="-2"/>
          <w:sz w:val="26"/>
        </w:rPr>
        <w:t>Người</w:t>
      </w:r>
      <w:r>
        <w:rPr>
          <w:b/>
          <w:spacing w:val="-11"/>
          <w:sz w:val="26"/>
        </w:rPr>
        <w:t xml:space="preserve"> </w:t>
      </w:r>
      <w:r>
        <w:rPr>
          <w:b/>
          <w:spacing w:val="-2"/>
          <w:sz w:val="26"/>
        </w:rPr>
        <w:t>quản</w:t>
      </w:r>
      <w:r>
        <w:rPr>
          <w:b/>
          <w:spacing w:val="-11"/>
          <w:sz w:val="26"/>
        </w:rPr>
        <w:t xml:space="preserve"> </w:t>
      </w:r>
      <w:r>
        <w:rPr>
          <w:b/>
          <w:spacing w:val="-2"/>
          <w:sz w:val="26"/>
        </w:rPr>
        <w:t>trị(Admin),</w:t>
      </w:r>
      <w:r>
        <w:rPr>
          <w:b/>
          <w:spacing w:val="-11"/>
          <w:sz w:val="26"/>
        </w:rPr>
        <w:t xml:space="preserve"> </w:t>
      </w:r>
      <w:r>
        <w:rPr>
          <w:b/>
          <w:spacing w:val="-2"/>
          <w:sz w:val="26"/>
        </w:rPr>
        <w:t>Người</w:t>
      </w:r>
      <w:r>
        <w:rPr>
          <w:b/>
          <w:spacing w:val="-11"/>
          <w:sz w:val="26"/>
        </w:rPr>
        <w:t xml:space="preserve"> </w:t>
      </w:r>
      <w:r>
        <w:rPr>
          <w:b/>
          <w:spacing w:val="-2"/>
          <w:sz w:val="26"/>
        </w:rPr>
        <w:t>dùng (User),Khách(Guest)</w:t>
      </w:r>
    </w:p>
    <w:p w14:paraId="23C00927">
      <w:pPr>
        <w:pStyle w:val="6"/>
        <w:spacing w:before="119" w:line="312" w:lineRule="auto"/>
        <w:ind w:left="709" w:right="1415" w:firstLine="298"/>
        <w:jc w:val="both"/>
      </w:pPr>
      <w:r>
        <w:rPr>
          <w:b/>
        </w:rPr>
        <w:t>Người</w:t>
      </w:r>
      <w:r>
        <w:rPr>
          <w:b/>
          <w:spacing w:val="-4"/>
        </w:rPr>
        <w:t xml:space="preserve"> </w:t>
      </w:r>
      <w:r>
        <w:rPr>
          <w:b/>
        </w:rPr>
        <w:t>dùng</w:t>
      </w:r>
      <w:r>
        <w:t>:</w:t>
      </w:r>
      <w:r>
        <w:rPr>
          <w:spacing w:val="-4"/>
        </w:rPr>
        <w:t xml:space="preserve"> </w:t>
      </w:r>
      <w:r>
        <w:t>Là</w:t>
      </w:r>
      <w:r>
        <w:rPr>
          <w:spacing w:val="-4"/>
        </w:rPr>
        <w:t xml:space="preserve"> </w:t>
      </w:r>
      <w:r>
        <w:t>những</w:t>
      </w:r>
      <w:r>
        <w:rPr>
          <w:spacing w:val="-4"/>
        </w:rPr>
        <w:t xml:space="preserve"> </w:t>
      </w:r>
      <w:r>
        <w:t>người</w:t>
      </w:r>
      <w:r>
        <w:rPr>
          <w:spacing w:val="-4"/>
        </w:rPr>
        <w:t xml:space="preserve"> </w:t>
      </w:r>
      <w:r>
        <w:t>có</w:t>
      </w:r>
      <w:r>
        <w:rPr>
          <w:spacing w:val="-4"/>
        </w:rPr>
        <w:t xml:space="preserve"> </w:t>
      </w:r>
      <w:r>
        <w:t>nhu</w:t>
      </w:r>
      <w:r>
        <w:rPr>
          <w:spacing w:val="-4"/>
        </w:rPr>
        <w:t xml:space="preserve"> </w:t>
      </w:r>
      <w:r>
        <w:t>cầu</w:t>
      </w:r>
      <w:r>
        <w:rPr>
          <w:spacing w:val="-4"/>
        </w:rPr>
        <w:t xml:space="preserve"> </w:t>
      </w:r>
      <w:r>
        <w:t>tìm</w:t>
      </w:r>
      <w:r>
        <w:rPr>
          <w:spacing w:val="-4"/>
        </w:rPr>
        <w:t xml:space="preserve"> </w:t>
      </w:r>
      <w:r>
        <w:t>tour</w:t>
      </w:r>
      <w:r>
        <w:rPr>
          <w:spacing w:val="-4"/>
        </w:rPr>
        <w:t xml:space="preserve"> </w:t>
      </w:r>
      <w:r>
        <w:t>du</w:t>
      </w:r>
      <w:r>
        <w:rPr>
          <w:spacing w:val="-4"/>
        </w:rPr>
        <w:t xml:space="preserve"> </w:t>
      </w:r>
      <w:r>
        <w:t>lịch</w:t>
      </w:r>
      <w:r>
        <w:rPr>
          <w:spacing w:val="-4"/>
        </w:rPr>
        <w:t xml:space="preserve"> </w:t>
      </w:r>
      <w:r>
        <w:t>phù</w:t>
      </w:r>
      <w:r>
        <w:rPr>
          <w:spacing w:val="-4"/>
        </w:rPr>
        <w:t xml:space="preserve"> </w:t>
      </w:r>
      <w:r>
        <w:t>hợp</w:t>
      </w:r>
      <w:r>
        <w:rPr>
          <w:spacing w:val="-4"/>
        </w:rPr>
        <w:t xml:space="preserve"> </w:t>
      </w:r>
      <w:r>
        <w:t>,</w:t>
      </w:r>
      <w:r>
        <w:rPr>
          <w:spacing w:val="-4"/>
        </w:rPr>
        <w:t xml:space="preserve"> </w:t>
      </w:r>
      <w:r>
        <w:t>có</w:t>
      </w:r>
      <w:r>
        <w:rPr>
          <w:spacing w:val="-4"/>
        </w:rPr>
        <w:t xml:space="preserve"> </w:t>
      </w:r>
      <w:r>
        <w:t>nhu</w:t>
      </w:r>
      <w:r>
        <w:rPr>
          <w:spacing w:val="-4"/>
        </w:rPr>
        <w:t xml:space="preserve"> </w:t>
      </w:r>
      <w:r>
        <w:t>cầu thuê xe</w:t>
      </w:r>
    </w:p>
    <w:p w14:paraId="4B143351">
      <w:pPr>
        <w:pStyle w:val="6"/>
        <w:spacing w:before="119" w:line="312" w:lineRule="auto"/>
        <w:ind w:left="709" w:right="1415" w:firstLine="298"/>
        <w:jc w:val="both"/>
      </w:pPr>
      <w:r>
        <w:rPr>
          <w:b/>
        </w:rPr>
        <w:t>Khách</w:t>
      </w:r>
      <w:r>
        <w:t>:</w:t>
      </w:r>
      <w:r>
        <w:rPr>
          <w:spacing w:val="-9"/>
        </w:rPr>
        <w:t xml:space="preserve"> </w:t>
      </w:r>
      <w:r>
        <w:t>Đóng</w:t>
      </w:r>
      <w:r>
        <w:rPr>
          <w:spacing w:val="-9"/>
        </w:rPr>
        <w:t xml:space="preserve"> </w:t>
      </w:r>
      <w:r>
        <w:t>vai</w:t>
      </w:r>
      <w:r>
        <w:rPr>
          <w:spacing w:val="-9"/>
        </w:rPr>
        <w:t xml:space="preserve"> </w:t>
      </w:r>
      <w:r>
        <w:t>trò</w:t>
      </w:r>
      <w:r>
        <w:rPr>
          <w:spacing w:val="-9"/>
        </w:rPr>
        <w:t xml:space="preserve"> </w:t>
      </w:r>
      <w:r>
        <w:t>như</w:t>
      </w:r>
      <w:r>
        <w:rPr>
          <w:spacing w:val="-9"/>
        </w:rPr>
        <w:t xml:space="preserve"> </w:t>
      </w:r>
      <w:r>
        <w:t>khách</w:t>
      </w:r>
      <w:r>
        <w:rPr>
          <w:spacing w:val="-9"/>
        </w:rPr>
        <w:t xml:space="preserve"> </w:t>
      </w:r>
      <w:r>
        <w:t>vãng</w:t>
      </w:r>
      <w:r>
        <w:rPr>
          <w:spacing w:val="-9"/>
        </w:rPr>
        <w:t xml:space="preserve"> </w:t>
      </w:r>
      <w:r>
        <w:t>lai,</w:t>
      </w:r>
      <w:r>
        <w:rPr>
          <w:spacing w:val="-9"/>
        </w:rPr>
        <w:t xml:space="preserve"> </w:t>
      </w:r>
      <w:r>
        <w:t>nhưng</w:t>
      </w:r>
      <w:r>
        <w:rPr>
          <w:spacing w:val="-9"/>
        </w:rPr>
        <w:t xml:space="preserve"> </w:t>
      </w:r>
      <w:r>
        <w:t>người</w:t>
      </w:r>
      <w:r>
        <w:rPr>
          <w:spacing w:val="-9"/>
        </w:rPr>
        <w:t xml:space="preserve"> </w:t>
      </w:r>
      <w:r>
        <w:t>chưa</w:t>
      </w:r>
      <w:r>
        <w:rPr>
          <w:spacing w:val="-9"/>
        </w:rPr>
        <w:t xml:space="preserve"> </w:t>
      </w:r>
      <w:r>
        <w:t>đăng</w:t>
      </w:r>
      <w:r>
        <w:rPr>
          <w:spacing w:val="-9"/>
        </w:rPr>
        <w:t xml:space="preserve"> </w:t>
      </w:r>
      <w:r>
        <w:t>ký</w:t>
      </w:r>
      <w:r>
        <w:rPr>
          <w:spacing w:val="-9"/>
        </w:rPr>
        <w:t xml:space="preserve"> </w:t>
      </w:r>
      <w:r>
        <w:t>hoặc</w:t>
      </w:r>
      <w:r>
        <w:rPr>
          <w:spacing w:val="-9"/>
        </w:rPr>
        <w:t xml:space="preserve"> </w:t>
      </w:r>
      <w:r>
        <w:t>đăng nhập vào hệ thông, tuy nhiên vẫn có thể xem các danh sách, thông tin chi tiết của các tour du lịch</w:t>
      </w:r>
    </w:p>
    <w:p w14:paraId="6D6BA9BE">
      <w:pPr>
        <w:pStyle w:val="6"/>
        <w:spacing w:before="119" w:line="312" w:lineRule="auto"/>
        <w:ind w:left="709" w:right="1415" w:firstLine="298"/>
        <w:jc w:val="both"/>
      </w:pPr>
      <w:r>
        <w:rPr>
          <w:b/>
        </w:rPr>
        <w:t>Admin</w:t>
      </w:r>
      <w:r>
        <w:t>: Là tài khoản quản lý hệ thống, thường được giao cho người có quyền hạn</w:t>
      </w:r>
      <w:r>
        <w:rPr>
          <w:spacing w:val="-3"/>
        </w:rPr>
        <w:t xml:space="preserve"> </w:t>
      </w:r>
      <w:r>
        <w:t>và</w:t>
      </w:r>
      <w:r>
        <w:rPr>
          <w:spacing w:val="-3"/>
        </w:rPr>
        <w:t xml:space="preserve"> </w:t>
      </w:r>
      <w:r>
        <w:t>trách</w:t>
      </w:r>
      <w:r>
        <w:rPr>
          <w:spacing w:val="-3"/>
        </w:rPr>
        <w:t xml:space="preserve"> </w:t>
      </w:r>
      <w:r>
        <w:t>nhiệm</w:t>
      </w:r>
      <w:r>
        <w:rPr>
          <w:spacing w:val="-3"/>
        </w:rPr>
        <w:t xml:space="preserve"> </w:t>
      </w:r>
      <w:r>
        <w:t>cao</w:t>
      </w:r>
      <w:r>
        <w:rPr>
          <w:spacing w:val="-3"/>
        </w:rPr>
        <w:t xml:space="preserve"> </w:t>
      </w:r>
      <w:r>
        <w:t>nhất.</w:t>
      </w:r>
      <w:r>
        <w:rPr>
          <w:spacing w:val="-3"/>
        </w:rPr>
        <w:t xml:space="preserve"> </w:t>
      </w:r>
      <w:r>
        <w:t>Với</w:t>
      </w:r>
      <w:r>
        <w:rPr>
          <w:spacing w:val="-3"/>
        </w:rPr>
        <w:t xml:space="preserve"> </w:t>
      </w:r>
      <w:r>
        <w:t>tất</w:t>
      </w:r>
      <w:r>
        <w:rPr>
          <w:spacing w:val="-3"/>
        </w:rPr>
        <w:t xml:space="preserve"> </w:t>
      </w:r>
      <w:r>
        <w:t>cả</w:t>
      </w:r>
      <w:r>
        <w:rPr>
          <w:spacing w:val="-3"/>
        </w:rPr>
        <w:t xml:space="preserve"> </w:t>
      </w:r>
      <w:r>
        <w:t>các</w:t>
      </w:r>
      <w:r>
        <w:rPr>
          <w:spacing w:val="-3"/>
        </w:rPr>
        <w:t xml:space="preserve"> </w:t>
      </w:r>
      <w:r>
        <w:t>quyền</w:t>
      </w:r>
      <w:r>
        <w:rPr>
          <w:spacing w:val="-3"/>
        </w:rPr>
        <w:t xml:space="preserve"> </w:t>
      </w:r>
      <w:r>
        <w:t>của</w:t>
      </w:r>
      <w:r>
        <w:rPr>
          <w:spacing w:val="-3"/>
        </w:rPr>
        <w:t xml:space="preserve"> </w:t>
      </w:r>
      <w:r>
        <w:t>hệ</w:t>
      </w:r>
      <w:r>
        <w:rPr>
          <w:spacing w:val="-3"/>
        </w:rPr>
        <w:t xml:space="preserve"> </w:t>
      </w:r>
      <w:r>
        <w:t>thống,</w:t>
      </w:r>
      <w:r>
        <w:rPr>
          <w:spacing w:val="-3"/>
        </w:rPr>
        <w:t xml:space="preserve"> </w:t>
      </w:r>
      <w:r>
        <w:t>có</w:t>
      </w:r>
      <w:r>
        <w:rPr>
          <w:spacing w:val="-3"/>
        </w:rPr>
        <w:t xml:space="preserve"> </w:t>
      </w:r>
      <w:r>
        <w:t>thể</w:t>
      </w:r>
      <w:r>
        <w:rPr>
          <w:spacing w:val="-3"/>
        </w:rPr>
        <w:t xml:space="preserve"> </w:t>
      </w:r>
      <w:r>
        <w:t>tự</w:t>
      </w:r>
      <w:r>
        <w:rPr>
          <w:spacing w:val="-3"/>
        </w:rPr>
        <w:t xml:space="preserve"> </w:t>
      </w:r>
      <w:r>
        <w:t>do</w:t>
      </w:r>
      <w:r>
        <w:rPr>
          <w:spacing w:val="-3"/>
        </w:rPr>
        <w:t xml:space="preserve"> </w:t>
      </w:r>
      <w:r>
        <w:t xml:space="preserve">quản </w:t>
      </w:r>
      <w:bookmarkStart w:id="19" w:name="Biểu đồ use case phân rã &quot;Quản lý tour d"/>
      <w:bookmarkEnd w:id="19"/>
      <w:bookmarkStart w:id="20" w:name="_bookmark10"/>
      <w:bookmarkEnd w:id="20"/>
      <w:r>
        <w:t>lý phần quan trọng nhất của hệ thống .</w:t>
      </w:r>
    </w:p>
    <w:p w14:paraId="73820B5C">
      <w:pPr>
        <w:pStyle w:val="3"/>
        <w:numPr>
          <w:ilvl w:val="2"/>
          <w:numId w:val="8"/>
        </w:numPr>
        <w:tabs>
          <w:tab w:val="left" w:pos="2084"/>
        </w:tabs>
        <w:spacing w:before="120" w:after="0" w:line="240" w:lineRule="auto"/>
        <w:ind w:left="2084" w:right="0" w:hanging="777"/>
        <w:jc w:val="both"/>
      </w:pP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tour</w:t>
      </w:r>
      <w:r>
        <w:rPr>
          <w:spacing w:val="-5"/>
        </w:rPr>
        <w:t xml:space="preserve"> </w:t>
      </w:r>
      <w:r>
        <w:t>du</w:t>
      </w:r>
      <w:r>
        <w:rPr>
          <w:spacing w:val="-6"/>
        </w:rPr>
        <w:t xml:space="preserve"> </w:t>
      </w:r>
      <w:r>
        <w:rPr>
          <w:spacing w:val="-2"/>
        </w:rPr>
        <w:t>lịch"</w:t>
      </w:r>
    </w:p>
    <w:p w14:paraId="39CC4D1E">
      <w:pPr>
        <w:pStyle w:val="6"/>
        <w:spacing w:before="182"/>
        <w:rPr>
          <w:b/>
          <w:sz w:val="20"/>
        </w:rPr>
      </w:pPr>
      <w:r>
        <w:rPr>
          <w:b/>
          <w:sz w:val="20"/>
        </w:rPr>
        <w:drawing>
          <wp:anchor distT="0" distB="0" distL="0" distR="0" simplePos="0" relativeHeight="251678720" behindDoc="1" locked="0" layoutInCell="1" allowOverlap="1">
            <wp:simplePos x="0" y="0"/>
            <wp:positionH relativeFrom="page">
              <wp:posOffset>1332865</wp:posOffset>
            </wp:positionH>
            <wp:positionV relativeFrom="paragraph">
              <wp:posOffset>276860</wp:posOffset>
            </wp:positionV>
            <wp:extent cx="5596255" cy="337121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1" cstate="print"/>
                    <a:stretch>
                      <a:fillRect/>
                    </a:stretch>
                  </pic:blipFill>
                  <pic:spPr>
                    <a:xfrm>
                      <a:off x="0" y="0"/>
                      <a:ext cx="5596128" cy="3371088"/>
                    </a:xfrm>
                    <a:prstGeom prst="rect">
                      <a:avLst/>
                    </a:prstGeom>
                  </pic:spPr>
                </pic:pic>
              </a:graphicData>
            </a:graphic>
          </wp:anchor>
        </w:drawing>
      </w:r>
    </w:p>
    <w:p w14:paraId="30F134F4">
      <w:pPr>
        <w:pStyle w:val="6"/>
        <w:spacing w:before="50"/>
        <w:rPr>
          <w:b/>
          <w:sz w:val="23"/>
        </w:rPr>
      </w:pPr>
    </w:p>
    <w:p w14:paraId="22DADAEF">
      <w:pPr>
        <w:spacing w:before="0"/>
        <w:ind w:left="2213" w:right="0" w:firstLine="0"/>
        <w:jc w:val="left"/>
        <w:rPr>
          <w:sz w:val="23"/>
        </w:rPr>
      </w:pPr>
      <w:bookmarkStart w:id="21" w:name="_bookmark11"/>
      <w:bookmarkEnd w:id="21"/>
      <w:r>
        <w:rPr>
          <w:b/>
          <w:sz w:val="23"/>
        </w:rPr>
        <w:t>Hình</w:t>
      </w:r>
      <w:r>
        <w:rPr>
          <w:b/>
          <w:spacing w:val="7"/>
          <w:sz w:val="23"/>
        </w:rPr>
        <w:t xml:space="preserve"> </w:t>
      </w:r>
      <w:r>
        <w:rPr>
          <w:b/>
          <w:sz w:val="23"/>
        </w:rPr>
        <w:t>2.2:</w:t>
      </w:r>
      <w:r>
        <w:rPr>
          <w:b/>
          <w:spacing w:val="8"/>
          <w:sz w:val="23"/>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7"/>
          <w:sz w:val="23"/>
        </w:rPr>
        <w:t xml:space="preserve"> </w:t>
      </w:r>
      <w:r>
        <w:rPr>
          <w:sz w:val="23"/>
        </w:rPr>
        <w:t>case</w:t>
      </w:r>
      <w:r>
        <w:rPr>
          <w:spacing w:val="8"/>
          <w:sz w:val="23"/>
        </w:rPr>
        <w:t xml:space="preserve"> </w:t>
      </w:r>
      <w:r>
        <w:rPr>
          <w:sz w:val="23"/>
        </w:rPr>
        <w:t>phân</w:t>
      </w:r>
      <w:r>
        <w:rPr>
          <w:spacing w:val="7"/>
          <w:sz w:val="23"/>
        </w:rPr>
        <w:t xml:space="preserve"> </w:t>
      </w:r>
      <w:r>
        <w:rPr>
          <w:sz w:val="23"/>
        </w:rPr>
        <w:t>rã</w:t>
      </w:r>
      <w:r>
        <w:rPr>
          <w:spacing w:val="8"/>
          <w:sz w:val="23"/>
        </w:rPr>
        <w:t xml:space="preserve"> </w:t>
      </w:r>
      <w:r>
        <w:rPr>
          <w:sz w:val="23"/>
        </w:rPr>
        <w:t>"Quản</w:t>
      </w:r>
      <w:r>
        <w:rPr>
          <w:spacing w:val="7"/>
          <w:sz w:val="23"/>
        </w:rPr>
        <w:t xml:space="preserve"> </w:t>
      </w:r>
      <w:r>
        <w:rPr>
          <w:sz w:val="23"/>
        </w:rPr>
        <w:t>lý</w:t>
      </w:r>
      <w:r>
        <w:rPr>
          <w:spacing w:val="8"/>
          <w:sz w:val="23"/>
        </w:rPr>
        <w:t xml:space="preserve"> </w:t>
      </w:r>
      <w:r>
        <w:rPr>
          <w:sz w:val="23"/>
        </w:rPr>
        <w:t>tour</w:t>
      </w:r>
      <w:r>
        <w:rPr>
          <w:spacing w:val="7"/>
          <w:sz w:val="23"/>
        </w:rPr>
        <w:t xml:space="preserve"> </w:t>
      </w:r>
      <w:r>
        <w:rPr>
          <w:sz w:val="23"/>
        </w:rPr>
        <w:t>du</w:t>
      </w:r>
      <w:r>
        <w:rPr>
          <w:spacing w:val="8"/>
          <w:sz w:val="23"/>
        </w:rPr>
        <w:t xml:space="preserve"> </w:t>
      </w:r>
      <w:r>
        <w:rPr>
          <w:spacing w:val="-2"/>
          <w:sz w:val="23"/>
        </w:rPr>
        <w:t>lịch"</w:t>
      </w:r>
    </w:p>
    <w:p w14:paraId="3CF5EC1A">
      <w:pPr>
        <w:pStyle w:val="6"/>
        <w:spacing w:before="111"/>
        <w:rPr>
          <w:sz w:val="23"/>
        </w:rPr>
      </w:pPr>
    </w:p>
    <w:p w14:paraId="1B1D6914">
      <w:pPr>
        <w:pStyle w:val="6"/>
        <w:spacing w:line="312" w:lineRule="auto"/>
        <w:ind w:left="709" w:right="1280" w:firstLine="298"/>
      </w:pPr>
      <w:r>
        <w:t>Trong</w:t>
      </w:r>
      <w:r>
        <w:rPr>
          <w:spacing w:val="-5"/>
        </w:rPr>
        <w:t xml:space="preserve"> </w:t>
      </w:r>
      <w:r>
        <w:t>biểu</w:t>
      </w:r>
      <w:r>
        <w:rPr>
          <w:spacing w:val="-5"/>
        </w:rPr>
        <w:t xml:space="preserve"> </w:t>
      </w:r>
      <w:r>
        <w:t>đồ</w:t>
      </w:r>
      <w:r>
        <w:rPr>
          <w:spacing w:val="-5"/>
        </w:rPr>
        <w:t xml:space="preserve"> </w:t>
      </w:r>
      <w:r>
        <w:t>2.2</w:t>
      </w:r>
      <w:r>
        <w:rPr>
          <w:spacing w:val="-5"/>
        </w:rPr>
        <w:t xml:space="preserve"> </w:t>
      </w:r>
      <w:r>
        <w:t>tác</w:t>
      </w:r>
      <w:r>
        <w:rPr>
          <w:spacing w:val="-5"/>
        </w:rPr>
        <w:t xml:space="preserve"> </w:t>
      </w:r>
      <w:r>
        <w:t>nhân</w:t>
      </w:r>
      <w:r>
        <w:rPr>
          <w:spacing w:val="-5"/>
        </w:rPr>
        <w:t xml:space="preserve"> </w:t>
      </w:r>
      <w:r>
        <w:rPr>
          <w:b/>
        </w:rPr>
        <w:t>Người</w:t>
      </w:r>
      <w:r>
        <w:rPr>
          <w:b/>
          <w:spacing w:val="-5"/>
        </w:rPr>
        <w:t xml:space="preserve"> </w:t>
      </w:r>
      <w:r>
        <w:rPr>
          <w:b/>
        </w:rPr>
        <w:t>quản</w:t>
      </w:r>
      <w:r>
        <w:rPr>
          <w:b/>
          <w:spacing w:val="-5"/>
        </w:rPr>
        <w:t xml:space="preserve"> </w:t>
      </w:r>
      <w:r>
        <w:rPr>
          <w:b/>
        </w:rPr>
        <w:t>trị</w:t>
      </w:r>
      <w:r>
        <w:rPr>
          <w:b/>
          <w:spacing w:val="-5"/>
        </w:rPr>
        <w:t xml:space="preserve"> </w:t>
      </w:r>
      <w:r>
        <w:t>có</w:t>
      </w:r>
      <w:r>
        <w:rPr>
          <w:spacing w:val="-5"/>
        </w:rPr>
        <w:t xml:space="preserve"> </w:t>
      </w:r>
      <w:r>
        <w:t>thể</w:t>
      </w:r>
      <w:r>
        <w:rPr>
          <w:spacing w:val="-5"/>
        </w:rPr>
        <w:t xml:space="preserve"> </w:t>
      </w:r>
      <w:r>
        <w:t>thêm</w:t>
      </w:r>
      <w:r>
        <w:rPr>
          <w:spacing w:val="-5"/>
        </w:rPr>
        <w:t xml:space="preserve"> </w:t>
      </w:r>
      <w:r>
        <w:t>mới</w:t>
      </w:r>
      <w:r>
        <w:rPr>
          <w:spacing w:val="-5"/>
        </w:rPr>
        <w:t xml:space="preserve"> </w:t>
      </w:r>
      <w:r>
        <w:t>,</w:t>
      </w:r>
      <w:r>
        <w:rPr>
          <w:spacing w:val="-5"/>
        </w:rPr>
        <w:t xml:space="preserve"> </w:t>
      </w:r>
      <w:r>
        <w:t>loại</w:t>
      </w:r>
      <w:r>
        <w:rPr>
          <w:spacing w:val="-5"/>
        </w:rPr>
        <w:t xml:space="preserve"> </w:t>
      </w:r>
      <w:r>
        <w:t>bỏ</w:t>
      </w:r>
      <w:r>
        <w:rPr>
          <w:spacing w:val="-5"/>
        </w:rPr>
        <w:t xml:space="preserve"> </w:t>
      </w:r>
      <w:r>
        <w:t>tour,</w:t>
      </w:r>
      <w:r>
        <w:rPr>
          <w:spacing w:val="-5"/>
        </w:rPr>
        <w:t xml:space="preserve"> </w:t>
      </w:r>
      <w:r>
        <w:t>xem danh sách tour hiện có của công ty, xem chi tiết các tour du lịch .</w:t>
      </w:r>
    </w:p>
    <w:p w14:paraId="3466045A">
      <w:pPr>
        <w:pStyle w:val="6"/>
        <w:spacing w:after="0" w:line="312" w:lineRule="auto"/>
        <w:sectPr>
          <w:headerReference r:id="rId18" w:type="default"/>
          <w:footerReference r:id="rId20" w:type="default"/>
          <w:headerReference r:id="rId19" w:type="even"/>
          <w:footerReference r:id="rId21" w:type="even"/>
          <w:pgSz w:w="11910" w:h="16840"/>
          <w:pgMar w:top="720" w:right="0" w:bottom="800" w:left="1275" w:header="422" w:footer="615" w:gutter="0"/>
          <w:pgNumType w:start="5"/>
          <w:cols w:space="720" w:num="1"/>
        </w:sectPr>
      </w:pPr>
    </w:p>
    <w:p w14:paraId="29D931A3">
      <w:pPr>
        <w:pStyle w:val="6"/>
        <w:spacing w:before="89"/>
      </w:pPr>
    </w:p>
    <w:p w14:paraId="6169716F">
      <w:pPr>
        <w:pStyle w:val="3"/>
        <w:numPr>
          <w:ilvl w:val="2"/>
          <w:numId w:val="8"/>
        </w:numPr>
        <w:tabs>
          <w:tab w:val="left" w:pos="1517"/>
        </w:tabs>
        <w:spacing w:before="1" w:after="0" w:line="240" w:lineRule="auto"/>
        <w:ind w:left="1517" w:right="0" w:hanging="777"/>
        <w:jc w:val="left"/>
      </w:pPr>
      <w:bookmarkStart w:id="22" w:name="Biểu đồ use case phân rã &quot;Quản lý đặt to"/>
      <w:bookmarkEnd w:id="22"/>
      <w:bookmarkStart w:id="23" w:name="_bookmark12"/>
      <w:bookmarkEnd w:id="23"/>
      <w:r>
        <w:t>Biểu</w:t>
      </w:r>
      <w:r>
        <w:rPr>
          <w:spacing w:val="-6"/>
        </w:rPr>
        <w:t xml:space="preserve"> </w:t>
      </w:r>
      <w:r>
        <w:t>đồ</w:t>
      </w:r>
      <w:r>
        <w:rPr>
          <w:spacing w:val="-6"/>
        </w:rPr>
        <w:t xml:space="preserve"> </w:t>
      </w:r>
      <w:r>
        <w:t>use</w:t>
      </w:r>
      <w:r>
        <w:rPr>
          <w:spacing w:val="-6"/>
        </w:rPr>
        <w:t xml:space="preserve"> </w:t>
      </w:r>
      <w:r>
        <w:t>case</w:t>
      </w:r>
      <w:r>
        <w:rPr>
          <w:spacing w:val="-5"/>
        </w:rPr>
        <w:t xml:space="preserve"> </w:t>
      </w:r>
      <w:r>
        <w:t>phân</w:t>
      </w:r>
      <w:r>
        <w:rPr>
          <w:spacing w:val="-6"/>
        </w:rPr>
        <w:t xml:space="preserve"> </w:t>
      </w:r>
      <w:r>
        <w:t>rã</w:t>
      </w:r>
      <w:r>
        <w:rPr>
          <w:spacing w:val="-6"/>
        </w:rPr>
        <w:t xml:space="preserve"> </w:t>
      </w:r>
      <w:r>
        <w:t>"Quản</w:t>
      </w:r>
      <w:r>
        <w:rPr>
          <w:spacing w:val="-5"/>
        </w:rPr>
        <w:t xml:space="preserve"> </w:t>
      </w:r>
      <w:r>
        <w:t>lý</w:t>
      </w:r>
      <w:r>
        <w:rPr>
          <w:spacing w:val="-6"/>
        </w:rPr>
        <w:t xml:space="preserve"> </w:t>
      </w:r>
      <w:r>
        <w:t>đặt</w:t>
      </w:r>
      <w:r>
        <w:rPr>
          <w:spacing w:val="-6"/>
        </w:rPr>
        <w:t xml:space="preserve"> </w:t>
      </w:r>
      <w:r>
        <w:rPr>
          <w:spacing w:val="-4"/>
        </w:rPr>
        <w:t>tour"</w:t>
      </w:r>
    </w:p>
    <w:p w14:paraId="13C3D37B">
      <w:pPr>
        <w:pStyle w:val="6"/>
        <w:spacing w:before="193"/>
        <w:rPr>
          <w:b/>
          <w:sz w:val="20"/>
        </w:rPr>
      </w:pPr>
      <w:r>
        <w:rPr>
          <w:b/>
          <w:sz w:val="20"/>
        </w:rPr>
        <w:drawing>
          <wp:anchor distT="0" distB="0" distL="0" distR="0" simplePos="0" relativeHeight="251679744" behindDoc="1" locked="0" layoutInCell="1" allowOverlap="1">
            <wp:simplePos x="0" y="0"/>
            <wp:positionH relativeFrom="page">
              <wp:posOffset>979170</wp:posOffset>
            </wp:positionH>
            <wp:positionV relativeFrom="paragraph">
              <wp:posOffset>283845</wp:posOffset>
            </wp:positionV>
            <wp:extent cx="5627370" cy="384048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2" cstate="print"/>
                    <a:stretch>
                      <a:fillRect/>
                    </a:stretch>
                  </pic:blipFill>
                  <pic:spPr>
                    <a:xfrm>
                      <a:off x="0" y="0"/>
                      <a:ext cx="5627369" cy="3840479"/>
                    </a:xfrm>
                    <a:prstGeom prst="rect">
                      <a:avLst/>
                    </a:prstGeom>
                  </pic:spPr>
                </pic:pic>
              </a:graphicData>
            </a:graphic>
          </wp:anchor>
        </w:drawing>
      </w:r>
    </w:p>
    <w:p w14:paraId="1F8989A5">
      <w:pPr>
        <w:pStyle w:val="6"/>
        <w:spacing w:before="15"/>
        <w:rPr>
          <w:b/>
          <w:sz w:val="23"/>
        </w:rPr>
      </w:pPr>
    </w:p>
    <w:p w14:paraId="7573DF9E">
      <w:pPr>
        <w:spacing w:before="0"/>
        <w:ind w:left="1825" w:right="0" w:firstLine="0"/>
        <w:jc w:val="left"/>
        <w:rPr>
          <w:sz w:val="23"/>
        </w:rPr>
      </w:pPr>
      <w:bookmarkStart w:id="24" w:name="_bookmark13"/>
      <w:bookmarkEnd w:id="24"/>
      <w:r>
        <w:rPr>
          <w:b/>
          <w:sz w:val="23"/>
        </w:rPr>
        <w:t>Hình</w:t>
      </w:r>
      <w:r>
        <w:rPr>
          <w:b/>
          <w:spacing w:val="7"/>
          <w:sz w:val="23"/>
        </w:rPr>
        <w:t xml:space="preserve"> </w:t>
      </w:r>
      <w:r>
        <w:rPr>
          <w:b/>
          <w:sz w:val="23"/>
        </w:rPr>
        <w:t>2.3:</w:t>
      </w:r>
      <w:r>
        <w:rPr>
          <w:b/>
          <w:spacing w:val="8"/>
          <w:sz w:val="23"/>
        </w:rP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7"/>
          <w:sz w:val="23"/>
        </w:rPr>
        <w:t xml:space="preserve"> </w:t>
      </w:r>
      <w:r>
        <w:rPr>
          <w:sz w:val="23"/>
        </w:rPr>
        <w:t>case</w:t>
      </w:r>
      <w:r>
        <w:rPr>
          <w:spacing w:val="8"/>
          <w:sz w:val="23"/>
        </w:rPr>
        <w:t xml:space="preserve"> </w:t>
      </w:r>
      <w:r>
        <w:rPr>
          <w:sz w:val="23"/>
        </w:rPr>
        <w:t>phân</w:t>
      </w:r>
      <w:r>
        <w:rPr>
          <w:spacing w:val="7"/>
          <w:sz w:val="23"/>
        </w:rPr>
        <w:t xml:space="preserve"> </w:t>
      </w:r>
      <w:r>
        <w:rPr>
          <w:sz w:val="23"/>
        </w:rPr>
        <w:t>rã</w:t>
      </w:r>
      <w:r>
        <w:rPr>
          <w:spacing w:val="8"/>
          <w:sz w:val="23"/>
        </w:rPr>
        <w:t xml:space="preserve"> </w:t>
      </w:r>
      <w:r>
        <w:rPr>
          <w:sz w:val="23"/>
        </w:rPr>
        <w:t>"Quản</w:t>
      </w:r>
      <w:r>
        <w:rPr>
          <w:spacing w:val="8"/>
          <w:sz w:val="23"/>
        </w:rPr>
        <w:t xml:space="preserve"> </w:t>
      </w:r>
      <w:r>
        <w:rPr>
          <w:sz w:val="23"/>
        </w:rPr>
        <w:t>lý</w:t>
      </w:r>
      <w:r>
        <w:rPr>
          <w:spacing w:val="7"/>
          <w:sz w:val="23"/>
        </w:rPr>
        <w:t xml:space="preserve"> </w:t>
      </w:r>
      <w:r>
        <w:rPr>
          <w:sz w:val="23"/>
        </w:rPr>
        <w:t>đặt</w:t>
      </w:r>
      <w:r>
        <w:rPr>
          <w:spacing w:val="8"/>
          <w:sz w:val="23"/>
        </w:rPr>
        <w:t xml:space="preserve"> </w:t>
      </w:r>
      <w:r>
        <w:rPr>
          <w:spacing w:val="-2"/>
          <w:sz w:val="23"/>
        </w:rPr>
        <w:t>tour"</w:t>
      </w:r>
    </w:p>
    <w:p w14:paraId="09636176">
      <w:pPr>
        <w:pStyle w:val="6"/>
        <w:spacing w:before="111"/>
        <w:rPr>
          <w:sz w:val="23"/>
        </w:rPr>
      </w:pPr>
    </w:p>
    <w:p w14:paraId="4AB774DA">
      <w:pPr>
        <w:pStyle w:val="6"/>
        <w:spacing w:line="312" w:lineRule="auto"/>
        <w:ind w:left="142" w:right="1982" w:firstLine="298"/>
        <w:jc w:val="both"/>
      </w:pPr>
      <w:r>
        <w:t xml:space="preserve">Trong biểu đồ 2.3 tác nhân </w:t>
      </w:r>
      <w:r>
        <w:rPr>
          <w:b/>
        </w:rPr>
        <w:t xml:space="preserve">Người quản trị </w:t>
      </w:r>
      <w:r>
        <w:t>có thể xem danh sách tour du lịch được</w:t>
      </w:r>
      <w:r>
        <w:rPr>
          <w:spacing w:val="-2"/>
        </w:rPr>
        <w:t xml:space="preserve"> </w:t>
      </w:r>
      <w:r>
        <w:t>đặt</w:t>
      </w:r>
      <w:r>
        <w:rPr>
          <w:spacing w:val="-2"/>
        </w:rPr>
        <w:t xml:space="preserve"> </w:t>
      </w:r>
      <w:r>
        <w:t>trước</w:t>
      </w:r>
      <w:r>
        <w:rPr>
          <w:spacing w:val="-2"/>
        </w:rPr>
        <w:t xml:space="preserve"> </w:t>
      </w:r>
      <w:r>
        <w:t>,</w:t>
      </w:r>
      <w:r>
        <w:rPr>
          <w:spacing w:val="-2"/>
        </w:rPr>
        <w:t xml:space="preserve"> </w:t>
      </w:r>
      <w:r>
        <w:t>xem</w:t>
      </w:r>
      <w:r>
        <w:rPr>
          <w:spacing w:val="-2"/>
        </w:rPr>
        <w:t xml:space="preserve"> </w:t>
      </w:r>
      <w:r>
        <w:t>chi</w:t>
      </w:r>
      <w:r>
        <w:rPr>
          <w:spacing w:val="-2"/>
        </w:rPr>
        <w:t xml:space="preserve"> </w:t>
      </w:r>
      <w:r>
        <w:t>tiết</w:t>
      </w:r>
      <w:r>
        <w:rPr>
          <w:spacing w:val="-2"/>
        </w:rPr>
        <w:t xml:space="preserve"> </w:t>
      </w:r>
      <w:r>
        <w:t>,</w:t>
      </w:r>
      <w:r>
        <w:rPr>
          <w:spacing w:val="-2"/>
        </w:rPr>
        <w:t xml:space="preserve"> </w:t>
      </w:r>
      <w:r>
        <w:t>tìm</w:t>
      </w:r>
      <w:r>
        <w:rPr>
          <w:spacing w:val="-2"/>
        </w:rPr>
        <w:t xml:space="preserve"> </w:t>
      </w:r>
      <w:r>
        <w:t>kiếm</w:t>
      </w:r>
      <w:r>
        <w:rPr>
          <w:spacing w:val="-2"/>
        </w:rPr>
        <w:t xml:space="preserve"> </w:t>
      </w:r>
      <w:r>
        <w:t>đơn</w:t>
      </w:r>
      <w:r>
        <w:rPr>
          <w:spacing w:val="-2"/>
        </w:rPr>
        <w:t xml:space="preserve"> </w:t>
      </w:r>
      <w:r>
        <w:t>hàng</w:t>
      </w:r>
      <w:r>
        <w:rPr>
          <w:spacing w:val="-2"/>
        </w:rPr>
        <w:t xml:space="preserve"> </w:t>
      </w:r>
      <w:r>
        <w:t>,</w:t>
      </w:r>
      <w:r>
        <w:rPr>
          <w:spacing w:val="-2"/>
        </w:rPr>
        <w:t xml:space="preserve"> </w:t>
      </w:r>
      <w:r>
        <w:t>thực</w:t>
      </w:r>
      <w:r>
        <w:rPr>
          <w:spacing w:val="-2"/>
        </w:rPr>
        <w:t xml:space="preserve"> </w:t>
      </w:r>
      <w:r>
        <w:t>hiện</w:t>
      </w:r>
      <w:r>
        <w:rPr>
          <w:spacing w:val="-2"/>
        </w:rPr>
        <w:t xml:space="preserve"> </w:t>
      </w:r>
      <w:r>
        <w:t>cập</w:t>
      </w:r>
      <w:r>
        <w:rPr>
          <w:spacing w:val="-2"/>
        </w:rPr>
        <w:t xml:space="preserve"> </w:t>
      </w:r>
      <w:r>
        <w:t>nhật</w:t>
      </w:r>
      <w:r>
        <w:rPr>
          <w:spacing w:val="-2"/>
        </w:rPr>
        <w:t xml:space="preserve"> </w:t>
      </w:r>
      <w:r>
        <w:t>các</w:t>
      </w:r>
      <w:r>
        <w:rPr>
          <w:spacing w:val="-2"/>
        </w:rPr>
        <w:t xml:space="preserve"> </w:t>
      </w:r>
      <w:r>
        <w:t>thao</w:t>
      </w:r>
      <w:r>
        <w:rPr>
          <w:spacing w:val="-2"/>
        </w:rPr>
        <w:t xml:space="preserve"> </w:t>
      </w:r>
      <w:r>
        <w:t>tác như chuyển sang bước thanh toán.</w:t>
      </w:r>
    </w:p>
    <w:p w14:paraId="5F49BC93">
      <w:pPr>
        <w:pStyle w:val="6"/>
        <w:spacing w:after="0" w:line="312" w:lineRule="auto"/>
        <w:jc w:val="both"/>
        <w:sectPr>
          <w:pgSz w:w="11910" w:h="16840"/>
          <w:pgMar w:top="720" w:right="0" w:bottom="800" w:left="1275" w:header="422" w:footer="615" w:gutter="0"/>
          <w:cols w:space="720" w:num="1"/>
        </w:sectPr>
      </w:pPr>
    </w:p>
    <w:p w14:paraId="36E63CB1">
      <w:pPr>
        <w:pStyle w:val="6"/>
        <w:spacing w:before="89"/>
      </w:pPr>
    </w:p>
    <w:p w14:paraId="10EEAC21">
      <w:pPr>
        <w:pStyle w:val="3"/>
        <w:numPr>
          <w:ilvl w:val="2"/>
          <w:numId w:val="8"/>
        </w:numPr>
        <w:tabs>
          <w:tab w:val="left" w:pos="2084"/>
        </w:tabs>
        <w:spacing w:before="1" w:after="0" w:line="240" w:lineRule="auto"/>
        <w:ind w:left="2084" w:right="0" w:hanging="777"/>
        <w:jc w:val="left"/>
      </w:pPr>
      <w:bookmarkStart w:id="25" w:name="_bookmark14"/>
      <w:bookmarkEnd w:id="25"/>
      <w:bookmarkStart w:id="26" w:name="Biểu đồ use case phân rã &quot;Quản lý tư vấn"/>
      <w:bookmarkEnd w:id="26"/>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5"/>
        </w:rPr>
        <w:t xml:space="preserve"> </w:t>
      </w:r>
      <w:r>
        <w:t>rã</w:t>
      </w:r>
      <w:r>
        <w:rPr>
          <w:spacing w:val="-6"/>
        </w:rPr>
        <w:t xml:space="preserve"> </w:t>
      </w:r>
      <w:r>
        <w:t>"Quản</w:t>
      </w:r>
      <w:r>
        <w:rPr>
          <w:spacing w:val="-6"/>
        </w:rPr>
        <w:t xml:space="preserve"> </w:t>
      </w:r>
      <w:r>
        <w:t>lý</w:t>
      </w:r>
      <w:r>
        <w:rPr>
          <w:spacing w:val="-5"/>
        </w:rPr>
        <w:t xml:space="preserve"> </w:t>
      </w:r>
      <w:r>
        <w:t>tư</w:t>
      </w:r>
      <w:r>
        <w:rPr>
          <w:spacing w:val="-6"/>
        </w:rPr>
        <w:t xml:space="preserve"> </w:t>
      </w:r>
      <w:r>
        <w:rPr>
          <w:spacing w:val="-4"/>
        </w:rPr>
        <w:t>vấn"</w:t>
      </w:r>
    </w:p>
    <w:p w14:paraId="18C3A7BA">
      <w:pPr>
        <w:pStyle w:val="6"/>
        <w:spacing w:before="180"/>
        <w:rPr>
          <w:b/>
          <w:sz w:val="20"/>
        </w:rPr>
      </w:pPr>
      <w:r>
        <w:rPr>
          <w:b/>
          <w:sz w:val="20"/>
        </w:rPr>
        <w:drawing>
          <wp:anchor distT="0" distB="0" distL="0" distR="0" simplePos="0" relativeHeight="251679744" behindDoc="1" locked="0" layoutInCell="1" allowOverlap="1">
            <wp:simplePos x="0" y="0"/>
            <wp:positionH relativeFrom="page">
              <wp:posOffset>1332230</wp:posOffset>
            </wp:positionH>
            <wp:positionV relativeFrom="paragraph">
              <wp:posOffset>275590</wp:posOffset>
            </wp:positionV>
            <wp:extent cx="5592445" cy="326453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3" cstate="print"/>
                    <a:stretch>
                      <a:fillRect/>
                    </a:stretch>
                  </pic:blipFill>
                  <pic:spPr>
                    <a:xfrm>
                      <a:off x="0" y="0"/>
                      <a:ext cx="5592699" cy="3264408"/>
                    </a:xfrm>
                    <a:prstGeom prst="rect">
                      <a:avLst/>
                    </a:prstGeom>
                  </pic:spPr>
                </pic:pic>
              </a:graphicData>
            </a:graphic>
          </wp:anchor>
        </w:drawing>
      </w:r>
    </w:p>
    <w:p w14:paraId="1A46FBB7">
      <w:pPr>
        <w:pStyle w:val="6"/>
        <w:spacing w:before="53"/>
        <w:rPr>
          <w:b/>
          <w:sz w:val="23"/>
        </w:rPr>
      </w:pPr>
    </w:p>
    <w:p w14:paraId="58366B3D">
      <w:pPr>
        <w:spacing w:before="0"/>
        <w:ind w:left="2466" w:right="0" w:firstLine="0"/>
        <w:jc w:val="left"/>
        <w:rPr>
          <w:sz w:val="23"/>
        </w:rPr>
      </w:pPr>
      <w:bookmarkStart w:id="27" w:name="_bookmark15"/>
      <w:bookmarkEnd w:id="27"/>
      <w:r>
        <w:rPr>
          <w:b/>
          <w:sz w:val="23"/>
        </w:rPr>
        <w:t>Hình</w:t>
      </w:r>
      <w:r>
        <w:rPr>
          <w:b/>
          <w:spacing w:val="6"/>
          <w:sz w:val="23"/>
        </w:rPr>
        <w:t xml:space="preserve"> </w:t>
      </w:r>
      <w:r>
        <w:rPr>
          <w:b/>
          <w:sz w:val="23"/>
        </w:rPr>
        <w:t>2.4:</w:t>
      </w:r>
      <w:r>
        <w:rPr>
          <w:b/>
          <w:spacing w:val="7"/>
          <w:sz w:val="23"/>
        </w:rP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phân</w:t>
      </w:r>
      <w:r>
        <w:rPr>
          <w:spacing w:val="7"/>
          <w:sz w:val="23"/>
        </w:rPr>
        <w:t xml:space="preserve"> </w:t>
      </w:r>
      <w:r>
        <w:rPr>
          <w:sz w:val="23"/>
        </w:rPr>
        <w:t>rã</w:t>
      </w:r>
      <w:r>
        <w:rPr>
          <w:spacing w:val="7"/>
          <w:sz w:val="23"/>
        </w:rPr>
        <w:t xml:space="preserve"> </w:t>
      </w:r>
      <w:r>
        <w:rPr>
          <w:sz w:val="23"/>
        </w:rPr>
        <w:t>"Quản</w:t>
      </w:r>
      <w:r>
        <w:rPr>
          <w:spacing w:val="6"/>
          <w:sz w:val="23"/>
        </w:rPr>
        <w:t xml:space="preserve"> </w:t>
      </w:r>
      <w:r>
        <w:rPr>
          <w:sz w:val="23"/>
        </w:rPr>
        <w:t>lý</w:t>
      </w:r>
      <w:r>
        <w:rPr>
          <w:spacing w:val="7"/>
          <w:sz w:val="23"/>
        </w:rPr>
        <w:t xml:space="preserve"> </w:t>
      </w:r>
      <w:r>
        <w:rPr>
          <w:sz w:val="23"/>
        </w:rPr>
        <w:t>tư</w:t>
      </w:r>
      <w:r>
        <w:rPr>
          <w:spacing w:val="7"/>
          <w:sz w:val="23"/>
        </w:rPr>
        <w:t xml:space="preserve"> </w:t>
      </w:r>
      <w:r>
        <w:rPr>
          <w:spacing w:val="-4"/>
          <w:sz w:val="23"/>
        </w:rPr>
        <w:t>vấn"</w:t>
      </w:r>
    </w:p>
    <w:p w14:paraId="3CFB1051">
      <w:pPr>
        <w:pStyle w:val="6"/>
        <w:spacing w:before="111"/>
        <w:rPr>
          <w:sz w:val="23"/>
        </w:rPr>
      </w:pPr>
    </w:p>
    <w:p w14:paraId="0DD19B56">
      <w:pPr>
        <w:pStyle w:val="6"/>
        <w:spacing w:line="312" w:lineRule="auto"/>
        <w:ind w:left="709" w:right="1415" w:firstLine="298"/>
        <w:jc w:val="both"/>
      </w:pPr>
      <w:r>
        <w:t>Trong</w:t>
      </w:r>
      <w:r>
        <w:rPr>
          <w:spacing w:val="-10"/>
        </w:rPr>
        <w:t xml:space="preserve"> </w:t>
      </w:r>
      <w:r>
        <w:t>biểu</w:t>
      </w:r>
      <w:r>
        <w:rPr>
          <w:spacing w:val="-10"/>
        </w:rPr>
        <w:t xml:space="preserve"> </w:t>
      </w:r>
      <w:r>
        <w:t>đồ</w:t>
      </w:r>
      <w:r>
        <w:rPr>
          <w:spacing w:val="-10"/>
        </w:rPr>
        <w:t xml:space="preserve"> </w:t>
      </w:r>
      <w:r>
        <w:t>2.4</w:t>
      </w:r>
      <w:r>
        <w:rPr>
          <w:spacing w:val="-10"/>
        </w:rPr>
        <w:t xml:space="preserve"> </w:t>
      </w:r>
      <w:r>
        <w:t>tác</w:t>
      </w:r>
      <w:r>
        <w:rPr>
          <w:spacing w:val="-10"/>
        </w:rPr>
        <w:t xml:space="preserve"> </w:t>
      </w:r>
      <w:r>
        <w:t>nhân</w:t>
      </w:r>
      <w:r>
        <w:rPr>
          <w:spacing w:val="-10"/>
        </w:rPr>
        <w:t xml:space="preserve"> </w:t>
      </w:r>
      <w:r>
        <w:rPr>
          <w:b/>
        </w:rPr>
        <w:t>Admin</w:t>
      </w:r>
      <w:r>
        <w:rPr>
          <w:b/>
          <w:spacing w:val="-10"/>
        </w:rPr>
        <w:t xml:space="preserve"> </w:t>
      </w:r>
      <w:r>
        <w:t>có</w:t>
      </w:r>
      <w:r>
        <w:rPr>
          <w:spacing w:val="-10"/>
        </w:rPr>
        <w:t xml:space="preserve"> </w:t>
      </w:r>
      <w:r>
        <w:t>thể</w:t>
      </w:r>
      <w:r>
        <w:rPr>
          <w:spacing w:val="-10"/>
        </w:rPr>
        <w:t xml:space="preserve"> </w:t>
      </w:r>
      <w:r>
        <w:t>thực</w:t>
      </w:r>
      <w:r>
        <w:rPr>
          <w:spacing w:val="-10"/>
        </w:rPr>
        <w:t xml:space="preserve"> </w:t>
      </w:r>
      <w:r>
        <w:t>hiện</w:t>
      </w:r>
      <w:r>
        <w:rPr>
          <w:spacing w:val="-10"/>
        </w:rPr>
        <w:t xml:space="preserve"> </w:t>
      </w:r>
      <w:r>
        <w:t>đánh</w:t>
      </w:r>
      <w:r>
        <w:rPr>
          <w:spacing w:val="-10"/>
        </w:rPr>
        <w:t xml:space="preserve"> </w:t>
      </w:r>
      <w:r>
        <w:t>dấu</w:t>
      </w:r>
      <w:r>
        <w:rPr>
          <w:spacing w:val="-10"/>
        </w:rPr>
        <w:t xml:space="preserve"> </w:t>
      </w:r>
      <w:r>
        <w:t>hoàn</w:t>
      </w:r>
      <w:r>
        <w:rPr>
          <w:spacing w:val="-10"/>
        </w:rPr>
        <w:t xml:space="preserve"> </w:t>
      </w:r>
      <w:r>
        <w:t>thành</w:t>
      </w:r>
      <w:r>
        <w:rPr>
          <w:spacing w:val="-10"/>
        </w:rPr>
        <w:t xml:space="preserve"> </w:t>
      </w:r>
      <w:r>
        <w:t>đơn</w:t>
      </w:r>
      <w:r>
        <w:rPr>
          <w:spacing w:val="-10"/>
        </w:rPr>
        <w:t xml:space="preserve"> </w:t>
      </w:r>
      <w:r>
        <w:t xml:space="preserve">tư </w:t>
      </w:r>
      <w:bookmarkStart w:id="28" w:name="_bookmark16"/>
      <w:bookmarkEnd w:id="28"/>
      <w:bookmarkStart w:id="29" w:name="Quy trình nghiệp vụ"/>
      <w:bookmarkEnd w:id="29"/>
      <w:r>
        <w:t>vấn , xem chi tiết đơn và xóa đơn tư vấn</w:t>
      </w:r>
    </w:p>
    <w:p w14:paraId="3105ECDD">
      <w:pPr>
        <w:pStyle w:val="3"/>
        <w:numPr>
          <w:ilvl w:val="2"/>
          <w:numId w:val="8"/>
        </w:numPr>
        <w:tabs>
          <w:tab w:val="left" w:pos="2084"/>
        </w:tabs>
        <w:spacing w:before="119" w:after="0" w:line="240" w:lineRule="auto"/>
        <w:ind w:left="2084" w:right="0" w:hanging="777"/>
        <w:jc w:val="both"/>
      </w:pPr>
      <w:r>
        <w:t>Quy</w:t>
      </w:r>
      <w:r>
        <w:rPr>
          <w:spacing w:val="-7"/>
        </w:rPr>
        <w:t xml:space="preserve"> </w:t>
      </w:r>
      <w:r>
        <w:t>trình</w:t>
      </w:r>
      <w:r>
        <w:rPr>
          <w:spacing w:val="-7"/>
        </w:rPr>
        <w:t xml:space="preserve"> </w:t>
      </w:r>
      <w:r>
        <w:t>nghiệp</w:t>
      </w:r>
      <w:r>
        <w:rPr>
          <w:spacing w:val="-7"/>
        </w:rPr>
        <w:t xml:space="preserve"> </w:t>
      </w:r>
      <w:r>
        <w:rPr>
          <w:spacing w:val="-5"/>
        </w:rPr>
        <w:t>vụ</w:t>
      </w:r>
    </w:p>
    <w:p w14:paraId="412C3C8F">
      <w:pPr>
        <w:pStyle w:val="6"/>
        <w:spacing w:before="150" w:line="312" w:lineRule="auto"/>
        <w:ind w:left="709" w:right="1415" w:firstLine="298"/>
        <w:jc w:val="both"/>
      </w:pPr>
      <w:r>
        <w:t>Quy trình nghiệp vụ đặt tour du lịch được thể hiện trong sơ đồ trên . Đầu tiên người dùng chọn tour du lịch mong muốn , sau đó nhấn đặt tour .Sau đó điền đầy đủ thông tin cần thiết. Lúc này hệ thống sẽ nhận được yeu cầu và kiểm tra thông tin</w:t>
      </w:r>
      <w:r>
        <w:rPr>
          <w:spacing w:val="-7"/>
        </w:rPr>
        <w:t xml:space="preserve"> </w:t>
      </w:r>
      <w:r>
        <w:t>đã</w:t>
      </w:r>
      <w:r>
        <w:rPr>
          <w:spacing w:val="-7"/>
        </w:rPr>
        <w:t xml:space="preserve"> </w:t>
      </w:r>
      <w:r>
        <w:t>nhập</w:t>
      </w:r>
      <w:r>
        <w:rPr>
          <w:spacing w:val="-7"/>
        </w:rPr>
        <w:t xml:space="preserve"> </w:t>
      </w:r>
      <w:r>
        <w:t>đủ</w:t>
      </w:r>
      <w:r>
        <w:rPr>
          <w:spacing w:val="-7"/>
        </w:rPr>
        <w:t xml:space="preserve"> </w:t>
      </w:r>
      <w:r>
        <w:t>và</w:t>
      </w:r>
      <w:r>
        <w:rPr>
          <w:spacing w:val="-7"/>
        </w:rPr>
        <w:t xml:space="preserve"> </w:t>
      </w:r>
      <w:r>
        <w:t>đúng</w:t>
      </w:r>
      <w:r>
        <w:rPr>
          <w:spacing w:val="-7"/>
        </w:rPr>
        <w:t xml:space="preserve"> </w:t>
      </w:r>
      <w:r>
        <w:t>định</w:t>
      </w:r>
      <w:r>
        <w:rPr>
          <w:spacing w:val="-7"/>
        </w:rPr>
        <w:t xml:space="preserve"> </w:t>
      </w:r>
      <w:r>
        <w:t>dạng</w:t>
      </w:r>
      <w:r>
        <w:rPr>
          <w:spacing w:val="-7"/>
        </w:rPr>
        <w:t xml:space="preserve"> </w:t>
      </w:r>
      <w:r>
        <w:t>hay</w:t>
      </w:r>
      <w:r>
        <w:rPr>
          <w:spacing w:val="-7"/>
        </w:rPr>
        <w:t xml:space="preserve"> </w:t>
      </w:r>
      <w:r>
        <w:t>chưa.</w:t>
      </w:r>
      <w:r>
        <w:rPr>
          <w:spacing w:val="-7"/>
        </w:rPr>
        <w:t xml:space="preserve"> </w:t>
      </w:r>
      <w:r>
        <w:t>Nếu</w:t>
      </w:r>
      <w:r>
        <w:rPr>
          <w:spacing w:val="-7"/>
        </w:rPr>
        <w:t xml:space="preserve"> </w:t>
      </w:r>
      <w:r>
        <w:t>chưa</w:t>
      </w:r>
      <w:r>
        <w:rPr>
          <w:spacing w:val="-7"/>
        </w:rPr>
        <w:t xml:space="preserve"> </w:t>
      </w:r>
      <w:r>
        <w:t>sẽ</w:t>
      </w:r>
      <w:r>
        <w:rPr>
          <w:spacing w:val="-7"/>
        </w:rPr>
        <w:t xml:space="preserve"> </w:t>
      </w:r>
      <w:r>
        <w:t>yêu</w:t>
      </w:r>
      <w:r>
        <w:rPr>
          <w:spacing w:val="-7"/>
        </w:rPr>
        <w:t xml:space="preserve"> </w:t>
      </w:r>
      <w:r>
        <w:t>cầu</w:t>
      </w:r>
      <w:r>
        <w:rPr>
          <w:spacing w:val="-7"/>
        </w:rPr>
        <w:t xml:space="preserve"> </w:t>
      </w:r>
      <w:r>
        <w:t>người</w:t>
      </w:r>
      <w:r>
        <w:rPr>
          <w:spacing w:val="-7"/>
        </w:rPr>
        <w:t xml:space="preserve"> </w:t>
      </w:r>
      <w:r>
        <w:t>dùng</w:t>
      </w:r>
      <w:r>
        <w:rPr>
          <w:spacing w:val="-7"/>
        </w:rPr>
        <w:t xml:space="preserve"> </w:t>
      </w:r>
      <w:r>
        <w:t>nhập lại .Sau khi người quan trị đồng ý đơn đặt lịch, người dùng sẽ tiến hành chuyển tiếp</w:t>
      </w:r>
      <w:r>
        <w:rPr>
          <w:spacing w:val="-6"/>
        </w:rPr>
        <w:t xml:space="preserve"> </w:t>
      </w:r>
      <w:r>
        <w:t>đến</w:t>
      </w:r>
      <w:r>
        <w:rPr>
          <w:spacing w:val="-6"/>
        </w:rPr>
        <w:t xml:space="preserve"> </w:t>
      </w:r>
      <w:r>
        <w:t>bước</w:t>
      </w:r>
      <w:r>
        <w:rPr>
          <w:spacing w:val="-5"/>
        </w:rPr>
        <w:t xml:space="preserve"> </w:t>
      </w:r>
      <w:r>
        <w:t>thanh</w:t>
      </w:r>
      <w:r>
        <w:rPr>
          <w:spacing w:val="-6"/>
        </w:rPr>
        <w:t xml:space="preserve"> </w:t>
      </w:r>
      <w:r>
        <w:t>toán</w:t>
      </w:r>
      <w:r>
        <w:rPr>
          <w:spacing w:val="-5"/>
        </w:rPr>
        <w:t xml:space="preserve"> </w:t>
      </w:r>
      <w:r>
        <w:t>trực</w:t>
      </w:r>
      <w:r>
        <w:rPr>
          <w:spacing w:val="-6"/>
        </w:rPr>
        <w:t xml:space="preserve"> </w:t>
      </w:r>
      <w:r>
        <w:t>tuyến</w:t>
      </w:r>
      <w:r>
        <w:rPr>
          <w:spacing w:val="-5"/>
        </w:rPr>
        <w:t xml:space="preserve"> </w:t>
      </w:r>
      <w:r>
        <w:t>thông</w:t>
      </w:r>
      <w:r>
        <w:rPr>
          <w:spacing w:val="-6"/>
        </w:rPr>
        <w:t xml:space="preserve"> </w:t>
      </w:r>
      <w:r>
        <w:t>qua</w:t>
      </w:r>
      <w:r>
        <w:rPr>
          <w:spacing w:val="-5"/>
        </w:rPr>
        <w:t xml:space="preserve"> </w:t>
      </w:r>
      <w:r>
        <w:t>mã</w:t>
      </w:r>
      <w:r>
        <w:rPr>
          <w:spacing w:val="-6"/>
        </w:rPr>
        <w:t xml:space="preserve"> </w:t>
      </w:r>
      <w:r>
        <w:t>QR</w:t>
      </w:r>
      <w:r>
        <w:rPr>
          <w:spacing w:val="-5"/>
        </w:rPr>
        <w:t xml:space="preserve"> </w:t>
      </w:r>
      <w:r>
        <w:t>.Nếu</w:t>
      </w:r>
      <w:r>
        <w:rPr>
          <w:spacing w:val="-6"/>
        </w:rPr>
        <w:t xml:space="preserve"> </w:t>
      </w:r>
      <w:r>
        <w:t>thanh</w:t>
      </w:r>
      <w:r>
        <w:rPr>
          <w:spacing w:val="-5"/>
        </w:rPr>
        <w:t xml:space="preserve"> </w:t>
      </w:r>
      <w:r>
        <w:t>toán</w:t>
      </w:r>
      <w:r>
        <w:rPr>
          <w:spacing w:val="-6"/>
        </w:rPr>
        <w:t xml:space="preserve"> </w:t>
      </w:r>
      <w:r>
        <w:t>thành</w:t>
      </w:r>
      <w:r>
        <w:rPr>
          <w:spacing w:val="-5"/>
        </w:rPr>
        <w:t xml:space="preserve"> </w:t>
      </w:r>
      <w:r>
        <w:rPr>
          <w:spacing w:val="-4"/>
        </w:rPr>
        <w:t>công</w:t>
      </w:r>
    </w:p>
    <w:p w14:paraId="76960A36">
      <w:pPr>
        <w:pStyle w:val="6"/>
        <w:spacing w:line="312" w:lineRule="auto"/>
        <w:ind w:left="709" w:right="1415"/>
        <w:jc w:val="both"/>
      </w:pPr>
      <w:r>
        <w:t>,hệ</w:t>
      </w:r>
      <w:r>
        <w:rPr>
          <w:spacing w:val="-3"/>
        </w:rPr>
        <w:t xml:space="preserve"> </w:t>
      </w:r>
      <w:r>
        <w:t>thống</w:t>
      </w:r>
      <w:r>
        <w:rPr>
          <w:spacing w:val="-3"/>
        </w:rPr>
        <w:t xml:space="preserve"> </w:t>
      </w:r>
      <w:r>
        <w:t>sẽ</w:t>
      </w:r>
      <w:r>
        <w:rPr>
          <w:spacing w:val="-3"/>
        </w:rPr>
        <w:t xml:space="preserve"> </w:t>
      </w:r>
      <w:r>
        <w:t>tiến</w:t>
      </w:r>
      <w:r>
        <w:rPr>
          <w:spacing w:val="-3"/>
        </w:rPr>
        <w:t xml:space="preserve"> </w:t>
      </w:r>
      <w:r>
        <w:t>hành</w:t>
      </w:r>
      <w:r>
        <w:rPr>
          <w:spacing w:val="-3"/>
        </w:rPr>
        <w:t xml:space="preserve"> </w:t>
      </w:r>
      <w:r>
        <w:t>cập</w:t>
      </w:r>
      <w:r>
        <w:rPr>
          <w:spacing w:val="-3"/>
        </w:rPr>
        <w:t xml:space="preserve"> </w:t>
      </w:r>
      <w:r>
        <w:t>nhật</w:t>
      </w:r>
      <w:r>
        <w:rPr>
          <w:spacing w:val="-3"/>
        </w:rPr>
        <w:t xml:space="preserve"> </w:t>
      </w:r>
      <w:r>
        <w:t>trạng</w:t>
      </w:r>
      <w:r>
        <w:rPr>
          <w:spacing w:val="-3"/>
        </w:rPr>
        <w:t xml:space="preserve"> </w:t>
      </w:r>
      <w:r>
        <w:t>trái</w:t>
      </w:r>
      <w:r>
        <w:rPr>
          <w:spacing w:val="-3"/>
        </w:rPr>
        <w:t xml:space="preserve"> </w:t>
      </w:r>
      <w:r>
        <w:t>của</w:t>
      </w:r>
      <w:r>
        <w:rPr>
          <w:spacing w:val="-3"/>
        </w:rPr>
        <w:t xml:space="preserve"> </w:t>
      </w:r>
      <w:r>
        <w:t>đơn</w:t>
      </w:r>
      <w:r>
        <w:rPr>
          <w:spacing w:val="-3"/>
        </w:rPr>
        <w:t xml:space="preserve"> </w:t>
      </w:r>
      <w:r>
        <w:t>đã</w:t>
      </w:r>
      <w:r>
        <w:rPr>
          <w:spacing w:val="-3"/>
        </w:rPr>
        <w:t xml:space="preserve"> </w:t>
      </w:r>
      <w:r>
        <w:t>thanh</w:t>
      </w:r>
      <w:r>
        <w:rPr>
          <w:spacing w:val="-3"/>
        </w:rPr>
        <w:t xml:space="preserve"> </w:t>
      </w:r>
      <w:r>
        <w:t>toán</w:t>
      </w:r>
      <w:r>
        <w:rPr>
          <w:spacing w:val="-3"/>
        </w:rPr>
        <w:t xml:space="preserve"> </w:t>
      </w:r>
      <w:r>
        <w:t>và</w:t>
      </w:r>
      <w:r>
        <w:rPr>
          <w:spacing w:val="-3"/>
        </w:rPr>
        <w:t xml:space="preserve"> </w:t>
      </w:r>
      <w:r>
        <w:t>đợi</w:t>
      </w:r>
      <w:r>
        <w:rPr>
          <w:spacing w:val="-3"/>
        </w:rPr>
        <w:t xml:space="preserve"> </w:t>
      </w:r>
      <w:r>
        <w:t>Admin</w:t>
      </w:r>
      <w:r>
        <w:rPr>
          <w:spacing w:val="-3"/>
        </w:rPr>
        <w:t xml:space="preserve"> </w:t>
      </w:r>
      <w:r>
        <w:t>phê duyệt sau đó lưu trữ thông tin giao dịch .</w:t>
      </w:r>
    </w:p>
    <w:p w14:paraId="06482D3E">
      <w:pPr>
        <w:pStyle w:val="6"/>
        <w:spacing w:after="0" w:line="312" w:lineRule="auto"/>
        <w:jc w:val="both"/>
        <w:sectPr>
          <w:pgSz w:w="11910" w:h="16840"/>
          <w:pgMar w:top="720" w:right="0" w:bottom="800" w:left="1275" w:header="422" w:footer="615" w:gutter="0"/>
          <w:cols w:space="720" w:num="1"/>
        </w:sectPr>
      </w:pPr>
    </w:p>
    <w:p w14:paraId="635CFB7A">
      <w:pPr>
        <w:pStyle w:val="6"/>
        <w:rPr>
          <w:sz w:val="20"/>
        </w:rPr>
      </w:pPr>
    </w:p>
    <w:p w14:paraId="209FD0D0">
      <w:pPr>
        <w:pStyle w:val="6"/>
        <w:rPr>
          <w:sz w:val="20"/>
        </w:rPr>
      </w:pPr>
    </w:p>
    <w:p w14:paraId="2EFDB23C">
      <w:pPr>
        <w:pStyle w:val="6"/>
        <w:rPr>
          <w:sz w:val="20"/>
        </w:rPr>
      </w:pPr>
    </w:p>
    <w:p w14:paraId="2566EE18">
      <w:pPr>
        <w:pStyle w:val="6"/>
        <w:rPr>
          <w:sz w:val="20"/>
        </w:rPr>
      </w:pPr>
    </w:p>
    <w:p w14:paraId="29D6E6CB">
      <w:pPr>
        <w:pStyle w:val="6"/>
        <w:rPr>
          <w:sz w:val="20"/>
        </w:rPr>
      </w:pPr>
    </w:p>
    <w:p w14:paraId="4F8E030B">
      <w:pPr>
        <w:pStyle w:val="6"/>
        <w:rPr>
          <w:sz w:val="20"/>
        </w:rPr>
      </w:pPr>
    </w:p>
    <w:p w14:paraId="35359848">
      <w:pPr>
        <w:pStyle w:val="6"/>
        <w:rPr>
          <w:sz w:val="20"/>
        </w:rPr>
      </w:pPr>
    </w:p>
    <w:p w14:paraId="46E3357C">
      <w:pPr>
        <w:pStyle w:val="6"/>
        <w:rPr>
          <w:sz w:val="20"/>
        </w:rPr>
      </w:pPr>
    </w:p>
    <w:p w14:paraId="4A4C2F04">
      <w:pPr>
        <w:pStyle w:val="6"/>
        <w:rPr>
          <w:sz w:val="20"/>
        </w:rPr>
      </w:pPr>
    </w:p>
    <w:p w14:paraId="1F395A67">
      <w:pPr>
        <w:pStyle w:val="6"/>
        <w:rPr>
          <w:sz w:val="20"/>
        </w:rPr>
      </w:pPr>
    </w:p>
    <w:p w14:paraId="709CB4EC">
      <w:pPr>
        <w:pStyle w:val="6"/>
        <w:rPr>
          <w:sz w:val="20"/>
        </w:rPr>
      </w:pPr>
    </w:p>
    <w:p w14:paraId="607F4A76">
      <w:pPr>
        <w:pStyle w:val="6"/>
        <w:rPr>
          <w:sz w:val="20"/>
        </w:rPr>
      </w:pPr>
    </w:p>
    <w:p w14:paraId="637FD942">
      <w:pPr>
        <w:pStyle w:val="6"/>
        <w:rPr>
          <w:sz w:val="20"/>
        </w:rPr>
      </w:pPr>
    </w:p>
    <w:p w14:paraId="1D07941B">
      <w:pPr>
        <w:pStyle w:val="6"/>
        <w:rPr>
          <w:sz w:val="20"/>
        </w:rPr>
      </w:pPr>
    </w:p>
    <w:p w14:paraId="3E82B1AC">
      <w:pPr>
        <w:pStyle w:val="6"/>
        <w:rPr>
          <w:sz w:val="20"/>
        </w:rPr>
      </w:pPr>
    </w:p>
    <w:p w14:paraId="42DC494D">
      <w:pPr>
        <w:pStyle w:val="6"/>
        <w:rPr>
          <w:sz w:val="20"/>
        </w:rPr>
      </w:pPr>
    </w:p>
    <w:p w14:paraId="6C096B98">
      <w:pPr>
        <w:pStyle w:val="6"/>
        <w:spacing w:before="163" w:after="1"/>
        <w:rPr>
          <w:sz w:val="20"/>
        </w:rPr>
      </w:pPr>
    </w:p>
    <w:p w14:paraId="46B1B5FD">
      <w:pPr>
        <w:pStyle w:val="6"/>
        <w:ind w:left="233"/>
        <w:rPr>
          <w:sz w:val="20"/>
        </w:rPr>
      </w:pPr>
      <w:r>
        <w:rPr>
          <w:sz w:val="20"/>
        </w:rPr>
        <w:drawing>
          <wp:inline distT="0" distB="0" distL="0" distR="0">
            <wp:extent cx="5692775" cy="4269740"/>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4" cstate="print"/>
                    <a:stretch>
                      <a:fillRect/>
                    </a:stretch>
                  </pic:blipFill>
                  <pic:spPr>
                    <a:xfrm>
                      <a:off x="0" y="0"/>
                      <a:ext cx="5693283" cy="4269962"/>
                    </a:xfrm>
                    <a:prstGeom prst="rect">
                      <a:avLst/>
                    </a:prstGeom>
                  </pic:spPr>
                </pic:pic>
              </a:graphicData>
            </a:graphic>
          </wp:inline>
        </w:drawing>
      </w:r>
    </w:p>
    <w:p w14:paraId="25748A83">
      <w:pPr>
        <w:spacing w:before="216"/>
        <w:ind w:left="2275" w:right="0" w:firstLine="0"/>
        <w:jc w:val="left"/>
        <w:rPr>
          <w:sz w:val="23"/>
        </w:rPr>
      </w:pPr>
      <w:bookmarkStart w:id="30" w:name="_bookmark17"/>
      <w:bookmarkEnd w:id="30"/>
      <w:r>
        <w:rPr>
          <w:b/>
          <w:sz w:val="23"/>
        </w:rPr>
        <w:t>Hình</w:t>
      </w:r>
      <w:r>
        <w:rPr>
          <w:b/>
          <w:spacing w:val="8"/>
          <w:sz w:val="23"/>
        </w:rPr>
        <w:t xml:space="preserve"> </w:t>
      </w:r>
      <w:r>
        <w:rPr>
          <w:b/>
          <w:sz w:val="23"/>
        </w:rPr>
        <w:t>2.5:</w:t>
      </w:r>
      <w:r>
        <w:rPr>
          <w:b/>
          <w:spacing w:val="8"/>
          <w:sz w:val="23"/>
        </w:rPr>
        <w:t xml:space="preserve"> </w:t>
      </w:r>
      <w:r>
        <w:rPr>
          <w:sz w:val="23"/>
        </w:rPr>
        <w:t>Biểu</w:t>
      </w:r>
      <w:r>
        <w:rPr>
          <w:spacing w:val="8"/>
          <w:sz w:val="23"/>
        </w:rPr>
        <w:t xml:space="preserve"> </w:t>
      </w:r>
      <w:r>
        <w:rPr>
          <w:sz w:val="23"/>
        </w:rPr>
        <w:t>đồ</w:t>
      </w:r>
      <w:r>
        <w:rPr>
          <w:spacing w:val="9"/>
          <w:sz w:val="23"/>
        </w:rPr>
        <w:t xml:space="preserve"> </w:t>
      </w:r>
      <w:r>
        <w:rPr>
          <w:sz w:val="23"/>
        </w:rPr>
        <w:t>hoạt</w:t>
      </w:r>
      <w:r>
        <w:rPr>
          <w:spacing w:val="8"/>
          <w:sz w:val="23"/>
        </w:rPr>
        <w:t xml:space="preserve"> </w:t>
      </w:r>
      <w:r>
        <w:rPr>
          <w:sz w:val="23"/>
        </w:rPr>
        <w:t>động</w:t>
      </w:r>
      <w:r>
        <w:rPr>
          <w:spacing w:val="8"/>
          <w:sz w:val="23"/>
        </w:rPr>
        <w:t xml:space="preserve"> </w:t>
      </w:r>
      <w:r>
        <w:rPr>
          <w:sz w:val="23"/>
        </w:rPr>
        <w:t>đặt</w:t>
      </w:r>
      <w:r>
        <w:rPr>
          <w:spacing w:val="8"/>
          <w:sz w:val="23"/>
        </w:rPr>
        <w:t xml:space="preserve"> </w:t>
      </w:r>
      <w:r>
        <w:rPr>
          <w:sz w:val="23"/>
        </w:rPr>
        <w:t>tour</w:t>
      </w:r>
      <w:r>
        <w:rPr>
          <w:spacing w:val="9"/>
          <w:sz w:val="23"/>
        </w:rPr>
        <w:t xml:space="preserve"> </w:t>
      </w:r>
      <w:r>
        <w:rPr>
          <w:sz w:val="23"/>
        </w:rPr>
        <w:t>du</w:t>
      </w:r>
      <w:r>
        <w:rPr>
          <w:spacing w:val="8"/>
          <w:sz w:val="23"/>
        </w:rPr>
        <w:t xml:space="preserve"> </w:t>
      </w:r>
      <w:r>
        <w:rPr>
          <w:spacing w:val="-4"/>
          <w:sz w:val="23"/>
        </w:rPr>
        <w:t>lịch</w:t>
      </w:r>
    </w:p>
    <w:p w14:paraId="655595C6">
      <w:pPr>
        <w:spacing w:after="0"/>
        <w:jc w:val="left"/>
        <w:rPr>
          <w:sz w:val="23"/>
        </w:rPr>
        <w:sectPr>
          <w:pgSz w:w="11910" w:h="16840"/>
          <w:pgMar w:top="720" w:right="0" w:bottom="800" w:left="1275" w:header="422" w:footer="615" w:gutter="0"/>
          <w:cols w:space="720" w:num="1"/>
        </w:sectPr>
      </w:pPr>
    </w:p>
    <w:p w14:paraId="4C7A5C8F">
      <w:pPr>
        <w:pStyle w:val="6"/>
        <w:spacing w:before="89"/>
      </w:pPr>
    </w:p>
    <w:p w14:paraId="2227C2A1">
      <w:pPr>
        <w:pStyle w:val="3"/>
        <w:numPr>
          <w:ilvl w:val="1"/>
          <w:numId w:val="8"/>
        </w:numPr>
        <w:tabs>
          <w:tab w:val="left" w:pos="1291"/>
        </w:tabs>
        <w:spacing w:before="1" w:after="0" w:line="240" w:lineRule="auto"/>
        <w:ind w:left="1291" w:right="0" w:hanging="582"/>
        <w:jc w:val="left"/>
      </w:pPr>
      <w:bookmarkStart w:id="31" w:name="Đặc tả use case &quot;Xem danh sách / chi tiế"/>
      <w:bookmarkEnd w:id="31"/>
      <w:bookmarkStart w:id="32" w:name="Đặc tả chức năng"/>
      <w:bookmarkEnd w:id="32"/>
      <w:bookmarkStart w:id="33" w:name="_bookmark18"/>
      <w:bookmarkEnd w:id="33"/>
      <w:bookmarkStart w:id="34" w:name="_bookmark19"/>
      <w:bookmarkEnd w:id="34"/>
      <w:r>
        <w:t>Đặc</w:t>
      </w:r>
      <w:r>
        <w:rPr>
          <w:spacing w:val="-6"/>
        </w:rPr>
        <w:t xml:space="preserve"> </w:t>
      </w:r>
      <w:r>
        <w:t>tả</w:t>
      </w:r>
      <w:r>
        <w:rPr>
          <w:spacing w:val="-6"/>
        </w:rPr>
        <w:t xml:space="preserve"> </w:t>
      </w:r>
      <w:r>
        <w:t>chức</w:t>
      </w:r>
      <w:r>
        <w:rPr>
          <w:spacing w:val="-6"/>
        </w:rPr>
        <w:t xml:space="preserve"> </w:t>
      </w:r>
      <w:r>
        <w:rPr>
          <w:spacing w:val="-4"/>
        </w:rPr>
        <w:t>năng</w:t>
      </w:r>
    </w:p>
    <w:p w14:paraId="2C80C0A5">
      <w:pPr>
        <w:pStyle w:val="3"/>
        <w:numPr>
          <w:ilvl w:val="2"/>
          <w:numId w:val="8"/>
        </w:numPr>
        <w:tabs>
          <w:tab w:val="left" w:pos="2084"/>
        </w:tabs>
        <w:spacing w:before="149" w:after="0" w:line="240" w:lineRule="auto"/>
        <w:ind w:left="2084" w:right="0" w:hanging="777"/>
        <w:jc w:val="left"/>
      </w:pPr>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"Xem</w:t>
      </w:r>
      <w:r>
        <w:rPr>
          <w:spacing w:val="-6"/>
        </w:rPr>
        <w:t xml:space="preserve"> </w:t>
      </w:r>
      <w:r>
        <w:t>danh</w:t>
      </w:r>
      <w:r>
        <w:rPr>
          <w:spacing w:val="-7"/>
        </w:rPr>
        <w:t xml:space="preserve"> </w:t>
      </w:r>
      <w:r>
        <w:t>sách</w:t>
      </w:r>
      <w:r>
        <w:rPr>
          <w:spacing w:val="-6"/>
        </w:rPr>
        <w:t xml:space="preserve"> </w:t>
      </w:r>
      <w:r>
        <w:t>/</w:t>
      </w:r>
      <w:r>
        <w:rPr>
          <w:spacing w:val="-6"/>
        </w:rPr>
        <w:t xml:space="preserve"> </w:t>
      </w:r>
      <w:r>
        <w:t>chi</w:t>
      </w:r>
      <w:r>
        <w:rPr>
          <w:spacing w:val="-6"/>
        </w:rPr>
        <w:t xml:space="preserve"> </w:t>
      </w:r>
      <w:r>
        <w:t>tiết</w:t>
      </w:r>
      <w:r>
        <w:rPr>
          <w:spacing w:val="-6"/>
        </w:rPr>
        <w:t xml:space="preserve"> </w:t>
      </w:r>
      <w:r>
        <w:t>tour</w:t>
      </w:r>
      <w:r>
        <w:rPr>
          <w:spacing w:val="-7"/>
        </w:rPr>
        <w:t xml:space="preserve"> </w:t>
      </w:r>
      <w:r>
        <w:t>du</w:t>
      </w:r>
      <w:r>
        <w:rPr>
          <w:spacing w:val="-6"/>
        </w:rPr>
        <w:t xml:space="preserve"> </w:t>
      </w:r>
      <w:r>
        <w:rPr>
          <w:spacing w:val="-2"/>
        </w:rPr>
        <w:t>lịch"</w:t>
      </w:r>
    </w:p>
    <w:p w14:paraId="150AD23F">
      <w:pPr>
        <w:pStyle w:val="6"/>
        <w:spacing w:before="57"/>
        <w:rPr>
          <w:b/>
          <w:sz w:val="20"/>
        </w:rPr>
      </w:pPr>
      <w:r>
        <w:rPr>
          <w:b/>
          <w:sz w:val="20"/>
        </w:rPr>
        <w:drawing>
          <wp:anchor distT="0" distB="0" distL="0" distR="0" simplePos="0" relativeHeight="251680768" behindDoc="1" locked="0" layoutInCell="1" allowOverlap="1">
            <wp:simplePos x="0" y="0"/>
            <wp:positionH relativeFrom="page">
              <wp:posOffset>1259840</wp:posOffset>
            </wp:positionH>
            <wp:positionV relativeFrom="paragraph">
              <wp:posOffset>197485</wp:posOffset>
            </wp:positionV>
            <wp:extent cx="5753100" cy="611124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5" cstate="print"/>
                    <a:stretch>
                      <a:fillRect/>
                    </a:stretch>
                  </pic:blipFill>
                  <pic:spPr>
                    <a:xfrm>
                      <a:off x="0" y="0"/>
                      <a:ext cx="5753100" cy="6111240"/>
                    </a:xfrm>
                    <a:prstGeom prst="rect">
                      <a:avLst/>
                    </a:prstGeom>
                  </pic:spPr>
                </pic:pic>
              </a:graphicData>
            </a:graphic>
          </wp:anchor>
        </w:drawing>
      </w:r>
    </w:p>
    <w:p w14:paraId="7C9A611D">
      <w:pPr>
        <w:spacing w:before="195"/>
        <w:ind w:left="1925" w:right="0" w:firstLine="0"/>
        <w:jc w:val="left"/>
        <w:rPr>
          <w:sz w:val="23"/>
        </w:rPr>
      </w:pPr>
      <w:bookmarkStart w:id="35" w:name="_bookmark20"/>
      <w:bookmarkEnd w:id="35"/>
      <w:r>
        <w:rPr>
          <w:b/>
          <w:sz w:val="23"/>
        </w:rPr>
        <w:t>Hình</w:t>
      </w:r>
      <w:r>
        <w:rPr>
          <w:b/>
          <w:spacing w:val="7"/>
          <w:sz w:val="23"/>
        </w:rPr>
        <w:t xml:space="preserve"> </w:t>
      </w:r>
      <w:r>
        <w:rPr>
          <w:b/>
          <w:sz w:val="23"/>
        </w:rPr>
        <w:t>2.6:</w:t>
      </w:r>
      <w:r>
        <w:rPr>
          <w:b/>
          <w:spacing w:val="7"/>
          <w:sz w:val="23"/>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"Xem</w:t>
      </w:r>
      <w:r>
        <w:rPr>
          <w:spacing w:val="7"/>
          <w:sz w:val="23"/>
        </w:rPr>
        <w:t xml:space="preserve"> </w:t>
      </w:r>
      <w:r>
        <w:rPr>
          <w:sz w:val="23"/>
        </w:rPr>
        <w:t>danh</w:t>
      </w:r>
      <w:r>
        <w:rPr>
          <w:spacing w:val="8"/>
          <w:sz w:val="23"/>
        </w:rPr>
        <w:t xml:space="preserve"> </w:t>
      </w:r>
      <w:r>
        <w:rPr>
          <w:sz w:val="23"/>
        </w:rPr>
        <w:t>sách/</w:t>
      </w:r>
      <w:r>
        <w:rPr>
          <w:spacing w:val="7"/>
          <w:sz w:val="23"/>
        </w:rPr>
        <w:t xml:space="preserve"> </w:t>
      </w:r>
      <w:r>
        <w:rPr>
          <w:sz w:val="23"/>
        </w:rPr>
        <w:t>chi</w:t>
      </w:r>
      <w:r>
        <w:rPr>
          <w:spacing w:val="7"/>
          <w:sz w:val="23"/>
        </w:rPr>
        <w:t xml:space="preserve"> </w:t>
      </w:r>
      <w:r>
        <w:rPr>
          <w:sz w:val="23"/>
        </w:rPr>
        <w:t>tiết</w:t>
      </w:r>
      <w:r>
        <w:rPr>
          <w:spacing w:val="7"/>
          <w:sz w:val="23"/>
        </w:rPr>
        <w:t xml:space="preserve"> </w:t>
      </w:r>
      <w:r>
        <w:rPr>
          <w:sz w:val="23"/>
        </w:rPr>
        <w:t>tour</w:t>
      </w:r>
      <w:r>
        <w:rPr>
          <w:spacing w:val="7"/>
          <w:sz w:val="23"/>
        </w:rPr>
        <w:t xml:space="preserve"> </w:t>
      </w:r>
      <w:r>
        <w:rPr>
          <w:sz w:val="23"/>
        </w:rPr>
        <w:t>du</w:t>
      </w:r>
      <w:r>
        <w:rPr>
          <w:spacing w:val="7"/>
          <w:sz w:val="23"/>
        </w:rPr>
        <w:t xml:space="preserve"> </w:t>
      </w:r>
      <w:r>
        <w:rPr>
          <w:spacing w:val="-2"/>
          <w:sz w:val="23"/>
        </w:rPr>
        <w:t>lịch"</w:t>
      </w:r>
    </w:p>
    <w:p w14:paraId="75B02BC8">
      <w:pPr>
        <w:spacing w:after="0"/>
        <w:jc w:val="left"/>
        <w:rPr>
          <w:sz w:val="23"/>
        </w:rPr>
        <w:sectPr>
          <w:pgSz w:w="11910" w:h="16840"/>
          <w:pgMar w:top="720" w:right="0" w:bottom="800" w:left="1275" w:header="422" w:footer="615" w:gutter="0"/>
          <w:cols w:space="720" w:num="1"/>
        </w:sectPr>
      </w:pPr>
    </w:p>
    <w:p w14:paraId="23185A68">
      <w:pPr>
        <w:pStyle w:val="6"/>
        <w:spacing w:before="89"/>
      </w:pPr>
    </w:p>
    <w:p w14:paraId="01FD01A3">
      <w:pPr>
        <w:pStyle w:val="3"/>
        <w:numPr>
          <w:ilvl w:val="2"/>
          <w:numId w:val="8"/>
        </w:numPr>
        <w:tabs>
          <w:tab w:val="left" w:pos="1517"/>
        </w:tabs>
        <w:spacing w:before="1" w:after="0" w:line="240" w:lineRule="auto"/>
        <w:ind w:left="1517" w:right="0" w:hanging="777"/>
        <w:jc w:val="left"/>
      </w:pPr>
      <w:bookmarkStart w:id="36" w:name="_bookmark21"/>
      <w:bookmarkEnd w:id="36"/>
      <w:bookmarkStart w:id="37" w:name="Đặc tả use case &quot;Đặt tour du lịch&quot;"/>
      <w:bookmarkEnd w:id="37"/>
      <w:r>
        <w:t>Đặc</w:t>
      </w:r>
      <w:r>
        <w:rPr>
          <w:spacing w:val="-5"/>
        </w:rPr>
        <w:t xml:space="preserve"> </w:t>
      </w:r>
      <w:r>
        <w:t>tả</w:t>
      </w:r>
      <w:r>
        <w:rPr>
          <w:spacing w:val="-5"/>
        </w:rPr>
        <w:t xml:space="preserve"> </w:t>
      </w:r>
      <w:r>
        <w:t>use</w:t>
      </w:r>
      <w:r>
        <w:rPr>
          <w:spacing w:val="-5"/>
        </w:rPr>
        <w:t xml:space="preserve"> </w:t>
      </w:r>
      <w:r>
        <w:t>case</w:t>
      </w:r>
      <w:r>
        <w:rPr>
          <w:spacing w:val="-4"/>
        </w:rPr>
        <w:t xml:space="preserve"> </w:t>
      </w:r>
      <w:r>
        <w:t>"Đặt</w:t>
      </w:r>
      <w:r>
        <w:rPr>
          <w:spacing w:val="-5"/>
        </w:rPr>
        <w:t xml:space="preserve"> </w:t>
      </w:r>
      <w:r>
        <w:t>tour</w:t>
      </w:r>
      <w:r>
        <w:rPr>
          <w:spacing w:val="-5"/>
        </w:rPr>
        <w:t xml:space="preserve"> </w:t>
      </w:r>
      <w:r>
        <w:t>du</w:t>
      </w:r>
      <w:r>
        <w:rPr>
          <w:spacing w:val="-4"/>
        </w:rPr>
        <w:t xml:space="preserve"> lịch"</w:t>
      </w:r>
    </w:p>
    <w:p w14:paraId="50CA080E">
      <w:pPr>
        <w:pStyle w:val="6"/>
        <w:spacing w:before="57"/>
        <w:rPr>
          <w:b/>
          <w:sz w:val="20"/>
        </w:rPr>
      </w:pPr>
      <w:r>
        <w:rPr>
          <w:b/>
          <w:sz w:val="20"/>
        </w:rPr>
        <w:drawing>
          <wp:anchor distT="0" distB="0" distL="0" distR="0" simplePos="0" relativeHeight="251680768" behindDoc="1" locked="0" layoutInCell="1" allowOverlap="1">
            <wp:simplePos x="0" y="0"/>
            <wp:positionH relativeFrom="page">
              <wp:posOffset>899795</wp:posOffset>
            </wp:positionH>
            <wp:positionV relativeFrom="paragraph">
              <wp:posOffset>197485</wp:posOffset>
            </wp:positionV>
            <wp:extent cx="5793740" cy="535749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6" cstate="print"/>
                    <a:stretch>
                      <a:fillRect/>
                    </a:stretch>
                  </pic:blipFill>
                  <pic:spPr>
                    <a:xfrm>
                      <a:off x="0" y="0"/>
                      <a:ext cx="5794057" cy="5357622"/>
                    </a:xfrm>
                    <a:prstGeom prst="rect">
                      <a:avLst/>
                    </a:prstGeom>
                  </pic:spPr>
                </pic:pic>
              </a:graphicData>
            </a:graphic>
          </wp:anchor>
        </w:drawing>
      </w:r>
    </w:p>
    <w:p w14:paraId="44C57305">
      <w:pPr>
        <w:spacing w:before="133"/>
        <w:ind w:left="2297" w:right="0" w:firstLine="0"/>
        <w:jc w:val="left"/>
        <w:rPr>
          <w:sz w:val="23"/>
        </w:rPr>
      </w:pPr>
      <w:bookmarkStart w:id="38" w:name="_bookmark22"/>
      <w:bookmarkEnd w:id="38"/>
      <w:r>
        <w:rPr>
          <w:b/>
          <w:sz w:val="23"/>
        </w:rPr>
        <w:t>Hình</w:t>
      </w:r>
      <w:r>
        <w:rPr>
          <w:b/>
          <w:spacing w:val="7"/>
          <w:sz w:val="23"/>
        </w:rPr>
        <w:t xml:space="preserve"> </w:t>
      </w:r>
      <w:r>
        <w:rPr>
          <w:b/>
          <w:sz w:val="23"/>
        </w:rPr>
        <w:t>2.7:</w:t>
      </w:r>
      <w:r>
        <w:rPr>
          <w:b/>
          <w:spacing w:val="8"/>
          <w:sz w:val="23"/>
        </w:rPr>
        <w:t xml:space="preserve"> </w:t>
      </w:r>
      <w:r>
        <w:rPr>
          <w:sz w:val="23"/>
        </w:rPr>
        <w:t>Đặc</w:t>
      </w:r>
      <w:r>
        <w:rPr>
          <w:spacing w:val="8"/>
          <w:sz w:val="23"/>
        </w:rPr>
        <w:t xml:space="preserve"> </w:t>
      </w:r>
      <w:r>
        <w:rPr>
          <w:sz w:val="23"/>
        </w:rPr>
        <w:t>tả</w:t>
      </w:r>
      <w:r>
        <w:rPr>
          <w:spacing w:val="8"/>
          <w:sz w:val="23"/>
        </w:rPr>
        <w:t xml:space="preserve"> </w:t>
      </w:r>
      <w:r>
        <w:rPr>
          <w:sz w:val="23"/>
        </w:rPr>
        <w:t>use</w:t>
      </w:r>
      <w:r>
        <w:rPr>
          <w:spacing w:val="8"/>
          <w:sz w:val="23"/>
        </w:rPr>
        <w:t xml:space="preserve"> </w:t>
      </w:r>
      <w:r>
        <w:rPr>
          <w:sz w:val="23"/>
        </w:rPr>
        <w:t>case</w:t>
      </w:r>
      <w:r>
        <w:rPr>
          <w:spacing w:val="8"/>
          <w:sz w:val="23"/>
        </w:rPr>
        <w:t xml:space="preserve"> </w:t>
      </w:r>
      <w:r>
        <w:rPr>
          <w:sz w:val="23"/>
        </w:rPr>
        <w:t>"Đặt</w:t>
      </w:r>
      <w:r>
        <w:rPr>
          <w:spacing w:val="8"/>
          <w:sz w:val="23"/>
        </w:rPr>
        <w:t xml:space="preserve"> </w:t>
      </w:r>
      <w:r>
        <w:rPr>
          <w:sz w:val="23"/>
        </w:rPr>
        <w:t>tour</w:t>
      </w:r>
      <w:r>
        <w:rPr>
          <w:spacing w:val="8"/>
          <w:sz w:val="23"/>
        </w:rPr>
        <w:t xml:space="preserve"> </w:t>
      </w:r>
      <w:r>
        <w:rPr>
          <w:sz w:val="23"/>
        </w:rPr>
        <w:t>du</w:t>
      </w:r>
      <w:r>
        <w:rPr>
          <w:spacing w:val="8"/>
          <w:sz w:val="23"/>
        </w:rPr>
        <w:t xml:space="preserve"> </w:t>
      </w:r>
      <w:r>
        <w:rPr>
          <w:spacing w:val="-4"/>
          <w:sz w:val="23"/>
        </w:rPr>
        <w:t>lịch"</w:t>
      </w:r>
    </w:p>
    <w:p w14:paraId="14656EC3">
      <w:pPr>
        <w:spacing w:after="0"/>
        <w:jc w:val="left"/>
        <w:rPr>
          <w:sz w:val="23"/>
        </w:rPr>
        <w:sectPr>
          <w:pgSz w:w="11910" w:h="16840"/>
          <w:pgMar w:top="720" w:right="0" w:bottom="800" w:left="1275" w:header="422" w:footer="615" w:gutter="0"/>
          <w:cols w:space="720" w:num="1"/>
        </w:sectPr>
      </w:pPr>
    </w:p>
    <w:p w14:paraId="3CE45CFA">
      <w:pPr>
        <w:pStyle w:val="6"/>
        <w:spacing w:before="89"/>
      </w:pPr>
    </w:p>
    <w:p w14:paraId="667742BC">
      <w:pPr>
        <w:pStyle w:val="3"/>
        <w:numPr>
          <w:ilvl w:val="2"/>
          <w:numId w:val="8"/>
        </w:numPr>
        <w:tabs>
          <w:tab w:val="left" w:pos="2084"/>
        </w:tabs>
        <w:spacing w:before="1" w:after="0" w:line="240" w:lineRule="auto"/>
        <w:ind w:left="2084" w:right="0" w:hanging="777"/>
        <w:jc w:val="left"/>
      </w:pPr>
      <w:bookmarkStart w:id="39" w:name="Đặc tả use case &quot;Tạo mới tour du lịch&quot;"/>
      <w:bookmarkEnd w:id="39"/>
      <w:bookmarkStart w:id="40" w:name="_bookmark23"/>
      <w:bookmarkEnd w:id="40"/>
      <w:r>
        <w:t>Đặc</w:t>
      </w:r>
      <w:r>
        <w:rPr>
          <w:spacing w:val="-9"/>
        </w:rPr>
        <w:t xml:space="preserve"> </w:t>
      </w:r>
      <w:r>
        <w:t>tả</w:t>
      </w:r>
      <w:r>
        <w:rPr>
          <w:spacing w:val="-9"/>
        </w:rPr>
        <w:t xml:space="preserve"> </w:t>
      </w:r>
      <w:r>
        <w:t>use</w:t>
      </w:r>
      <w:r>
        <w:rPr>
          <w:spacing w:val="-8"/>
        </w:rPr>
        <w:t xml:space="preserve"> </w:t>
      </w:r>
      <w:r>
        <w:t>case</w:t>
      </w:r>
      <w:r>
        <w:rPr>
          <w:spacing w:val="-9"/>
        </w:rPr>
        <w:t xml:space="preserve"> </w:t>
      </w:r>
      <w:r>
        <w:t>"Tạo</w:t>
      </w:r>
      <w:r>
        <w:rPr>
          <w:spacing w:val="-8"/>
        </w:rPr>
        <w:t xml:space="preserve"> </w:t>
      </w:r>
      <w:r>
        <w:t>mới</w:t>
      </w:r>
      <w:r>
        <w:rPr>
          <w:spacing w:val="-9"/>
        </w:rPr>
        <w:t xml:space="preserve"> </w:t>
      </w:r>
      <w:r>
        <w:t>tour</w:t>
      </w:r>
      <w:r>
        <w:rPr>
          <w:spacing w:val="-8"/>
        </w:rPr>
        <w:t xml:space="preserve"> </w:t>
      </w:r>
      <w:r>
        <w:t>du</w:t>
      </w:r>
      <w:r>
        <w:rPr>
          <w:spacing w:val="-9"/>
        </w:rPr>
        <w:t xml:space="preserve"> </w:t>
      </w:r>
      <w:r>
        <w:rPr>
          <w:spacing w:val="-4"/>
        </w:rPr>
        <w:t>lịch"</w:t>
      </w:r>
    </w:p>
    <w:p w14:paraId="0CF982DE">
      <w:pPr>
        <w:pStyle w:val="6"/>
        <w:spacing w:before="57"/>
        <w:rPr>
          <w:b/>
          <w:sz w:val="20"/>
        </w:rPr>
      </w:pPr>
      <w:r>
        <w:rPr>
          <w:b/>
          <w:sz w:val="20"/>
        </w:rPr>
        <w:drawing>
          <wp:anchor distT="0" distB="0" distL="0" distR="0" simplePos="0" relativeHeight="251681792" behindDoc="1" locked="0" layoutInCell="1" allowOverlap="1">
            <wp:simplePos x="0" y="0"/>
            <wp:positionH relativeFrom="page">
              <wp:posOffset>1259840</wp:posOffset>
            </wp:positionH>
            <wp:positionV relativeFrom="paragraph">
              <wp:posOffset>197485</wp:posOffset>
            </wp:positionV>
            <wp:extent cx="5662295" cy="462788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7" cstate="print"/>
                    <a:stretch>
                      <a:fillRect/>
                    </a:stretch>
                  </pic:blipFill>
                  <pic:spPr>
                    <a:xfrm>
                      <a:off x="0" y="0"/>
                      <a:ext cx="5662040" cy="4627911"/>
                    </a:xfrm>
                    <a:prstGeom prst="rect">
                      <a:avLst/>
                    </a:prstGeom>
                  </pic:spPr>
                </pic:pic>
              </a:graphicData>
            </a:graphic>
          </wp:anchor>
        </w:drawing>
      </w:r>
    </w:p>
    <w:p w14:paraId="25B77967">
      <w:pPr>
        <w:spacing w:before="140"/>
        <w:ind w:left="2646" w:right="0" w:firstLine="0"/>
        <w:jc w:val="left"/>
        <w:rPr>
          <w:sz w:val="23"/>
        </w:rPr>
      </w:pPr>
      <w:bookmarkStart w:id="41" w:name="_bookmark24"/>
      <w:bookmarkEnd w:id="41"/>
      <w:r>
        <w:rPr>
          <w:b/>
          <w:sz w:val="23"/>
        </w:rPr>
        <w:t>Hình</w:t>
      </w:r>
      <w:r>
        <w:rPr>
          <w:b/>
          <w:spacing w:val="5"/>
          <w:sz w:val="23"/>
        </w:rPr>
        <w:t xml:space="preserve"> </w:t>
      </w:r>
      <w:r>
        <w:rPr>
          <w:b/>
          <w:sz w:val="23"/>
        </w:rPr>
        <w:t>2.8:</w:t>
      </w:r>
      <w:r>
        <w:rPr>
          <w:b/>
          <w:spacing w:val="5"/>
          <w:sz w:val="23"/>
        </w:rPr>
        <w:t xml:space="preserve"> </w:t>
      </w:r>
      <w:r>
        <w:rPr>
          <w:sz w:val="23"/>
        </w:rPr>
        <w:t>Đặc</w:t>
      </w:r>
      <w:r>
        <w:rPr>
          <w:spacing w:val="6"/>
          <w:sz w:val="23"/>
        </w:rPr>
        <w:t xml:space="preserve"> </w:t>
      </w:r>
      <w:r>
        <w:rPr>
          <w:sz w:val="23"/>
        </w:rPr>
        <w:t>tả</w:t>
      </w:r>
      <w:r>
        <w:rPr>
          <w:spacing w:val="5"/>
          <w:sz w:val="23"/>
        </w:rPr>
        <w:t xml:space="preserve"> </w:t>
      </w:r>
      <w:r>
        <w:rPr>
          <w:sz w:val="23"/>
        </w:rPr>
        <w:t>use</w:t>
      </w:r>
      <w:r>
        <w:rPr>
          <w:spacing w:val="6"/>
          <w:sz w:val="23"/>
        </w:rPr>
        <w:t xml:space="preserve"> </w:t>
      </w:r>
      <w:r>
        <w:rPr>
          <w:sz w:val="23"/>
        </w:rPr>
        <w:t>case</w:t>
      </w:r>
      <w:r>
        <w:rPr>
          <w:spacing w:val="5"/>
          <w:sz w:val="23"/>
        </w:rPr>
        <w:t xml:space="preserve"> </w:t>
      </w:r>
      <w:r>
        <w:rPr>
          <w:sz w:val="23"/>
        </w:rPr>
        <w:t>"Tạo</w:t>
      </w:r>
      <w:r>
        <w:rPr>
          <w:spacing w:val="5"/>
          <w:sz w:val="23"/>
        </w:rPr>
        <w:t xml:space="preserve"> </w:t>
      </w:r>
      <w:r>
        <w:rPr>
          <w:sz w:val="23"/>
        </w:rPr>
        <w:t>mới</w:t>
      </w:r>
      <w:r>
        <w:rPr>
          <w:spacing w:val="6"/>
          <w:sz w:val="23"/>
        </w:rPr>
        <w:t xml:space="preserve"> </w:t>
      </w:r>
      <w:r>
        <w:rPr>
          <w:sz w:val="23"/>
        </w:rPr>
        <w:t>tour</w:t>
      </w:r>
      <w:r>
        <w:rPr>
          <w:spacing w:val="5"/>
          <w:sz w:val="23"/>
        </w:rPr>
        <w:t xml:space="preserve"> </w:t>
      </w:r>
      <w:r>
        <w:rPr>
          <w:sz w:val="23"/>
        </w:rPr>
        <w:t>du</w:t>
      </w:r>
      <w:r>
        <w:rPr>
          <w:spacing w:val="6"/>
          <w:sz w:val="23"/>
        </w:rPr>
        <w:t xml:space="preserve"> </w:t>
      </w:r>
      <w:r>
        <w:rPr>
          <w:spacing w:val="-2"/>
          <w:sz w:val="23"/>
        </w:rPr>
        <w:t>lịch"</w:t>
      </w:r>
    </w:p>
    <w:p w14:paraId="3D743462">
      <w:pPr>
        <w:spacing w:after="0"/>
        <w:jc w:val="left"/>
        <w:rPr>
          <w:sz w:val="23"/>
        </w:rPr>
        <w:sectPr>
          <w:pgSz w:w="11910" w:h="16840"/>
          <w:pgMar w:top="720" w:right="0" w:bottom="800" w:left="1275" w:header="422" w:footer="615" w:gutter="0"/>
          <w:cols w:space="720" w:num="1"/>
        </w:sectPr>
      </w:pPr>
    </w:p>
    <w:p w14:paraId="5A4A5403">
      <w:pPr>
        <w:pStyle w:val="6"/>
        <w:spacing w:before="89"/>
      </w:pPr>
    </w:p>
    <w:p w14:paraId="208836D1">
      <w:pPr>
        <w:pStyle w:val="3"/>
        <w:numPr>
          <w:ilvl w:val="2"/>
          <w:numId w:val="8"/>
        </w:numPr>
        <w:tabs>
          <w:tab w:val="left" w:pos="1517"/>
        </w:tabs>
        <w:spacing w:before="1" w:after="0" w:line="240" w:lineRule="auto"/>
        <w:ind w:left="1517" w:right="0" w:hanging="777"/>
        <w:jc w:val="left"/>
      </w:pPr>
      <w:bookmarkStart w:id="42" w:name="Đặc tả use case &quot;Gợi ý tour du lịch&quot;"/>
      <w:bookmarkEnd w:id="42"/>
      <w:bookmarkStart w:id="43" w:name="_bookmark25"/>
      <w:bookmarkEnd w:id="43"/>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"Gợi</w:t>
      </w:r>
      <w:r>
        <w:rPr>
          <w:spacing w:val="-6"/>
        </w:rPr>
        <w:t xml:space="preserve"> </w:t>
      </w:r>
      <w:r>
        <w:t>ý</w:t>
      </w:r>
      <w:r>
        <w:rPr>
          <w:spacing w:val="-5"/>
        </w:rPr>
        <w:t xml:space="preserve"> </w:t>
      </w:r>
      <w:r>
        <w:t>tour</w:t>
      </w:r>
      <w:r>
        <w:rPr>
          <w:spacing w:val="-6"/>
        </w:rPr>
        <w:t xml:space="preserve"> </w:t>
      </w:r>
      <w:r>
        <w:t>du</w:t>
      </w:r>
      <w:r>
        <w:rPr>
          <w:spacing w:val="-6"/>
        </w:rPr>
        <w:t xml:space="preserve"> </w:t>
      </w:r>
      <w:r>
        <w:rPr>
          <w:spacing w:val="-4"/>
        </w:rPr>
        <w:t>lịch"</w:t>
      </w:r>
    </w:p>
    <w:p w14:paraId="12DC1B25">
      <w:pPr>
        <w:pStyle w:val="6"/>
        <w:spacing w:before="149"/>
        <w:rPr>
          <w:b/>
          <w:sz w:val="20"/>
        </w:rPr>
      </w:pPr>
      <w:r>
        <w:rPr>
          <w:b/>
          <w:sz w:val="20"/>
        </w:rPr>
        <w:drawing>
          <wp:anchor distT="0" distB="0" distL="0" distR="0" simplePos="0" relativeHeight="251681792" behindDoc="1" locked="0" layoutInCell="1" allowOverlap="1">
            <wp:simplePos x="0" y="0"/>
            <wp:positionH relativeFrom="page">
              <wp:posOffset>899795</wp:posOffset>
            </wp:positionH>
            <wp:positionV relativeFrom="paragraph">
              <wp:posOffset>255905</wp:posOffset>
            </wp:positionV>
            <wp:extent cx="5757545" cy="489204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8" cstate="print"/>
                    <a:stretch>
                      <a:fillRect/>
                    </a:stretch>
                  </pic:blipFill>
                  <pic:spPr>
                    <a:xfrm>
                      <a:off x="0" y="0"/>
                      <a:ext cx="5757386" cy="4891944"/>
                    </a:xfrm>
                    <a:prstGeom prst="rect">
                      <a:avLst/>
                    </a:prstGeom>
                  </pic:spPr>
                </pic:pic>
              </a:graphicData>
            </a:graphic>
          </wp:anchor>
        </w:drawing>
      </w:r>
    </w:p>
    <w:p w14:paraId="076572B2">
      <w:pPr>
        <w:spacing w:before="187"/>
        <w:ind w:left="2202" w:right="0" w:firstLine="0"/>
        <w:jc w:val="left"/>
        <w:rPr>
          <w:sz w:val="23"/>
        </w:rPr>
      </w:pPr>
      <w:bookmarkStart w:id="44" w:name="_bookmark26"/>
      <w:bookmarkEnd w:id="44"/>
      <w:r>
        <w:rPr>
          <w:b/>
          <w:sz w:val="23"/>
        </w:rPr>
        <w:t>Hình</w:t>
      </w:r>
      <w:r>
        <w:rPr>
          <w:b/>
          <w:spacing w:val="7"/>
          <w:sz w:val="23"/>
        </w:rPr>
        <w:t xml:space="preserve"> </w:t>
      </w:r>
      <w:r>
        <w:rPr>
          <w:b/>
          <w:sz w:val="23"/>
        </w:rPr>
        <w:t>2.9:</w:t>
      </w:r>
      <w:r>
        <w:rPr>
          <w:b/>
          <w:spacing w:val="7"/>
          <w:sz w:val="23"/>
        </w:rP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"Gợi</w:t>
      </w:r>
      <w:r>
        <w:rPr>
          <w:spacing w:val="7"/>
          <w:sz w:val="23"/>
        </w:rPr>
        <w:t xml:space="preserve"> </w:t>
      </w:r>
      <w:r>
        <w:rPr>
          <w:sz w:val="23"/>
        </w:rPr>
        <w:t>ý</w:t>
      </w:r>
      <w:r>
        <w:rPr>
          <w:spacing w:val="7"/>
          <w:sz w:val="23"/>
        </w:rPr>
        <w:t xml:space="preserve"> </w:t>
      </w:r>
      <w:r>
        <w:rPr>
          <w:sz w:val="23"/>
        </w:rPr>
        <w:t>tour</w:t>
      </w:r>
      <w:r>
        <w:rPr>
          <w:spacing w:val="7"/>
          <w:sz w:val="23"/>
        </w:rPr>
        <w:t xml:space="preserve"> </w:t>
      </w:r>
      <w:r>
        <w:rPr>
          <w:sz w:val="23"/>
        </w:rPr>
        <w:t>du</w:t>
      </w:r>
      <w:r>
        <w:rPr>
          <w:spacing w:val="7"/>
          <w:sz w:val="23"/>
        </w:rPr>
        <w:t xml:space="preserve"> </w:t>
      </w:r>
      <w:r>
        <w:rPr>
          <w:spacing w:val="-4"/>
          <w:sz w:val="23"/>
        </w:rPr>
        <w:t>lịch"</w:t>
      </w:r>
    </w:p>
    <w:p w14:paraId="18F1B2CA">
      <w:pPr>
        <w:spacing w:after="0"/>
        <w:jc w:val="left"/>
        <w:rPr>
          <w:sz w:val="23"/>
        </w:rPr>
        <w:sectPr>
          <w:pgSz w:w="11910" w:h="16840"/>
          <w:pgMar w:top="720" w:right="0" w:bottom="800" w:left="1275" w:header="422" w:footer="615" w:gutter="0"/>
          <w:cols w:space="720" w:num="1"/>
        </w:sectPr>
      </w:pPr>
    </w:p>
    <w:p w14:paraId="2B9708D8">
      <w:pPr>
        <w:pStyle w:val="6"/>
        <w:spacing w:before="89"/>
      </w:pPr>
    </w:p>
    <w:p w14:paraId="352A06D5">
      <w:pPr>
        <w:pStyle w:val="3"/>
        <w:numPr>
          <w:ilvl w:val="2"/>
          <w:numId w:val="8"/>
        </w:numPr>
        <w:tabs>
          <w:tab w:val="left" w:pos="2084"/>
        </w:tabs>
        <w:spacing w:before="1" w:after="0" w:line="240" w:lineRule="auto"/>
        <w:ind w:left="2084" w:right="0" w:hanging="777"/>
        <w:jc w:val="left"/>
      </w:pPr>
      <w:bookmarkStart w:id="45" w:name="_bookmark27"/>
      <w:bookmarkEnd w:id="45"/>
      <w:bookmarkStart w:id="46" w:name="Đặc tả use case &quot;Chỉnh sửa thông tin tài"/>
      <w:bookmarkEnd w:id="46"/>
      <w:r>
        <w:t>Đặc</w:t>
      </w:r>
      <w:r>
        <w:rPr>
          <w:spacing w:val="-5"/>
        </w:rPr>
        <w:t xml:space="preserve"> </w:t>
      </w:r>
      <w:r>
        <w:t>tả</w:t>
      </w:r>
      <w:r>
        <w:rPr>
          <w:spacing w:val="-5"/>
        </w:rPr>
        <w:t xml:space="preserve"> </w:t>
      </w:r>
      <w:r>
        <w:t>use</w:t>
      </w:r>
      <w:r>
        <w:rPr>
          <w:spacing w:val="-5"/>
        </w:rPr>
        <w:t xml:space="preserve"> </w:t>
      </w:r>
      <w:r>
        <w:t>case</w:t>
      </w:r>
      <w:r>
        <w:rPr>
          <w:spacing w:val="-5"/>
        </w:rPr>
        <w:t xml:space="preserve"> </w:t>
      </w:r>
      <w:r>
        <w:t>"Chỉnh</w:t>
      </w:r>
      <w:r>
        <w:rPr>
          <w:spacing w:val="-5"/>
        </w:rPr>
        <w:t xml:space="preserve"> </w:t>
      </w:r>
      <w:r>
        <w:t>sửa</w:t>
      </w:r>
      <w:r>
        <w:rPr>
          <w:spacing w:val="-5"/>
        </w:rPr>
        <w:t xml:space="preserve"> </w:t>
      </w:r>
      <w:r>
        <w:t>thông</w:t>
      </w:r>
      <w:r>
        <w:rPr>
          <w:spacing w:val="-5"/>
        </w:rPr>
        <w:t xml:space="preserve"> </w:t>
      </w:r>
      <w:r>
        <w:t>tin</w:t>
      </w:r>
      <w:r>
        <w:rPr>
          <w:spacing w:val="-5"/>
        </w:rPr>
        <w:t xml:space="preserve"> </w:t>
      </w:r>
      <w:r>
        <w:t>tài</w:t>
      </w:r>
      <w:r>
        <w:rPr>
          <w:spacing w:val="-5"/>
        </w:rPr>
        <w:t xml:space="preserve"> </w:t>
      </w:r>
      <w:r>
        <w:rPr>
          <w:spacing w:val="-2"/>
        </w:rPr>
        <w:t>khoản"</w:t>
      </w:r>
    </w:p>
    <w:p w14:paraId="086B06C4">
      <w:pPr>
        <w:pStyle w:val="6"/>
        <w:spacing w:before="57"/>
        <w:rPr>
          <w:b/>
          <w:sz w:val="20"/>
        </w:rPr>
      </w:pPr>
      <w:r>
        <w:rPr>
          <w:b/>
          <w:sz w:val="20"/>
        </w:rPr>
        <w:drawing>
          <wp:anchor distT="0" distB="0" distL="0" distR="0" simplePos="0" relativeHeight="251682816" behindDoc="1" locked="0" layoutInCell="1" allowOverlap="1">
            <wp:simplePos x="0" y="0"/>
            <wp:positionH relativeFrom="page">
              <wp:posOffset>1259840</wp:posOffset>
            </wp:positionH>
            <wp:positionV relativeFrom="paragraph">
              <wp:posOffset>197485</wp:posOffset>
            </wp:positionV>
            <wp:extent cx="5735320" cy="559435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9" cstate="print"/>
                    <a:stretch>
                      <a:fillRect/>
                    </a:stretch>
                  </pic:blipFill>
                  <pic:spPr>
                    <a:xfrm>
                      <a:off x="0" y="0"/>
                      <a:ext cx="5735573" cy="5594413"/>
                    </a:xfrm>
                    <a:prstGeom prst="rect">
                      <a:avLst/>
                    </a:prstGeom>
                  </pic:spPr>
                </pic:pic>
              </a:graphicData>
            </a:graphic>
          </wp:anchor>
        </w:drawing>
      </w:r>
    </w:p>
    <w:p w14:paraId="225A9B0C">
      <w:pPr>
        <w:spacing w:before="268"/>
        <w:ind w:left="2151" w:right="0" w:firstLine="0"/>
        <w:jc w:val="left"/>
        <w:rPr>
          <w:sz w:val="23"/>
        </w:rPr>
      </w:pPr>
      <w:bookmarkStart w:id="47" w:name="_bookmark28"/>
      <w:bookmarkEnd w:id="47"/>
      <w:r>
        <w:rPr>
          <w:b/>
          <w:sz w:val="23"/>
        </w:rPr>
        <w:t>Hình</w:t>
      </w:r>
      <w:r>
        <w:rPr>
          <w:b/>
          <w:spacing w:val="8"/>
          <w:sz w:val="23"/>
        </w:rPr>
        <w:t xml:space="preserve"> </w:t>
      </w:r>
      <w:r>
        <w:rPr>
          <w:b/>
          <w:sz w:val="23"/>
        </w:rPr>
        <w:t>2.10:</w:t>
      </w:r>
      <w:r>
        <w:rPr>
          <w:b/>
          <w:spacing w:val="8"/>
          <w:sz w:val="23"/>
        </w:rPr>
        <w:t xml:space="preserve"> </w:t>
      </w:r>
      <w:r>
        <w:rPr>
          <w:sz w:val="23"/>
        </w:rPr>
        <w:t>Đặc</w:t>
      </w:r>
      <w:r>
        <w:rPr>
          <w:spacing w:val="8"/>
          <w:sz w:val="23"/>
        </w:rPr>
        <w:t xml:space="preserve"> </w:t>
      </w:r>
      <w:r>
        <w:rPr>
          <w:sz w:val="23"/>
        </w:rPr>
        <w:t>tả</w:t>
      </w:r>
      <w:r>
        <w:rPr>
          <w:spacing w:val="8"/>
          <w:sz w:val="23"/>
        </w:rPr>
        <w:t xml:space="preserve"> </w:t>
      </w:r>
      <w:r>
        <w:rPr>
          <w:sz w:val="23"/>
        </w:rPr>
        <w:t>use</w:t>
      </w:r>
      <w:r>
        <w:rPr>
          <w:spacing w:val="8"/>
          <w:sz w:val="23"/>
        </w:rPr>
        <w:t xml:space="preserve"> </w:t>
      </w:r>
      <w:r>
        <w:rPr>
          <w:sz w:val="23"/>
        </w:rPr>
        <w:t>case</w:t>
      </w:r>
      <w:r>
        <w:rPr>
          <w:spacing w:val="8"/>
          <w:sz w:val="23"/>
        </w:rPr>
        <w:t xml:space="preserve"> </w:t>
      </w:r>
      <w:r>
        <w:rPr>
          <w:sz w:val="23"/>
        </w:rPr>
        <w:t>"Chỉnh</w:t>
      </w:r>
      <w:r>
        <w:rPr>
          <w:spacing w:val="8"/>
          <w:sz w:val="23"/>
        </w:rPr>
        <w:t xml:space="preserve"> </w:t>
      </w:r>
      <w:r>
        <w:rPr>
          <w:sz w:val="23"/>
        </w:rPr>
        <w:t>sửa</w:t>
      </w:r>
      <w:r>
        <w:rPr>
          <w:spacing w:val="8"/>
          <w:sz w:val="23"/>
        </w:rPr>
        <w:t xml:space="preserve"> </w:t>
      </w:r>
      <w:r>
        <w:rPr>
          <w:sz w:val="23"/>
        </w:rPr>
        <w:t>thông</w:t>
      </w:r>
      <w:r>
        <w:rPr>
          <w:spacing w:val="8"/>
          <w:sz w:val="23"/>
        </w:rPr>
        <w:t xml:space="preserve"> </w:t>
      </w:r>
      <w:r>
        <w:rPr>
          <w:sz w:val="23"/>
        </w:rPr>
        <w:t>tin</w:t>
      </w:r>
      <w:r>
        <w:rPr>
          <w:spacing w:val="8"/>
          <w:sz w:val="23"/>
        </w:rPr>
        <w:t xml:space="preserve"> </w:t>
      </w:r>
      <w:r>
        <w:rPr>
          <w:sz w:val="23"/>
        </w:rPr>
        <w:t>tài</w:t>
      </w:r>
      <w:r>
        <w:rPr>
          <w:spacing w:val="8"/>
          <w:sz w:val="23"/>
        </w:rPr>
        <w:t xml:space="preserve"> </w:t>
      </w:r>
      <w:r>
        <w:rPr>
          <w:spacing w:val="-2"/>
          <w:sz w:val="23"/>
        </w:rPr>
        <w:t>khoản"</w:t>
      </w:r>
    </w:p>
    <w:p w14:paraId="0FD7BCAB">
      <w:pPr>
        <w:spacing w:after="0"/>
        <w:jc w:val="left"/>
        <w:rPr>
          <w:sz w:val="23"/>
        </w:rPr>
        <w:sectPr>
          <w:pgSz w:w="11910" w:h="16840"/>
          <w:pgMar w:top="720" w:right="0" w:bottom="800" w:left="1275" w:header="422" w:footer="615" w:gutter="0"/>
          <w:cols w:space="720" w:num="1"/>
        </w:sectPr>
      </w:pPr>
    </w:p>
    <w:p w14:paraId="6C2BE512">
      <w:pPr>
        <w:pStyle w:val="6"/>
        <w:spacing w:before="89"/>
      </w:pPr>
    </w:p>
    <w:p w14:paraId="39D38D61">
      <w:pPr>
        <w:pStyle w:val="3"/>
        <w:numPr>
          <w:ilvl w:val="1"/>
          <w:numId w:val="8"/>
        </w:numPr>
        <w:tabs>
          <w:tab w:val="left" w:pos="725"/>
        </w:tabs>
        <w:spacing w:before="1" w:after="0" w:line="240" w:lineRule="auto"/>
        <w:ind w:left="725" w:right="0" w:hanging="583"/>
        <w:jc w:val="left"/>
      </w:pPr>
      <w:bookmarkStart w:id="48" w:name="Yêu cầu phi chức năng"/>
      <w:bookmarkEnd w:id="48"/>
      <w:bookmarkStart w:id="49" w:name="Hiệu suất"/>
      <w:bookmarkEnd w:id="49"/>
      <w:bookmarkStart w:id="50" w:name="_bookmark29"/>
      <w:bookmarkEnd w:id="50"/>
      <w:bookmarkStart w:id="51" w:name="_bookmark30"/>
      <w:bookmarkEnd w:id="51"/>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p>
    <w:p w14:paraId="2FF6462D">
      <w:pPr>
        <w:pStyle w:val="3"/>
        <w:numPr>
          <w:ilvl w:val="2"/>
          <w:numId w:val="8"/>
        </w:numPr>
        <w:tabs>
          <w:tab w:val="left" w:pos="1517"/>
        </w:tabs>
        <w:spacing w:before="149" w:after="0" w:line="240" w:lineRule="auto"/>
        <w:ind w:left="1517" w:right="0" w:hanging="777"/>
        <w:jc w:val="both"/>
      </w:pPr>
      <w:r>
        <w:t>Hiệu</w:t>
      </w:r>
      <w:r>
        <w:rPr>
          <w:spacing w:val="-7"/>
        </w:rPr>
        <w:t xml:space="preserve"> </w:t>
      </w:r>
      <w:r>
        <w:rPr>
          <w:spacing w:val="-4"/>
        </w:rPr>
        <w:t>suất</w:t>
      </w:r>
    </w:p>
    <w:p w14:paraId="0548148D">
      <w:pPr>
        <w:pStyle w:val="6"/>
        <w:spacing w:before="149" w:line="312" w:lineRule="auto"/>
        <w:ind w:left="142" w:right="1982" w:firstLine="298"/>
        <w:jc w:val="both"/>
      </w:pPr>
      <w:r>
        <w:t>Website cần có thời gian phản hồi nhanh, với trang chủ và các trang thông tin chính phải tải trong vòng dưới 3 giây để tối ưu trải nghiệm người dùng. Khi có nhiều</w:t>
      </w:r>
      <w:r>
        <w:rPr>
          <w:spacing w:val="-6"/>
        </w:rPr>
        <w:t xml:space="preserve"> </w:t>
      </w:r>
      <w:r>
        <w:t>người</w:t>
      </w:r>
      <w:r>
        <w:rPr>
          <w:spacing w:val="-6"/>
        </w:rPr>
        <w:t xml:space="preserve"> </w:t>
      </w:r>
      <w:r>
        <w:t>truy</w:t>
      </w:r>
      <w:r>
        <w:rPr>
          <w:spacing w:val="-6"/>
        </w:rPr>
        <w:t xml:space="preserve"> </w:t>
      </w:r>
      <w:r>
        <w:t>cập</w:t>
      </w:r>
      <w:r>
        <w:rPr>
          <w:spacing w:val="-6"/>
        </w:rPr>
        <w:t xml:space="preserve"> </w:t>
      </w:r>
      <w:r>
        <w:t>đồng</w:t>
      </w:r>
      <w:r>
        <w:rPr>
          <w:spacing w:val="-6"/>
        </w:rPr>
        <w:t xml:space="preserve"> </w:t>
      </w:r>
      <w:r>
        <w:t>thời</w:t>
      </w:r>
      <w:r>
        <w:rPr>
          <w:spacing w:val="-6"/>
        </w:rPr>
        <w:t xml:space="preserve"> </w:t>
      </w:r>
      <w:r>
        <w:t>(khoảng</w:t>
      </w:r>
      <w:r>
        <w:rPr>
          <w:spacing w:val="-6"/>
        </w:rPr>
        <w:t xml:space="preserve"> </w:t>
      </w:r>
      <w:r>
        <w:t>500-1000</w:t>
      </w:r>
      <w:r>
        <w:rPr>
          <w:spacing w:val="-6"/>
        </w:rPr>
        <w:t xml:space="preserve"> </w:t>
      </w:r>
      <w:r>
        <w:t>người</w:t>
      </w:r>
      <w:r>
        <w:rPr>
          <w:spacing w:val="-6"/>
        </w:rPr>
        <w:t xml:space="preserve"> </w:t>
      </w:r>
      <w:r>
        <w:t>dùng</w:t>
      </w:r>
      <w:r>
        <w:rPr>
          <w:spacing w:val="-6"/>
        </w:rPr>
        <w:t xml:space="preserve"> </w:t>
      </w:r>
      <w:r>
        <w:t>cùng</w:t>
      </w:r>
      <w:r>
        <w:rPr>
          <w:spacing w:val="-6"/>
        </w:rPr>
        <w:t xml:space="preserve"> </w:t>
      </w:r>
      <w:r>
        <w:t>lúc),</w:t>
      </w:r>
      <w:r>
        <w:rPr>
          <w:spacing w:val="-6"/>
        </w:rPr>
        <w:t xml:space="preserve"> </w:t>
      </w:r>
      <w:r>
        <w:t>hệ</w:t>
      </w:r>
      <w:r>
        <w:rPr>
          <w:spacing w:val="-6"/>
        </w:rPr>
        <w:t xml:space="preserve"> </w:t>
      </w:r>
      <w:r>
        <w:t>thống vẫn</w:t>
      </w:r>
      <w:r>
        <w:rPr>
          <w:spacing w:val="-10"/>
        </w:rPr>
        <w:t xml:space="preserve"> </w:t>
      </w:r>
      <w:r>
        <w:t>phải</w:t>
      </w:r>
      <w:r>
        <w:rPr>
          <w:spacing w:val="-10"/>
        </w:rPr>
        <w:t xml:space="preserve"> </w:t>
      </w:r>
      <w:r>
        <w:t>duy</w:t>
      </w:r>
      <w:r>
        <w:rPr>
          <w:spacing w:val="-10"/>
        </w:rPr>
        <w:t xml:space="preserve"> </w:t>
      </w:r>
      <w:r>
        <w:t>trì</w:t>
      </w:r>
      <w:r>
        <w:rPr>
          <w:spacing w:val="-10"/>
        </w:rPr>
        <w:t xml:space="preserve"> </w:t>
      </w:r>
      <w:r>
        <w:t>tốc</w:t>
      </w:r>
      <w:r>
        <w:rPr>
          <w:spacing w:val="-10"/>
        </w:rPr>
        <w:t xml:space="preserve"> </w:t>
      </w:r>
      <w:r>
        <w:t>độ</w:t>
      </w:r>
      <w:r>
        <w:rPr>
          <w:spacing w:val="-10"/>
        </w:rPr>
        <w:t xml:space="preserve"> </w:t>
      </w:r>
      <w:r>
        <w:t>ổn</w:t>
      </w:r>
      <w:r>
        <w:rPr>
          <w:spacing w:val="-10"/>
        </w:rPr>
        <w:t xml:space="preserve"> </w:t>
      </w:r>
      <w:r>
        <w:t>định,</w:t>
      </w:r>
      <w:r>
        <w:rPr>
          <w:spacing w:val="-10"/>
        </w:rPr>
        <w:t xml:space="preserve"> </w:t>
      </w:r>
      <w:r>
        <w:t>không</w:t>
      </w:r>
      <w:r>
        <w:rPr>
          <w:spacing w:val="-10"/>
        </w:rPr>
        <w:t xml:space="preserve"> </w:t>
      </w:r>
      <w:r>
        <w:t>bị</w:t>
      </w:r>
      <w:r>
        <w:rPr>
          <w:spacing w:val="-10"/>
        </w:rPr>
        <w:t xml:space="preserve"> </w:t>
      </w:r>
      <w:r>
        <w:t>gián</w:t>
      </w:r>
      <w:r>
        <w:rPr>
          <w:spacing w:val="-10"/>
        </w:rPr>
        <w:t xml:space="preserve"> </w:t>
      </w:r>
      <w:r>
        <w:t>đoạn.</w:t>
      </w:r>
      <w:r>
        <w:rPr>
          <w:spacing w:val="-10"/>
        </w:rPr>
        <w:t xml:space="preserve"> </w:t>
      </w:r>
      <w:r>
        <w:t>Ngoài</w:t>
      </w:r>
      <w:r>
        <w:rPr>
          <w:spacing w:val="-10"/>
        </w:rPr>
        <w:t xml:space="preserve"> </w:t>
      </w:r>
      <w:r>
        <w:t>ra,</w:t>
      </w:r>
      <w:r>
        <w:rPr>
          <w:spacing w:val="-10"/>
        </w:rPr>
        <w:t xml:space="preserve"> </w:t>
      </w:r>
      <w:r>
        <w:t>các</w:t>
      </w:r>
      <w:r>
        <w:rPr>
          <w:spacing w:val="-10"/>
        </w:rPr>
        <w:t xml:space="preserve"> </w:t>
      </w:r>
      <w:r>
        <w:t>truy</w:t>
      </w:r>
      <w:r>
        <w:rPr>
          <w:spacing w:val="-10"/>
        </w:rPr>
        <w:t xml:space="preserve"> </w:t>
      </w:r>
      <w:r>
        <w:t>vấn</w:t>
      </w:r>
      <w:r>
        <w:rPr>
          <w:spacing w:val="-10"/>
        </w:rPr>
        <w:t xml:space="preserve"> </w:t>
      </w:r>
      <w:r>
        <w:t>như</w:t>
      </w:r>
      <w:r>
        <w:rPr>
          <w:spacing w:val="-10"/>
        </w:rPr>
        <w:t xml:space="preserve"> </w:t>
      </w:r>
      <w:r>
        <w:t>tìm kiếm</w:t>
      </w:r>
      <w:r>
        <w:rPr>
          <w:spacing w:val="-10"/>
        </w:rPr>
        <w:t xml:space="preserve"> </w:t>
      </w:r>
      <w:r>
        <w:t>tour</w:t>
      </w:r>
      <w:r>
        <w:rPr>
          <w:spacing w:val="-10"/>
        </w:rPr>
        <w:t xml:space="preserve"> </w:t>
      </w:r>
      <w:r>
        <w:t>hoặc</w:t>
      </w:r>
      <w:r>
        <w:rPr>
          <w:spacing w:val="-10"/>
        </w:rPr>
        <w:t xml:space="preserve"> </w:t>
      </w:r>
      <w:r>
        <w:t>lọc</w:t>
      </w:r>
      <w:r>
        <w:rPr>
          <w:spacing w:val="-10"/>
        </w:rPr>
        <w:t xml:space="preserve"> </w:t>
      </w:r>
      <w:r>
        <w:t>kết</w:t>
      </w:r>
      <w:r>
        <w:rPr>
          <w:spacing w:val="-10"/>
        </w:rPr>
        <w:t xml:space="preserve"> </w:t>
      </w:r>
      <w:r>
        <w:t>quả</w:t>
      </w:r>
      <w:r>
        <w:rPr>
          <w:spacing w:val="-10"/>
        </w:rPr>
        <w:t xml:space="preserve"> </w:t>
      </w:r>
      <w:r>
        <w:t>cũng</w:t>
      </w:r>
      <w:r>
        <w:rPr>
          <w:spacing w:val="-10"/>
        </w:rPr>
        <w:t xml:space="preserve"> </w:t>
      </w:r>
      <w:r>
        <w:t>phải</w:t>
      </w:r>
      <w:r>
        <w:rPr>
          <w:spacing w:val="-10"/>
        </w:rPr>
        <w:t xml:space="preserve"> </w:t>
      </w:r>
      <w:r>
        <w:t>được</w:t>
      </w:r>
      <w:r>
        <w:rPr>
          <w:spacing w:val="-10"/>
        </w:rPr>
        <w:t xml:space="preserve"> </w:t>
      </w:r>
      <w:r>
        <w:t>xử</w:t>
      </w:r>
      <w:r>
        <w:rPr>
          <w:spacing w:val="-10"/>
        </w:rPr>
        <w:t xml:space="preserve"> </w:t>
      </w:r>
      <w:r>
        <w:t>lý</w:t>
      </w:r>
      <w:r>
        <w:rPr>
          <w:spacing w:val="-10"/>
        </w:rPr>
        <w:t xml:space="preserve"> </w:t>
      </w:r>
      <w:r>
        <w:t>trong</w:t>
      </w:r>
      <w:r>
        <w:rPr>
          <w:spacing w:val="-10"/>
        </w:rPr>
        <w:t xml:space="preserve"> </w:t>
      </w:r>
      <w:r>
        <w:t>thời</w:t>
      </w:r>
      <w:r>
        <w:rPr>
          <w:spacing w:val="-10"/>
        </w:rPr>
        <w:t xml:space="preserve"> </w:t>
      </w:r>
      <w:r>
        <w:t>gian</w:t>
      </w:r>
      <w:r>
        <w:rPr>
          <w:spacing w:val="-10"/>
        </w:rPr>
        <w:t xml:space="preserve"> </w:t>
      </w:r>
      <w:r>
        <w:t>ngắn,</w:t>
      </w:r>
      <w:r>
        <w:rPr>
          <w:spacing w:val="-10"/>
        </w:rPr>
        <w:t xml:space="preserve"> </w:t>
      </w:r>
      <w:r>
        <w:t>không</w:t>
      </w:r>
      <w:r>
        <w:rPr>
          <w:spacing w:val="-10"/>
        </w:rPr>
        <w:t xml:space="preserve"> </w:t>
      </w:r>
      <w:r>
        <w:t>quá</w:t>
      </w:r>
      <w:r>
        <w:rPr>
          <w:spacing w:val="-10"/>
        </w:rPr>
        <w:t xml:space="preserve"> </w:t>
      </w:r>
      <w:r>
        <w:t xml:space="preserve">2 </w:t>
      </w:r>
      <w:bookmarkStart w:id="52" w:name="Tính khả dụng"/>
      <w:bookmarkEnd w:id="52"/>
      <w:bookmarkStart w:id="53" w:name="_bookmark31"/>
      <w:bookmarkEnd w:id="53"/>
      <w:r>
        <w:rPr>
          <w:spacing w:val="-2"/>
        </w:rPr>
        <w:t>giây.</w:t>
      </w:r>
    </w:p>
    <w:p w14:paraId="38825DE5">
      <w:pPr>
        <w:pStyle w:val="3"/>
        <w:numPr>
          <w:ilvl w:val="2"/>
          <w:numId w:val="8"/>
        </w:numPr>
        <w:tabs>
          <w:tab w:val="left" w:pos="1517"/>
        </w:tabs>
        <w:spacing w:before="119" w:after="0" w:line="240" w:lineRule="auto"/>
        <w:ind w:left="1517" w:right="0" w:hanging="777"/>
        <w:jc w:val="both"/>
      </w:pPr>
      <w:r>
        <w:t>Tính</w:t>
      </w:r>
      <w:r>
        <w:rPr>
          <w:spacing w:val="-9"/>
        </w:rPr>
        <w:t xml:space="preserve"> </w:t>
      </w:r>
      <w:r>
        <w:t>khả</w:t>
      </w:r>
      <w:r>
        <w:rPr>
          <w:spacing w:val="-8"/>
        </w:rPr>
        <w:t xml:space="preserve"> </w:t>
      </w:r>
      <w:r>
        <w:rPr>
          <w:spacing w:val="-4"/>
        </w:rPr>
        <w:t>dụng</w:t>
      </w:r>
    </w:p>
    <w:p w14:paraId="4FD79A7E">
      <w:pPr>
        <w:pStyle w:val="6"/>
        <w:spacing w:before="149" w:line="312" w:lineRule="auto"/>
        <w:ind w:left="142" w:right="1982" w:firstLine="298"/>
        <w:jc w:val="both"/>
      </w:pPr>
      <w:r>
        <w:t xml:space="preserve">Website phải đảm bảo thời gian hoạt động 24/7 để không gây ảnh hưởng đến việc đặt tour của khách hàng, đặc biệt trong mùa du lịch cao điểm. Ngoài ra, hệ thống cần có cơ chế dự phòng và sao lưu dữ liệu hàng ngày để khôi phục nhanh </w:t>
      </w:r>
      <w:bookmarkStart w:id="54" w:name="_bookmark32"/>
      <w:bookmarkEnd w:id="54"/>
      <w:bookmarkStart w:id="55" w:name="Bảo mật "/>
      <w:bookmarkEnd w:id="55"/>
      <w:r>
        <w:t>chóng trong trường hợp xảy ra sự cố.</w:t>
      </w:r>
    </w:p>
    <w:p w14:paraId="53AE259E">
      <w:pPr>
        <w:pStyle w:val="3"/>
        <w:numPr>
          <w:ilvl w:val="2"/>
          <w:numId w:val="8"/>
        </w:numPr>
        <w:tabs>
          <w:tab w:val="left" w:pos="1517"/>
        </w:tabs>
        <w:spacing w:before="119" w:after="0" w:line="240" w:lineRule="auto"/>
        <w:ind w:left="1517" w:right="0" w:hanging="777"/>
        <w:jc w:val="both"/>
      </w:pPr>
      <w:r>
        <w:t>Bảo</w:t>
      </w:r>
      <w:r>
        <w:rPr>
          <w:spacing w:val="-6"/>
        </w:rPr>
        <w:t xml:space="preserve"> </w:t>
      </w:r>
      <w:r>
        <w:rPr>
          <w:spacing w:val="-5"/>
        </w:rPr>
        <w:t>mật</w:t>
      </w:r>
    </w:p>
    <w:p w14:paraId="35707D1D">
      <w:pPr>
        <w:pStyle w:val="6"/>
        <w:spacing w:before="150" w:line="312" w:lineRule="auto"/>
        <w:ind w:left="142" w:right="1982" w:firstLine="298"/>
        <w:jc w:val="both"/>
      </w:pPr>
      <w:r>
        <w:t>Website</w:t>
      </w:r>
      <w:r>
        <w:rPr>
          <w:spacing w:val="-5"/>
        </w:rPr>
        <w:t xml:space="preserve"> </w:t>
      </w:r>
      <w:r>
        <w:t>cần</w:t>
      </w:r>
      <w:r>
        <w:rPr>
          <w:spacing w:val="-5"/>
        </w:rPr>
        <w:t xml:space="preserve"> </w:t>
      </w:r>
      <w:r>
        <w:t>được</w:t>
      </w:r>
      <w:r>
        <w:rPr>
          <w:spacing w:val="-5"/>
        </w:rPr>
        <w:t xml:space="preserve"> </w:t>
      </w:r>
      <w:r>
        <w:t>thiết</w:t>
      </w:r>
      <w:r>
        <w:rPr>
          <w:spacing w:val="-5"/>
        </w:rPr>
        <w:t xml:space="preserve"> </w:t>
      </w:r>
      <w:r>
        <w:t>kế</w:t>
      </w:r>
      <w:r>
        <w:rPr>
          <w:spacing w:val="-5"/>
        </w:rPr>
        <w:t xml:space="preserve"> </w:t>
      </w:r>
      <w:r>
        <w:t>bảo</w:t>
      </w:r>
      <w:r>
        <w:rPr>
          <w:spacing w:val="-5"/>
        </w:rPr>
        <w:t xml:space="preserve"> </w:t>
      </w:r>
      <w:r>
        <w:t>vệ</w:t>
      </w:r>
      <w:r>
        <w:rPr>
          <w:spacing w:val="-5"/>
        </w:rPr>
        <w:t xml:space="preserve"> </w:t>
      </w:r>
      <w:r>
        <w:t>thông</w:t>
      </w:r>
      <w:r>
        <w:rPr>
          <w:spacing w:val="-5"/>
        </w:rPr>
        <w:t xml:space="preserve"> </w:t>
      </w:r>
      <w:r>
        <w:t>tin</w:t>
      </w:r>
      <w:r>
        <w:rPr>
          <w:spacing w:val="-5"/>
        </w:rPr>
        <w:t xml:space="preserve"> </w:t>
      </w:r>
      <w:r>
        <w:t>người</w:t>
      </w:r>
      <w:r>
        <w:rPr>
          <w:spacing w:val="-5"/>
        </w:rPr>
        <w:t xml:space="preserve"> </w:t>
      </w:r>
      <w:r>
        <w:t>dùng</w:t>
      </w:r>
      <w:r>
        <w:rPr>
          <w:spacing w:val="-5"/>
        </w:rPr>
        <w:t xml:space="preserve"> </w:t>
      </w:r>
      <w:r>
        <w:t>tránh</w:t>
      </w:r>
      <w:r>
        <w:rPr>
          <w:spacing w:val="-5"/>
        </w:rPr>
        <w:t xml:space="preserve"> </w:t>
      </w:r>
      <w:r>
        <w:t>khỏi</w:t>
      </w:r>
      <w:r>
        <w:rPr>
          <w:spacing w:val="-5"/>
        </w:rPr>
        <w:t xml:space="preserve"> </w:t>
      </w:r>
      <w:r>
        <w:t>việc</w:t>
      </w:r>
      <w:r>
        <w:rPr>
          <w:spacing w:val="-5"/>
        </w:rPr>
        <w:t xml:space="preserve"> </w:t>
      </w:r>
      <w:r>
        <w:t>truy</w:t>
      </w:r>
      <w:r>
        <w:rPr>
          <w:spacing w:val="-5"/>
        </w:rPr>
        <w:t xml:space="preserve"> </w:t>
      </w:r>
      <w:r>
        <w:t>cập và</w:t>
      </w:r>
      <w:r>
        <w:rPr>
          <w:spacing w:val="-16"/>
        </w:rPr>
        <w:t xml:space="preserve"> </w:t>
      </w:r>
      <w:r>
        <w:t>sử</w:t>
      </w:r>
      <w:r>
        <w:rPr>
          <w:spacing w:val="-16"/>
        </w:rPr>
        <w:t xml:space="preserve"> </w:t>
      </w:r>
      <w:r>
        <w:t>dụng</w:t>
      </w:r>
      <w:r>
        <w:rPr>
          <w:spacing w:val="-16"/>
        </w:rPr>
        <w:t xml:space="preserve"> </w:t>
      </w:r>
      <w:r>
        <w:t>trái</w:t>
      </w:r>
      <w:r>
        <w:rPr>
          <w:spacing w:val="-16"/>
        </w:rPr>
        <w:t xml:space="preserve"> </w:t>
      </w:r>
      <w:r>
        <w:t>phép.</w:t>
      </w:r>
      <w:r>
        <w:rPr>
          <w:spacing w:val="-16"/>
        </w:rPr>
        <w:t xml:space="preserve"> </w:t>
      </w:r>
      <w:r>
        <w:t>Hệ</w:t>
      </w:r>
      <w:r>
        <w:rPr>
          <w:spacing w:val="-16"/>
        </w:rPr>
        <w:t xml:space="preserve"> </w:t>
      </w:r>
      <w:r>
        <w:t>thống</w:t>
      </w:r>
      <w:r>
        <w:rPr>
          <w:spacing w:val="-16"/>
        </w:rPr>
        <w:t xml:space="preserve"> </w:t>
      </w:r>
      <w:r>
        <w:t>phải</w:t>
      </w:r>
      <w:r>
        <w:rPr>
          <w:spacing w:val="-16"/>
        </w:rPr>
        <w:t xml:space="preserve"> </w:t>
      </w:r>
      <w:r>
        <w:t>đảm</w:t>
      </w:r>
      <w:r>
        <w:rPr>
          <w:spacing w:val="-16"/>
        </w:rPr>
        <w:t xml:space="preserve"> </w:t>
      </w:r>
      <w:r>
        <w:t>bảo</w:t>
      </w:r>
      <w:r>
        <w:rPr>
          <w:spacing w:val="-16"/>
        </w:rPr>
        <w:t xml:space="preserve"> </w:t>
      </w:r>
      <w:r>
        <w:t>tính</w:t>
      </w:r>
      <w:r>
        <w:rPr>
          <w:spacing w:val="-16"/>
        </w:rPr>
        <w:t xml:space="preserve"> </w:t>
      </w:r>
      <w:r>
        <w:t>toàn</w:t>
      </w:r>
      <w:r>
        <w:rPr>
          <w:spacing w:val="-16"/>
        </w:rPr>
        <w:t xml:space="preserve"> </w:t>
      </w:r>
      <w:r>
        <w:t>vẹn</w:t>
      </w:r>
      <w:r>
        <w:rPr>
          <w:spacing w:val="-16"/>
        </w:rPr>
        <w:t xml:space="preserve"> </w:t>
      </w:r>
      <w:r>
        <w:t>của</w:t>
      </w:r>
      <w:r>
        <w:rPr>
          <w:spacing w:val="-16"/>
        </w:rPr>
        <w:t xml:space="preserve"> </w:t>
      </w:r>
      <w:r>
        <w:t>dữ</w:t>
      </w:r>
      <w:r>
        <w:rPr>
          <w:spacing w:val="-16"/>
        </w:rPr>
        <w:t xml:space="preserve"> </w:t>
      </w:r>
      <w:r>
        <w:t>liệu,</w:t>
      </w:r>
      <w:r>
        <w:rPr>
          <w:spacing w:val="-16"/>
        </w:rPr>
        <w:t xml:space="preserve"> </w:t>
      </w:r>
      <w:r>
        <w:t>tránh</w:t>
      </w:r>
      <w:r>
        <w:rPr>
          <w:spacing w:val="-16"/>
        </w:rPr>
        <w:t xml:space="preserve"> </w:t>
      </w:r>
      <w:r>
        <w:t>bị</w:t>
      </w:r>
      <w:r>
        <w:rPr>
          <w:spacing w:val="-16"/>
        </w:rPr>
        <w:t xml:space="preserve"> </w:t>
      </w:r>
      <w:r>
        <w:t xml:space="preserve">thay đổi hoặc hỏng hóc. Hệ thống phải có khả năng xác thực và ủy quyền người dùng, </w:t>
      </w:r>
      <w:bookmarkStart w:id="56" w:name="Khả năng mở rộng "/>
      <w:bookmarkEnd w:id="56"/>
      <w:bookmarkStart w:id="57" w:name="_bookmark33"/>
      <w:bookmarkEnd w:id="57"/>
      <w:r>
        <w:t>đảm bảo chỉ những người dùng được phép mới có quyền truy cập vào hệ thống.</w:t>
      </w:r>
    </w:p>
    <w:p w14:paraId="50F8A219">
      <w:pPr>
        <w:pStyle w:val="3"/>
        <w:numPr>
          <w:ilvl w:val="2"/>
          <w:numId w:val="8"/>
        </w:numPr>
        <w:tabs>
          <w:tab w:val="left" w:pos="1517"/>
        </w:tabs>
        <w:spacing w:before="119" w:after="0" w:line="240" w:lineRule="auto"/>
        <w:ind w:left="1517" w:right="0" w:hanging="777"/>
        <w:jc w:val="both"/>
      </w:pPr>
      <w:r>
        <w:t>Khả</w:t>
      </w:r>
      <w:r>
        <w:rPr>
          <w:spacing w:val="-11"/>
        </w:rPr>
        <w:t xml:space="preserve"> </w:t>
      </w:r>
      <w:r>
        <w:t>năng</w:t>
      </w:r>
      <w:r>
        <w:rPr>
          <w:spacing w:val="-10"/>
        </w:rPr>
        <w:t xml:space="preserve"> </w:t>
      </w:r>
      <w:r>
        <w:t>mở</w:t>
      </w:r>
      <w:r>
        <w:rPr>
          <w:spacing w:val="-11"/>
        </w:rPr>
        <w:t xml:space="preserve"> </w:t>
      </w:r>
      <w:r>
        <w:rPr>
          <w:spacing w:val="-4"/>
        </w:rPr>
        <w:t>rộng</w:t>
      </w:r>
    </w:p>
    <w:p w14:paraId="0D1CA3DC">
      <w:pPr>
        <w:pStyle w:val="6"/>
        <w:spacing w:before="149" w:line="312" w:lineRule="auto"/>
        <w:ind w:left="142" w:right="1982" w:firstLine="298"/>
        <w:jc w:val="both"/>
      </w:pPr>
      <w:r>
        <w:t>Hệ</w:t>
      </w:r>
      <w:r>
        <w:rPr>
          <w:spacing w:val="-8"/>
        </w:rPr>
        <w:t xml:space="preserve"> </w:t>
      </w:r>
      <w:r>
        <w:t>thống</w:t>
      </w:r>
      <w:r>
        <w:rPr>
          <w:spacing w:val="-8"/>
        </w:rPr>
        <w:t xml:space="preserve"> </w:t>
      </w:r>
      <w:r>
        <w:t>phải</w:t>
      </w:r>
      <w:r>
        <w:rPr>
          <w:spacing w:val="-8"/>
        </w:rPr>
        <w:t xml:space="preserve"> </w:t>
      </w:r>
      <w:r>
        <w:t>được</w:t>
      </w:r>
      <w:r>
        <w:rPr>
          <w:spacing w:val="-8"/>
        </w:rPr>
        <w:t xml:space="preserve"> </w:t>
      </w:r>
      <w:r>
        <w:t>thiết</w:t>
      </w:r>
      <w:r>
        <w:rPr>
          <w:spacing w:val="-8"/>
        </w:rPr>
        <w:t xml:space="preserve"> </w:t>
      </w:r>
      <w:r>
        <w:t>kế</w:t>
      </w:r>
      <w:r>
        <w:rPr>
          <w:spacing w:val="-8"/>
        </w:rPr>
        <w:t xml:space="preserve"> </w:t>
      </w:r>
      <w:r>
        <w:t>theo</w:t>
      </w:r>
      <w:r>
        <w:rPr>
          <w:spacing w:val="-8"/>
        </w:rPr>
        <w:t xml:space="preserve"> </w:t>
      </w:r>
      <w:r>
        <w:t>hướng</w:t>
      </w:r>
      <w:r>
        <w:rPr>
          <w:spacing w:val="-8"/>
        </w:rPr>
        <w:t xml:space="preserve"> </w:t>
      </w:r>
      <w:r>
        <w:t>modular</w:t>
      </w:r>
      <w:r>
        <w:rPr>
          <w:spacing w:val="-8"/>
        </w:rPr>
        <w:t xml:space="preserve"> </w:t>
      </w:r>
      <w:r>
        <w:t>để</w:t>
      </w:r>
      <w:r>
        <w:rPr>
          <w:spacing w:val="-8"/>
        </w:rPr>
        <w:t xml:space="preserve"> </w:t>
      </w:r>
      <w:r>
        <w:t>dễ</w:t>
      </w:r>
      <w:r>
        <w:rPr>
          <w:spacing w:val="-8"/>
        </w:rPr>
        <w:t xml:space="preserve"> </w:t>
      </w:r>
      <w:r>
        <w:t>dàng</w:t>
      </w:r>
      <w:r>
        <w:rPr>
          <w:spacing w:val="-8"/>
        </w:rPr>
        <w:t xml:space="preserve"> </w:t>
      </w:r>
      <w:r>
        <w:t>mở</w:t>
      </w:r>
      <w:r>
        <w:rPr>
          <w:spacing w:val="-8"/>
        </w:rPr>
        <w:t xml:space="preserve"> </w:t>
      </w:r>
      <w:r>
        <w:t>rộng</w:t>
      </w:r>
      <w:r>
        <w:rPr>
          <w:spacing w:val="-8"/>
        </w:rPr>
        <w:t xml:space="preserve"> </w:t>
      </w:r>
      <w:r>
        <w:t>khi</w:t>
      </w:r>
      <w:r>
        <w:rPr>
          <w:spacing w:val="-8"/>
        </w:rPr>
        <w:t xml:space="preserve"> </w:t>
      </w:r>
      <w:r>
        <w:t>lượng người dùng hoặc số lượng tour tăng lên. Cơ sở hạ tầng cần hỗ trợ phân tải và mở rộng</w:t>
      </w:r>
      <w:r>
        <w:rPr>
          <w:spacing w:val="-9"/>
        </w:rPr>
        <w:t xml:space="preserve"> </w:t>
      </w:r>
      <w:r>
        <w:t>cả</w:t>
      </w:r>
      <w:r>
        <w:rPr>
          <w:spacing w:val="-9"/>
        </w:rPr>
        <w:t xml:space="preserve"> </w:t>
      </w:r>
      <w:r>
        <w:t>về</w:t>
      </w:r>
      <w:r>
        <w:rPr>
          <w:spacing w:val="-9"/>
        </w:rPr>
        <w:t xml:space="preserve"> </w:t>
      </w:r>
      <w:r>
        <w:t>phần</w:t>
      </w:r>
      <w:r>
        <w:rPr>
          <w:spacing w:val="-9"/>
        </w:rPr>
        <w:t xml:space="preserve"> </w:t>
      </w:r>
      <w:r>
        <w:t>mềm</w:t>
      </w:r>
      <w:r>
        <w:rPr>
          <w:spacing w:val="-9"/>
        </w:rPr>
        <w:t xml:space="preserve"> </w:t>
      </w:r>
      <w:r>
        <w:t>lẫn</w:t>
      </w:r>
      <w:r>
        <w:rPr>
          <w:spacing w:val="-9"/>
        </w:rPr>
        <w:t xml:space="preserve"> </w:t>
      </w:r>
      <w:r>
        <w:t>phần</w:t>
      </w:r>
      <w:r>
        <w:rPr>
          <w:spacing w:val="-9"/>
        </w:rPr>
        <w:t xml:space="preserve"> </w:t>
      </w:r>
      <w:r>
        <w:t>cứng</w:t>
      </w:r>
      <w:r>
        <w:rPr>
          <w:spacing w:val="-9"/>
        </w:rPr>
        <w:t xml:space="preserve"> </w:t>
      </w:r>
      <w:r>
        <w:t>nhằm</w:t>
      </w:r>
      <w:r>
        <w:rPr>
          <w:spacing w:val="-9"/>
        </w:rPr>
        <w:t xml:space="preserve"> </w:t>
      </w:r>
      <w:r>
        <w:t>đảm</w:t>
      </w:r>
      <w:r>
        <w:rPr>
          <w:spacing w:val="-9"/>
        </w:rPr>
        <w:t xml:space="preserve"> </w:t>
      </w:r>
      <w:r>
        <w:t>bảo</w:t>
      </w:r>
      <w:r>
        <w:rPr>
          <w:spacing w:val="-9"/>
        </w:rPr>
        <w:t xml:space="preserve"> </w:t>
      </w:r>
      <w:r>
        <w:t>trải</w:t>
      </w:r>
      <w:r>
        <w:rPr>
          <w:spacing w:val="-9"/>
        </w:rPr>
        <w:t xml:space="preserve"> </w:t>
      </w:r>
      <w:r>
        <w:t>nghiệm</w:t>
      </w:r>
      <w:r>
        <w:rPr>
          <w:spacing w:val="-9"/>
        </w:rPr>
        <w:t xml:space="preserve"> </w:t>
      </w:r>
      <w:r>
        <w:t>người</w:t>
      </w:r>
      <w:r>
        <w:rPr>
          <w:spacing w:val="-9"/>
        </w:rPr>
        <w:t xml:space="preserve"> </w:t>
      </w:r>
      <w:r>
        <w:t>dùng</w:t>
      </w:r>
      <w:r>
        <w:rPr>
          <w:spacing w:val="-9"/>
        </w:rPr>
        <w:t xml:space="preserve"> </w:t>
      </w:r>
      <w:r>
        <w:t xml:space="preserve">không </w:t>
      </w:r>
      <w:bookmarkStart w:id="58" w:name="Khả năng bảo trì và quản lý "/>
      <w:bookmarkEnd w:id="58"/>
      <w:bookmarkStart w:id="59" w:name="_bookmark34"/>
      <w:bookmarkEnd w:id="59"/>
      <w:r>
        <w:t>bị ảnh hưởng khi có lưu lượng truy cập lớn bất ngờ.</w:t>
      </w:r>
    </w:p>
    <w:p w14:paraId="010E6BF1">
      <w:pPr>
        <w:pStyle w:val="3"/>
        <w:numPr>
          <w:ilvl w:val="2"/>
          <w:numId w:val="8"/>
        </w:numPr>
        <w:tabs>
          <w:tab w:val="left" w:pos="1517"/>
        </w:tabs>
        <w:spacing w:before="119" w:after="0" w:line="240" w:lineRule="auto"/>
        <w:ind w:left="1517" w:right="0" w:hanging="777"/>
        <w:jc w:val="both"/>
      </w:pPr>
      <w:r>
        <w:t>Khả</w:t>
      </w:r>
      <w:r>
        <w:rPr>
          <w:spacing w:val="-7"/>
        </w:rPr>
        <w:t xml:space="preserve"> </w:t>
      </w:r>
      <w:r>
        <w:t>năng</w:t>
      </w:r>
      <w:r>
        <w:rPr>
          <w:spacing w:val="-7"/>
        </w:rPr>
        <w:t xml:space="preserve"> </w:t>
      </w:r>
      <w:r>
        <w:t>bảo</w:t>
      </w:r>
      <w:r>
        <w:rPr>
          <w:spacing w:val="-7"/>
        </w:rPr>
        <w:t xml:space="preserve"> </w:t>
      </w:r>
      <w:r>
        <w:t>trì</w:t>
      </w:r>
      <w:r>
        <w:rPr>
          <w:spacing w:val="-7"/>
        </w:rPr>
        <w:t xml:space="preserve"> </w:t>
      </w:r>
      <w:r>
        <w:t>và</w:t>
      </w:r>
      <w:r>
        <w:rPr>
          <w:spacing w:val="-7"/>
        </w:rPr>
        <w:t xml:space="preserve"> </w:t>
      </w:r>
      <w:r>
        <w:t>quản</w:t>
      </w:r>
      <w:r>
        <w:rPr>
          <w:spacing w:val="-7"/>
        </w:rPr>
        <w:t xml:space="preserve"> </w:t>
      </w:r>
      <w:r>
        <w:rPr>
          <w:spacing w:val="-5"/>
        </w:rPr>
        <w:t>lý</w:t>
      </w:r>
    </w:p>
    <w:p w14:paraId="0C63BEC8">
      <w:pPr>
        <w:pStyle w:val="6"/>
        <w:spacing w:before="150" w:line="312" w:lineRule="auto"/>
        <w:ind w:left="142" w:right="1982" w:firstLine="298"/>
        <w:jc w:val="both"/>
      </w:pPr>
      <w:r>
        <w:t>Website</w:t>
      </w:r>
      <w:r>
        <w:rPr>
          <w:spacing w:val="-9"/>
        </w:rPr>
        <w:t xml:space="preserve"> </w:t>
      </w:r>
      <w:r>
        <w:t>cần</w:t>
      </w:r>
      <w:r>
        <w:rPr>
          <w:spacing w:val="-9"/>
        </w:rPr>
        <w:t xml:space="preserve"> </w:t>
      </w:r>
      <w:r>
        <w:t>được</w:t>
      </w:r>
      <w:r>
        <w:rPr>
          <w:spacing w:val="-9"/>
        </w:rPr>
        <w:t xml:space="preserve"> </w:t>
      </w:r>
      <w:r>
        <w:t>thiết</w:t>
      </w:r>
      <w:r>
        <w:rPr>
          <w:spacing w:val="-10"/>
        </w:rPr>
        <w:t xml:space="preserve"> </w:t>
      </w:r>
      <w:r>
        <w:t>kế</w:t>
      </w:r>
      <w:r>
        <w:rPr>
          <w:spacing w:val="-9"/>
        </w:rPr>
        <w:t xml:space="preserve"> </w:t>
      </w:r>
      <w:r>
        <w:t>dễ</w:t>
      </w:r>
      <w:r>
        <w:rPr>
          <w:spacing w:val="-9"/>
        </w:rPr>
        <w:t xml:space="preserve"> </w:t>
      </w:r>
      <w:r>
        <w:t>dàng</w:t>
      </w:r>
      <w:r>
        <w:rPr>
          <w:spacing w:val="-10"/>
        </w:rPr>
        <w:t xml:space="preserve"> </w:t>
      </w:r>
      <w:r>
        <w:t>bảo</w:t>
      </w:r>
      <w:r>
        <w:rPr>
          <w:spacing w:val="-9"/>
        </w:rPr>
        <w:t xml:space="preserve"> </w:t>
      </w:r>
      <w:r>
        <w:t>trì</w:t>
      </w:r>
      <w:r>
        <w:rPr>
          <w:spacing w:val="-9"/>
        </w:rPr>
        <w:t xml:space="preserve"> </w:t>
      </w:r>
      <w:r>
        <w:t>và</w:t>
      </w:r>
      <w:r>
        <w:rPr>
          <w:spacing w:val="-10"/>
        </w:rPr>
        <w:t xml:space="preserve"> </w:t>
      </w:r>
      <w:r>
        <w:t>cập</w:t>
      </w:r>
      <w:r>
        <w:rPr>
          <w:spacing w:val="-9"/>
        </w:rPr>
        <w:t xml:space="preserve"> </w:t>
      </w:r>
      <w:r>
        <w:t>nhật,</w:t>
      </w:r>
      <w:r>
        <w:rPr>
          <w:spacing w:val="-9"/>
        </w:rPr>
        <w:t xml:space="preserve"> </w:t>
      </w:r>
      <w:r>
        <w:t>với</w:t>
      </w:r>
      <w:r>
        <w:rPr>
          <w:spacing w:val="-9"/>
        </w:rPr>
        <w:t xml:space="preserve"> </w:t>
      </w:r>
      <w:r>
        <w:t>mã</w:t>
      </w:r>
      <w:r>
        <w:rPr>
          <w:spacing w:val="-10"/>
        </w:rPr>
        <w:t xml:space="preserve"> </w:t>
      </w:r>
      <w:r>
        <w:t>nguồn</w:t>
      </w:r>
      <w:r>
        <w:rPr>
          <w:spacing w:val="-9"/>
        </w:rPr>
        <w:t xml:space="preserve"> </w:t>
      </w:r>
      <w:r>
        <w:t>rõ</w:t>
      </w:r>
      <w:r>
        <w:rPr>
          <w:spacing w:val="-9"/>
        </w:rPr>
        <w:t xml:space="preserve"> </w:t>
      </w:r>
      <w:r>
        <w:t>ràng,</w:t>
      </w:r>
      <w:r>
        <w:rPr>
          <w:spacing w:val="-10"/>
        </w:rPr>
        <w:t xml:space="preserve"> </w:t>
      </w:r>
      <w:r>
        <w:t>có tài liệu chi tiết đi kèm. Hệ thống quản trị (CMS) phải thân thiện với người dùng, cho phép quản lý tour, đơn đặt hàng và thông tin khách hàng nhanh chóng mà không yêu cầu kiến thức kỹ thuật phức tạp.</w:t>
      </w:r>
    </w:p>
    <w:p w14:paraId="179E7628">
      <w:pPr>
        <w:pStyle w:val="6"/>
        <w:spacing w:after="0" w:line="312" w:lineRule="auto"/>
        <w:jc w:val="both"/>
        <w:sectPr>
          <w:pgSz w:w="11910" w:h="16840"/>
          <w:pgMar w:top="720" w:right="0" w:bottom="800" w:left="1275" w:header="422" w:footer="615" w:gutter="0"/>
          <w:cols w:space="720" w:num="1"/>
        </w:sectPr>
      </w:pPr>
    </w:p>
    <w:p w14:paraId="3F48B0A2">
      <w:pPr>
        <w:pStyle w:val="2"/>
        <w:ind w:left="2807"/>
      </w:pPr>
      <w:bookmarkStart w:id="60" w:name="CÔNG NGHỆ SỬ DỤNG"/>
      <w:bookmarkEnd w:id="60"/>
      <w:bookmarkStart w:id="61" w:name="_bookmark35"/>
      <w:bookmarkEnd w:id="61"/>
      <w:r>
        <w:t>CHƯƠNG</w:t>
      </w:r>
      <w:r>
        <w:rPr>
          <w:spacing w:val="-17"/>
        </w:rPr>
        <w:t xml:space="preserve"> </w:t>
      </w:r>
      <w:r>
        <w:t>3.</w:t>
      </w:r>
      <w:r>
        <w:rPr>
          <w:spacing w:val="-16"/>
        </w:rPr>
        <w:t xml:space="preserve"> </w:t>
      </w:r>
      <w:r>
        <w:t>CÔNG</w:t>
      </w:r>
      <w:r>
        <w:rPr>
          <w:spacing w:val="-16"/>
        </w:rPr>
        <w:t xml:space="preserve"> </w:t>
      </w:r>
      <w:r>
        <w:t>NGHỆ</w:t>
      </w:r>
      <w:r>
        <w:rPr>
          <w:spacing w:val="-16"/>
        </w:rPr>
        <w:t xml:space="preserve"> </w:t>
      </w:r>
      <w:r>
        <w:t>SỬ</w:t>
      </w:r>
      <w:r>
        <w:rPr>
          <w:spacing w:val="-16"/>
        </w:rPr>
        <w:t xml:space="preserve"> </w:t>
      </w:r>
      <w:r>
        <w:rPr>
          <w:spacing w:val="-4"/>
        </w:rPr>
        <w:t>DỤNG</w:t>
      </w:r>
    </w:p>
    <w:p w14:paraId="574AB40A">
      <w:pPr>
        <w:pStyle w:val="6"/>
        <w:rPr>
          <w:b/>
        </w:rPr>
      </w:pPr>
    </w:p>
    <w:p w14:paraId="626F628F">
      <w:pPr>
        <w:pStyle w:val="6"/>
        <w:spacing w:before="10"/>
        <w:rPr>
          <w:b/>
        </w:rPr>
      </w:pPr>
    </w:p>
    <w:p w14:paraId="0CF14969">
      <w:pPr>
        <w:pStyle w:val="6"/>
        <w:spacing w:line="312" w:lineRule="auto"/>
        <w:ind w:left="709" w:right="1415" w:firstLine="298"/>
        <w:jc w:val="both"/>
      </w:pPr>
      <w:r>
        <w:t>Ở</w:t>
      </w:r>
      <w:r>
        <w:rPr>
          <w:spacing w:val="-4"/>
        </w:rPr>
        <w:t xml:space="preserve"> </w:t>
      </w:r>
      <w:r>
        <w:t>chương</w:t>
      </w:r>
      <w:r>
        <w:rPr>
          <w:spacing w:val="-4"/>
        </w:rPr>
        <w:t xml:space="preserve"> </w:t>
      </w:r>
      <w:r>
        <w:t>2,</w:t>
      </w:r>
      <w:r>
        <w:rPr>
          <w:spacing w:val="-4"/>
        </w:rPr>
        <w:t xml:space="preserve"> </w:t>
      </w:r>
      <w:r>
        <w:t>tôi</w:t>
      </w:r>
      <w:r>
        <w:rPr>
          <w:spacing w:val="-4"/>
        </w:rPr>
        <w:t xml:space="preserve"> </w:t>
      </w:r>
      <w:r>
        <w:t>đã</w:t>
      </w:r>
      <w:r>
        <w:rPr>
          <w:spacing w:val="-4"/>
        </w:rPr>
        <w:t xml:space="preserve"> </w:t>
      </w:r>
      <w:r>
        <w:t>tiến</w:t>
      </w:r>
      <w:r>
        <w:rPr>
          <w:spacing w:val="-4"/>
        </w:rPr>
        <w:t xml:space="preserve"> </w:t>
      </w:r>
      <w:r>
        <w:t>hành</w:t>
      </w:r>
      <w:r>
        <w:rPr>
          <w:spacing w:val="-4"/>
        </w:rPr>
        <w:t xml:space="preserve"> </w:t>
      </w:r>
      <w:r>
        <w:t>khảo</w:t>
      </w:r>
      <w:r>
        <w:rPr>
          <w:spacing w:val="-4"/>
        </w:rPr>
        <w:t xml:space="preserve"> </w:t>
      </w:r>
      <w:r>
        <w:t>sát</w:t>
      </w:r>
      <w:r>
        <w:rPr>
          <w:spacing w:val="-4"/>
        </w:rPr>
        <w:t xml:space="preserve"> </w:t>
      </w:r>
      <w:r>
        <w:t>,</w:t>
      </w:r>
      <w:r>
        <w:rPr>
          <w:spacing w:val="-4"/>
        </w:rPr>
        <w:t xml:space="preserve"> </w:t>
      </w:r>
      <w:r>
        <w:t>phân</w:t>
      </w:r>
      <w:r>
        <w:rPr>
          <w:spacing w:val="-4"/>
        </w:rPr>
        <w:t xml:space="preserve"> </w:t>
      </w:r>
      <w:r>
        <w:t>tích</w:t>
      </w:r>
      <w:r>
        <w:rPr>
          <w:spacing w:val="-4"/>
        </w:rPr>
        <w:t xml:space="preserve"> </w:t>
      </w:r>
      <w:r>
        <w:t>đề</w:t>
      </w:r>
      <w:r>
        <w:rPr>
          <w:spacing w:val="-4"/>
        </w:rPr>
        <w:t xml:space="preserve"> </w:t>
      </w:r>
      <w:r>
        <w:t>tài</w:t>
      </w:r>
      <w:r>
        <w:rPr>
          <w:spacing w:val="-4"/>
        </w:rPr>
        <w:t xml:space="preserve"> </w:t>
      </w:r>
      <w:r>
        <w:t>và</w:t>
      </w:r>
      <w:r>
        <w:rPr>
          <w:spacing w:val="-4"/>
        </w:rPr>
        <w:t xml:space="preserve"> </w:t>
      </w:r>
      <w:r>
        <w:t>giới</w:t>
      </w:r>
      <w:r>
        <w:rPr>
          <w:spacing w:val="-4"/>
        </w:rPr>
        <w:t xml:space="preserve"> </w:t>
      </w:r>
      <w:r>
        <w:t>thiệu</w:t>
      </w:r>
      <w:r>
        <w:rPr>
          <w:spacing w:val="-4"/>
        </w:rPr>
        <w:t xml:space="preserve"> </w:t>
      </w:r>
      <w:r>
        <w:t>một</w:t>
      </w:r>
      <w:r>
        <w:rPr>
          <w:spacing w:val="-4"/>
        </w:rPr>
        <w:t xml:space="preserve"> </w:t>
      </w:r>
      <w:r>
        <w:t>số</w:t>
      </w:r>
      <w:r>
        <w:rPr>
          <w:spacing w:val="-4"/>
        </w:rPr>
        <w:t xml:space="preserve"> </w:t>
      </w:r>
      <w:r>
        <w:t xml:space="preserve">use case quan trọng . Trong chương 3 , tôi sẽ đi tìm hiểu một cách khái quát về các </w:t>
      </w:r>
      <w:bookmarkStart w:id="62" w:name="ASP.NET Core"/>
      <w:bookmarkEnd w:id="62"/>
      <w:bookmarkStart w:id="63" w:name="_bookmark36"/>
      <w:bookmarkEnd w:id="63"/>
      <w:r>
        <w:t>công nghệ đã được đề cập ở mục 1.3 ở chương 1.</w:t>
      </w:r>
    </w:p>
    <w:p w14:paraId="24C2BC6F">
      <w:pPr>
        <w:pStyle w:val="3"/>
        <w:numPr>
          <w:ilvl w:val="1"/>
          <w:numId w:val="9"/>
        </w:numPr>
        <w:tabs>
          <w:tab w:val="left" w:pos="1291"/>
        </w:tabs>
        <w:spacing w:before="119" w:after="0" w:line="240" w:lineRule="auto"/>
        <w:ind w:left="1291" w:right="0" w:hanging="582"/>
        <w:jc w:val="left"/>
      </w:pPr>
      <w:r>
        <w:rPr>
          <w:spacing w:val="-4"/>
        </w:rPr>
        <w:t>ASP.NET</w:t>
      </w:r>
      <w:r>
        <w:rPr>
          <w:spacing w:val="-7"/>
        </w:rPr>
        <w:t xml:space="preserve"> </w:t>
      </w:r>
      <w:r>
        <w:rPr>
          <w:spacing w:val="-4"/>
        </w:rPr>
        <w:t>Core</w:t>
      </w:r>
    </w:p>
    <w:p w14:paraId="714B8EE8">
      <w:pPr>
        <w:pStyle w:val="6"/>
        <w:spacing w:before="149" w:line="312" w:lineRule="auto"/>
        <w:ind w:left="709" w:right="1415" w:firstLine="298"/>
        <w:jc w:val="both"/>
      </w:pPr>
      <w:r>
        <w:t>ASP.NET Core là một framework phát triển ứng dụng web mã nguồn mở, đa nền tảng do Microsoft phát triển. Với hiệu năng cao, khả năng chạy trên nhiều hệ điều hành như Windows, Linux, và macOS, cùng kiến trúc module hóa linh hoạt, ASP.NET</w:t>
      </w:r>
      <w:r>
        <w:rPr>
          <w:spacing w:val="-15"/>
        </w:rPr>
        <w:t xml:space="preserve"> </w:t>
      </w:r>
      <w:r>
        <w:t>Core</w:t>
      </w:r>
      <w:r>
        <w:rPr>
          <w:spacing w:val="-14"/>
        </w:rPr>
        <w:t xml:space="preserve"> </w:t>
      </w:r>
      <w:r>
        <w:t>giúp</w:t>
      </w:r>
      <w:r>
        <w:rPr>
          <w:spacing w:val="-15"/>
        </w:rPr>
        <w:t xml:space="preserve"> </w:t>
      </w:r>
      <w:r>
        <w:t>tối</w:t>
      </w:r>
      <w:r>
        <w:rPr>
          <w:spacing w:val="-14"/>
        </w:rPr>
        <w:t xml:space="preserve"> </w:t>
      </w:r>
      <w:r>
        <w:t>ưu</w:t>
      </w:r>
      <w:r>
        <w:rPr>
          <w:spacing w:val="-15"/>
        </w:rPr>
        <w:t xml:space="preserve"> </w:t>
      </w:r>
      <w:r>
        <w:t>hóa</w:t>
      </w:r>
      <w:r>
        <w:rPr>
          <w:spacing w:val="-14"/>
        </w:rPr>
        <w:t xml:space="preserve"> </w:t>
      </w:r>
      <w:r>
        <w:t>quá</w:t>
      </w:r>
      <w:r>
        <w:rPr>
          <w:spacing w:val="-15"/>
        </w:rPr>
        <w:t xml:space="preserve"> </w:t>
      </w:r>
      <w:r>
        <w:t>trình</w:t>
      </w:r>
      <w:r>
        <w:rPr>
          <w:spacing w:val="-14"/>
        </w:rPr>
        <w:t xml:space="preserve"> </w:t>
      </w:r>
      <w:r>
        <w:t>phát</w:t>
      </w:r>
      <w:r>
        <w:rPr>
          <w:spacing w:val="-15"/>
        </w:rPr>
        <w:t xml:space="preserve"> </w:t>
      </w:r>
      <w:r>
        <w:t>triển</w:t>
      </w:r>
      <w:r>
        <w:rPr>
          <w:spacing w:val="-15"/>
        </w:rPr>
        <w:t xml:space="preserve"> </w:t>
      </w:r>
      <w:r>
        <w:t>và</w:t>
      </w:r>
      <w:r>
        <w:rPr>
          <w:spacing w:val="-14"/>
        </w:rPr>
        <w:t xml:space="preserve"> </w:t>
      </w:r>
      <w:r>
        <w:t>triển</w:t>
      </w:r>
      <w:r>
        <w:rPr>
          <w:spacing w:val="-15"/>
        </w:rPr>
        <w:t xml:space="preserve"> </w:t>
      </w:r>
      <w:r>
        <w:t>khai</w:t>
      </w:r>
      <w:r>
        <w:rPr>
          <w:spacing w:val="-14"/>
        </w:rPr>
        <w:t xml:space="preserve"> </w:t>
      </w:r>
      <w:r>
        <w:t>các</w:t>
      </w:r>
      <w:r>
        <w:rPr>
          <w:spacing w:val="-15"/>
        </w:rPr>
        <w:t xml:space="preserve"> </w:t>
      </w:r>
      <w:r>
        <w:t>ứng</w:t>
      </w:r>
      <w:r>
        <w:rPr>
          <w:spacing w:val="-14"/>
        </w:rPr>
        <w:t xml:space="preserve"> </w:t>
      </w:r>
      <w:r>
        <w:t>dụng</w:t>
      </w:r>
      <w:r>
        <w:rPr>
          <w:spacing w:val="-15"/>
        </w:rPr>
        <w:t xml:space="preserve"> </w:t>
      </w:r>
      <w:r>
        <w:t>web, API, microservices và dịch vụ thời gian thực. Framework này tích hợp sẵn nhiều công nghệ hiện đại như Dependency Injection (DI), Blazor, và SignalR, giúp xây dựng các ứng dụng tương tác cao và dễ bảo trì. Ngoài ra, ASP.NET Core hỗ trợ tốt cho việc phát triển các hệ thống RESTful API, làm nền tảng mạnh mẽ cho các dự án cần khả năng mở rộng và tích hợp với các cơ sở dữ liệu như SQL Server, MySQL hoặc PostgreSQL.</w:t>
      </w:r>
    </w:p>
    <w:p w14:paraId="5FC33ECF">
      <w:pPr>
        <w:pStyle w:val="6"/>
        <w:spacing w:before="119" w:line="312" w:lineRule="auto"/>
        <w:ind w:left="709" w:right="1415" w:firstLine="298"/>
        <w:jc w:val="both"/>
      </w:pPr>
      <w:r>
        <w:t>ASP.NET Core có nhiều ưu điểm nổi bật, giúp nó trở thành lựa chọn hàng đầu trong</w:t>
      </w:r>
      <w:r>
        <w:rPr>
          <w:spacing w:val="-11"/>
        </w:rPr>
        <w:t xml:space="preserve"> </w:t>
      </w:r>
      <w:r>
        <w:t>phát</w:t>
      </w:r>
      <w:r>
        <w:rPr>
          <w:spacing w:val="-11"/>
        </w:rPr>
        <w:t xml:space="preserve"> </w:t>
      </w:r>
      <w:r>
        <w:t>triển</w:t>
      </w:r>
      <w:r>
        <w:rPr>
          <w:spacing w:val="-11"/>
        </w:rPr>
        <w:t xml:space="preserve"> </w:t>
      </w:r>
      <w:r>
        <w:t>ứng</w:t>
      </w:r>
      <w:r>
        <w:rPr>
          <w:spacing w:val="-11"/>
        </w:rPr>
        <w:t xml:space="preserve"> </w:t>
      </w:r>
      <w:r>
        <w:t>dụng.</w:t>
      </w:r>
      <w:r>
        <w:rPr>
          <w:spacing w:val="-11"/>
        </w:rPr>
        <w:t xml:space="preserve"> </w:t>
      </w:r>
      <w:r>
        <w:t>Đầu</w:t>
      </w:r>
      <w:r>
        <w:rPr>
          <w:spacing w:val="-11"/>
        </w:rPr>
        <w:t xml:space="preserve"> </w:t>
      </w:r>
      <w:r>
        <w:t>tiên,</w:t>
      </w:r>
      <w:r>
        <w:rPr>
          <w:spacing w:val="-11"/>
        </w:rPr>
        <w:t xml:space="preserve"> </w:t>
      </w:r>
      <w:r>
        <w:t>framework</w:t>
      </w:r>
      <w:r>
        <w:rPr>
          <w:spacing w:val="-11"/>
        </w:rPr>
        <w:t xml:space="preserve"> </w:t>
      </w:r>
      <w:r>
        <w:t>này</w:t>
      </w:r>
      <w:r>
        <w:rPr>
          <w:spacing w:val="-11"/>
        </w:rPr>
        <w:t xml:space="preserve"> </w:t>
      </w:r>
      <w:r>
        <w:t>hỗ</w:t>
      </w:r>
      <w:r>
        <w:rPr>
          <w:spacing w:val="-11"/>
        </w:rPr>
        <w:t xml:space="preserve"> </w:t>
      </w:r>
      <w:r>
        <w:t>trợ</w:t>
      </w:r>
      <w:r>
        <w:rPr>
          <w:spacing w:val="-11"/>
        </w:rPr>
        <w:t xml:space="preserve"> </w:t>
      </w:r>
      <w:r>
        <w:t>đa</w:t>
      </w:r>
      <w:r>
        <w:rPr>
          <w:spacing w:val="-11"/>
        </w:rPr>
        <w:t xml:space="preserve"> </w:t>
      </w:r>
      <w:r>
        <w:t>nền</w:t>
      </w:r>
      <w:r>
        <w:rPr>
          <w:spacing w:val="-11"/>
        </w:rPr>
        <w:t xml:space="preserve"> </w:t>
      </w:r>
      <w:r>
        <w:t>tảng,</w:t>
      </w:r>
      <w:r>
        <w:rPr>
          <w:spacing w:val="-11"/>
        </w:rPr>
        <w:t xml:space="preserve"> </w:t>
      </w:r>
      <w:r>
        <w:t>có</w:t>
      </w:r>
      <w:r>
        <w:rPr>
          <w:spacing w:val="-11"/>
        </w:rPr>
        <w:t xml:space="preserve"> </w:t>
      </w:r>
      <w:r>
        <w:t>thể</w:t>
      </w:r>
      <w:r>
        <w:rPr>
          <w:spacing w:val="-11"/>
        </w:rPr>
        <w:t xml:space="preserve"> </w:t>
      </w:r>
      <w:r>
        <w:t>chạy trên</w:t>
      </w:r>
      <w:r>
        <w:rPr>
          <w:spacing w:val="-12"/>
        </w:rPr>
        <w:t xml:space="preserve"> </w:t>
      </w:r>
      <w:r>
        <w:t>Windows,</w:t>
      </w:r>
      <w:r>
        <w:rPr>
          <w:spacing w:val="-11"/>
        </w:rPr>
        <w:t xml:space="preserve"> </w:t>
      </w:r>
      <w:r>
        <w:t>Linux</w:t>
      </w:r>
      <w:r>
        <w:rPr>
          <w:spacing w:val="-12"/>
        </w:rPr>
        <w:t xml:space="preserve"> </w:t>
      </w:r>
      <w:r>
        <w:t>và</w:t>
      </w:r>
      <w:r>
        <w:rPr>
          <w:spacing w:val="-12"/>
        </w:rPr>
        <w:t xml:space="preserve"> </w:t>
      </w:r>
      <w:r>
        <w:t>macOS,</w:t>
      </w:r>
      <w:r>
        <w:rPr>
          <w:spacing w:val="-11"/>
        </w:rPr>
        <w:t xml:space="preserve"> </w:t>
      </w:r>
      <w:r>
        <w:t>đồng</w:t>
      </w:r>
      <w:r>
        <w:rPr>
          <w:spacing w:val="-12"/>
        </w:rPr>
        <w:t xml:space="preserve"> </w:t>
      </w:r>
      <w:r>
        <w:t>thời</w:t>
      </w:r>
      <w:r>
        <w:rPr>
          <w:spacing w:val="-12"/>
        </w:rPr>
        <w:t xml:space="preserve"> </w:t>
      </w:r>
      <w:r>
        <w:t>tương</w:t>
      </w:r>
      <w:r>
        <w:rPr>
          <w:spacing w:val="-11"/>
        </w:rPr>
        <w:t xml:space="preserve"> </w:t>
      </w:r>
      <w:r>
        <w:t>thích</w:t>
      </w:r>
      <w:r>
        <w:rPr>
          <w:spacing w:val="-12"/>
        </w:rPr>
        <w:t xml:space="preserve"> </w:t>
      </w:r>
      <w:r>
        <w:t>với</w:t>
      </w:r>
      <w:r>
        <w:rPr>
          <w:spacing w:val="-12"/>
        </w:rPr>
        <w:t xml:space="preserve"> </w:t>
      </w:r>
      <w:r>
        <w:t>Docker.</w:t>
      </w:r>
      <w:r>
        <w:rPr>
          <w:spacing w:val="-12"/>
        </w:rPr>
        <w:t xml:space="preserve"> </w:t>
      </w:r>
      <w:r>
        <w:t>Hiệu</w:t>
      </w:r>
      <w:r>
        <w:rPr>
          <w:spacing w:val="-11"/>
        </w:rPr>
        <w:t xml:space="preserve"> </w:t>
      </w:r>
      <w:r>
        <w:t>năng</w:t>
      </w:r>
      <w:r>
        <w:rPr>
          <w:spacing w:val="-12"/>
        </w:rPr>
        <w:t xml:space="preserve"> </w:t>
      </w:r>
      <w:r>
        <w:t>của ASP.NET</w:t>
      </w:r>
      <w:r>
        <w:rPr>
          <w:spacing w:val="-15"/>
        </w:rPr>
        <w:t xml:space="preserve"> </w:t>
      </w:r>
      <w:r>
        <w:t>Core</w:t>
      </w:r>
      <w:r>
        <w:rPr>
          <w:spacing w:val="-15"/>
        </w:rPr>
        <w:t xml:space="preserve"> </w:t>
      </w:r>
      <w:r>
        <w:t>được</w:t>
      </w:r>
      <w:r>
        <w:rPr>
          <w:spacing w:val="-15"/>
        </w:rPr>
        <w:t xml:space="preserve"> </w:t>
      </w:r>
      <w:r>
        <w:t>tối</w:t>
      </w:r>
      <w:r>
        <w:rPr>
          <w:spacing w:val="-15"/>
        </w:rPr>
        <w:t xml:space="preserve"> </w:t>
      </w:r>
      <w:r>
        <w:t>ưu</w:t>
      </w:r>
      <w:r>
        <w:rPr>
          <w:spacing w:val="-15"/>
        </w:rPr>
        <w:t xml:space="preserve"> </w:t>
      </w:r>
      <w:r>
        <w:t>hóa,</w:t>
      </w:r>
      <w:r>
        <w:rPr>
          <w:spacing w:val="-15"/>
        </w:rPr>
        <w:t xml:space="preserve"> </w:t>
      </w:r>
      <w:r>
        <w:t>cho</w:t>
      </w:r>
      <w:r>
        <w:rPr>
          <w:spacing w:val="-15"/>
        </w:rPr>
        <w:t xml:space="preserve"> </w:t>
      </w:r>
      <w:r>
        <w:t>phép</w:t>
      </w:r>
      <w:r>
        <w:rPr>
          <w:spacing w:val="-15"/>
        </w:rPr>
        <w:t xml:space="preserve"> </w:t>
      </w:r>
      <w:r>
        <w:t>xử</w:t>
      </w:r>
      <w:r>
        <w:rPr>
          <w:spacing w:val="-15"/>
        </w:rPr>
        <w:t xml:space="preserve"> </w:t>
      </w:r>
      <w:r>
        <w:t>lý</w:t>
      </w:r>
      <w:r>
        <w:rPr>
          <w:spacing w:val="-15"/>
        </w:rPr>
        <w:t xml:space="preserve"> </w:t>
      </w:r>
      <w:r>
        <w:t>các</w:t>
      </w:r>
      <w:r>
        <w:rPr>
          <w:spacing w:val="-15"/>
        </w:rPr>
        <w:t xml:space="preserve"> </w:t>
      </w:r>
      <w:r>
        <w:t>ứng</w:t>
      </w:r>
      <w:r>
        <w:rPr>
          <w:spacing w:val="-15"/>
        </w:rPr>
        <w:t xml:space="preserve"> </w:t>
      </w:r>
      <w:r>
        <w:t>dụng</w:t>
      </w:r>
      <w:r>
        <w:rPr>
          <w:spacing w:val="-15"/>
        </w:rPr>
        <w:t xml:space="preserve"> </w:t>
      </w:r>
      <w:r>
        <w:t>có</w:t>
      </w:r>
      <w:r>
        <w:rPr>
          <w:spacing w:val="-15"/>
        </w:rPr>
        <w:t xml:space="preserve"> </w:t>
      </w:r>
      <w:r>
        <w:t>lượng</w:t>
      </w:r>
      <w:r>
        <w:rPr>
          <w:spacing w:val="-15"/>
        </w:rPr>
        <w:t xml:space="preserve"> </w:t>
      </w:r>
      <w:r>
        <w:t>người</w:t>
      </w:r>
      <w:r>
        <w:rPr>
          <w:spacing w:val="-15"/>
        </w:rPr>
        <w:t xml:space="preserve"> </w:t>
      </w:r>
      <w:r>
        <w:t>dùng lớn và khối</w:t>
      </w:r>
      <w:r>
        <w:rPr>
          <w:spacing w:val="23"/>
        </w:rPr>
        <w:t xml:space="preserve"> </w:t>
      </w:r>
      <w:r>
        <w:t>lượng dữ liệu cao. Bên cạnh</w:t>
      </w:r>
      <w:r>
        <w:rPr>
          <w:spacing w:val="23"/>
        </w:rPr>
        <w:t xml:space="preserve"> </w:t>
      </w:r>
      <w:r>
        <w:t>đó, kiến trúc mã nguồn</w:t>
      </w:r>
      <w:r>
        <w:rPr>
          <w:spacing w:val="23"/>
        </w:rPr>
        <w:t xml:space="preserve"> </w:t>
      </w:r>
      <w:r>
        <w:t>mở với sự hỗ</w:t>
      </w:r>
      <w:r>
        <w:rPr>
          <w:spacing w:val="40"/>
        </w:rPr>
        <w:t xml:space="preserve"> </w:t>
      </w:r>
      <w:r>
        <w:t>trợ mạnh mẽ từ cộng đồng và Microsoft đảm bảo việc cập nhật thường xuyên và nhanh</w:t>
      </w:r>
      <w:r>
        <w:rPr>
          <w:spacing w:val="-7"/>
        </w:rPr>
        <w:t xml:space="preserve"> </w:t>
      </w:r>
      <w:r>
        <w:t>chóng.</w:t>
      </w:r>
      <w:r>
        <w:rPr>
          <w:spacing w:val="-7"/>
        </w:rPr>
        <w:t xml:space="preserve"> </w:t>
      </w:r>
      <w:r>
        <w:t>Nhờ</w:t>
      </w:r>
      <w:r>
        <w:rPr>
          <w:spacing w:val="-7"/>
        </w:rPr>
        <w:t xml:space="preserve"> </w:t>
      </w:r>
      <w:r>
        <w:t>vào</w:t>
      </w:r>
      <w:r>
        <w:rPr>
          <w:spacing w:val="-7"/>
        </w:rPr>
        <w:t xml:space="preserve"> </w:t>
      </w:r>
      <w:r>
        <w:t>thiết</w:t>
      </w:r>
      <w:r>
        <w:rPr>
          <w:spacing w:val="-7"/>
        </w:rPr>
        <w:t xml:space="preserve"> </w:t>
      </w:r>
      <w:r>
        <w:t>kế</w:t>
      </w:r>
      <w:r>
        <w:rPr>
          <w:spacing w:val="-7"/>
        </w:rPr>
        <w:t xml:space="preserve"> </w:t>
      </w:r>
      <w:r>
        <w:t>module</w:t>
      </w:r>
      <w:r>
        <w:rPr>
          <w:spacing w:val="-7"/>
        </w:rPr>
        <w:t xml:space="preserve"> </w:t>
      </w:r>
      <w:r>
        <w:t>hóa,</w:t>
      </w:r>
      <w:r>
        <w:rPr>
          <w:spacing w:val="-7"/>
        </w:rPr>
        <w:t xml:space="preserve"> </w:t>
      </w:r>
      <w:r>
        <w:t>chỉ</w:t>
      </w:r>
      <w:r>
        <w:rPr>
          <w:spacing w:val="-7"/>
        </w:rPr>
        <w:t xml:space="preserve"> </w:t>
      </w:r>
      <w:r>
        <w:t>những</w:t>
      </w:r>
      <w:r>
        <w:rPr>
          <w:spacing w:val="-7"/>
        </w:rPr>
        <w:t xml:space="preserve"> </w:t>
      </w:r>
      <w:r>
        <w:t>thư</w:t>
      </w:r>
      <w:r>
        <w:rPr>
          <w:spacing w:val="-7"/>
        </w:rPr>
        <w:t xml:space="preserve"> </w:t>
      </w:r>
      <w:r>
        <w:t>viện</w:t>
      </w:r>
      <w:r>
        <w:rPr>
          <w:spacing w:val="-7"/>
        </w:rPr>
        <w:t xml:space="preserve"> </w:t>
      </w:r>
      <w:r>
        <w:t>cần</w:t>
      </w:r>
      <w:r>
        <w:rPr>
          <w:spacing w:val="-7"/>
        </w:rPr>
        <w:t xml:space="preserve"> </w:t>
      </w:r>
      <w:r>
        <w:t>thiết</w:t>
      </w:r>
      <w:r>
        <w:rPr>
          <w:spacing w:val="-7"/>
        </w:rPr>
        <w:t xml:space="preserve"> </w:t>
      </w:r>
      <w:r>
        <w:t>được</w:t>
      </w:r>
      <w:r>
        <w:rPr>
          <w:spacing w:val="-7"/>
        </w:rPr>
        <w:t xml:space="preserve"> </w:t>
      </w:r>
      <w:r>
        <w:t>đưa vào, giúp giảm tải và tăng tốc độ ứng dụng. Đặc biệt, ASP.NET Core hỗ trợ sẵn Dependency Injection (DI), cải thiện khả năng tái sử dụng mã nguồn và tăng tính linh hoạt trong quá trình phát triển.</w:t>
      </w:r>
    </w:p>
    <w:p w14:paraId="301522D3">
      <w:pPr>
        <w:pStyle w:val="6"/>
        <w:spacing w:before="118" w:line="312" w:lineRule="auto"/>
        <w:ind w:left="709" w:right="1415" w:firstLine="298"/>
        <w:jc w:val="both"/>
      </w:pPr>
      <w:r>
        <w:t>Trong</w:t>
      </w:r>
      <w:r>
        <w:rPr>
          <w:spacing w:val="-4"/>
        </w:rPr>
        <w:t xml:space="preserve"> </w:t>
      </w:r>
      <w:r>
        <w:t>quá</w:t>
      </w:r>
      <w:r>
        <w:rPr>
          <w:spacing w:val="-4"/>
        </w:rPr>
        <w:t xml:space="preserve"> </w:t>
      </w:r>
      <w:r>
        <w:t>trình</w:t>
      </w:r>
      <w:r>
        <w:rPr>
          <w:spacing w:val="-4"/>
        </w:rPr>
        <w:t xml:space="preserve"> </w:t>
      </w:r>
      <w:r>
        <w:t>xây</w:t>
      </w:r>
      <w:r>
        <w:rPr>
          <w:spacing w:val="-4"/>
        </w:rPr>
        <w:t xml:space="preserve"> </w:t>
      </w:r>
      <w:r>
        <w:t>dựng</w:t>
      </w:r>
      <w:r>
        <w:rPr>
          <w:spacing w:val="-4"/>
        </w:rPr>
        <w:t xml:space="preserve"> </w:t>
      </w:r>
      <w:r>
        <w:t>API,</w:t>
      </w:r>
      <w:r>
        <w:rPr>
          <w:spacing w:val="-4"/>
        </w:rPr>
        <w:t xml:space="preserve"> </w:t>
      </w:r>
      <w:r>
        <w:t>ASP.NET</w:t>
      </w:r>
      <w:r>
        <w:rPr>
          <w:spacing w:val="-4"/>
        </w:rPr>
        <w:t xml:space="preserve"> </w:t>
      </w:r>
      <w:r>
        <w:t>Core</w:t>
      </w:r>
      <w:r>
        <w:rPr>
          <w:spacing w:val="-4"/>
        </w:rPr>
        <w:t xml:space="preserve"> </w:t>
      </w:r>
      <w:r>
        <w:t>hỗ</w:t>
      </w:r>
      <w:r>
        <w:rPr>
          <w:spacing w:val="-4"/>
        </w:rPr>
        <w:t xml:space="preserve"> </w:t>
      </w:r>
      <w:r>
        <w:t>trợ</w:t>
      </w:r>
      <w:r>
        <w:rPr>
          <w:spacing w:val="-4"/>
        </w:rPr>
        <w:t xml:space="preserve"> </w:t>
      </w:r>
      <w:r>
        <w:t>phát</w:t>
      </w:r>
      <w:r>
        <w:rPr>
          <w:spacing w:val="-4"/>
        </w:rPr>
        <w:t xml:space="preserve"> </w:t>
      </w:r>
      <w:r>
        <w:t>triển</w:t>
      </w:r>
      <w:r>
        <w:rPr>
          <w:spacing w:val="-4"/>
        </w:rPr>
        <w:t xml:space="preserve"> </w:t>
      </w:r>
      <w:r>
        <w:t>nhiều</w:t>
      </w:r>
      <w:r>
        <w:rPr>
          <w:spacing w:val="-4"/>
        </w:rPr>
        <w:t xml:space="preserve"> </w:t>
      </w:r>
      <w:r>
        <w:t>loại</w:t>
      </w:r>
      <w:r>
        <w:rPr>
          <w:spacing w:val="-4"/>
        </w:rPr>
        <w:t xml:space="preserve"> </w:t>
      </w:r>
      <w:r>
        <w:t>API đa dạng để đáp ứng các nhu cầu khác nhau. RESTful API là lựa chọn phổ biến cho các hệ thống backend, cho phép giao tiếp qua HTTP và dễ dàng tích hợp với các</w:t>
      </w:r>
      <w:r>
        <w:rPr>
          <w:spacing w:val="-4"/>
        </w:rPr>
        <w:t xml:space="preserve"> </w:t>
      </w:r>
      <w:r>
        <w:t>ứng</w:t>
      </w:r>
      <w:r>
        <w:rPr>
          <w:spacing w:val="-4"/>
        </w:rPr>
        <w:t xml:space="preserve"> </w:t>
      </w:r>
      <w:r>
        <w:t>dụng</w:t>
      </w:r>
      <w:r>
        <w:rPr>
          <w:spacing w:val="-4"/>
        </w:rPr>
        <w:t xml:space="preserve"> </w:t>
      </w:r>
      <w:r>
        <w:t>khác.</w:t>
      </w:r>
      <w:r>
        <w:rPr>
          <w:spacing w:val="-4"/>
        </w:rPr>
        <w:t xml:space="preserve"> </w:t>
      </w:r>
      <w:r>
        <w:t>gRPC</w:t>
      </w:r>
      <w:r>
        <w:rPr>
          <w:spacing w:val="-4"/>
        </w:rPr>
        <w:t xml:space="preserve"> </w:t>
      </w:r>
      <w:r>
        <w:t>API</w:t>
      </w:r>
      <w:r>
        <w:rPr>
          <w:spacing w:val="-4"/>
        </w:rPr>
        <w:t xml:space="preserve"> </w:t>
      </w:r>
      <w:r>
        <w:t>được</w:t>
      </w:r>
      <w:r>
        <w:rPr>
          <w:spacing w:val="-4"/>
        </w:rPr>
        <w:t xml:space="preserve"> </w:t>
      </w:r>
      <w:r>
        <w:t>sử</w:t>
      </w:r>
      <w:r>
        <w:rPr>
          <w:spacing w:val="-4"/>
        </w:rPr>
        <w:t xml:space="preserve"> </w:t>
      </w:r>
      <w:r>
        <w:t>dụng</w:t>
      </w:r>
      <w:r>
        <w:rPr>
          <w:spacing w:val="-4"/>
        </w:rPr>
        <w:t xml:space="preserve"> </w:t>
      </w:r>
      <w:r>
        <w:t>khi</w:t>
      </w:r>
      <w:r>
        <w:rPr>
          <w:spacing w:val="-4"/>
        </w:rPr>
        <w:t xml:space="preserve"> </w:t>
      </w:r>
      <w:r>
        <w:t>cần</w:t>
      </w:r>
      <w:r>
        <w:rPr>
          <w:spacing w:val="-4"/>
        </w:rPr>
        <w:t xml:space="preserve"> </w:t>
      </w:r>
      <w:r>
        <w:t>giao</w:t>
      </w:r>
      <w:r>
        <w:rPr>
          <w:spacing w:val="-4"/>
        </w:rPr>
        <w:t xml:space="preserve"> </w:t>
      </w:r>
      <w:r>
        <w:t>tiếp</w:t>
      </w:r>
      <w:r>
        <w:rPr>
          <w:spacing w:val="-4"/>
        </w:rPr>
        <w:t xml:space="preserve"> </w:t>
      </w:r>
      <w:r>
        <w:t>tốc</w:t>
      </w:r>
      <w:r>
        <w:rPr>
          <w:spacing w:val="-4"/>
        </w:rPr>
        <w:t xml:space="preserve"> </w:t>
      </w:r>
      <w:r>
        <w:t>độ</w:t>
      </w:r>
      <w:r>
        <w:rPr>
          <w:spacing w:val="-4"/>
        </w:rPr>
        <w:t xml:space="preserve"> </w:t>
      </w:r>
      <w:r>
        <w:t>cao</w:t>
      </w:r>
      <w:r>
        <w:rPr>
          <w:spacing w:val="-4"/>
        </w:rPr>
        <w:t xml:space="preserve"> </w:t>
      </w:r>
      <w:r>
        <w:t>giữa</w:t>
      </w:r>
      <w:r>
        <w:rPr>
          <w:spacing w:val="-4"/>
        </w:rPr>
        <w:t xml:space="preserve"> </w:t>
      </w:r>
      <w:r>
        <w:t>các dịch</w:t>
      </w:r>
      <w:r>
        <w:rPr>
          <w:spacing w:val="-9"/>
        </w:rPr>
        <w:t xml:space="preserve"> </w:t>
      </w:r>
      <w:r>
        <w:t>vụ,</w:t>
      </w:r>
      <w:r>
        <w:rPr>
          <w:spacing w:val="-9"/>
        </w:rPr>
        <w:t xml:space="preserve"> </w:t>
      </w:r>
      <w:r>
        <w:t>phù</w:t>
      </w:r>
      <w:r>
        <w:rPr>
          <w:spacing w:val="-9"/>
        </w:rPr>
        <w:t xml:space="preserve"> </w:t>
      </w:r>
      <w:r>
        <w:t>hợp</w:t>
      </w:r>
      <w:r>
        <w:rPr>
          <w:spacing w:val="-9"/>
        </w:rPr>
        <w:t xml:space="preserve"> </w:t>
      </w:r>
      <w:r>
        <w:t>cho</w:t>
      </w:r>
      <w:r>
        <w:rPr>
          <w:spacing w:val="-9"/>
        </w:rPr>
        <w:t xml:space="preserve"> </w:t>
      </w:r>
      <w:r>
        <w:t>các</w:t>
      </w:r>
      <w:r>
        <w:rPr>
          <w:spacing w:val="-9"/>
        </w:rPr>
        <w:t xml:space="preserve"> </w:t>
      </w:r>
      <w:r>
        <w:t>hệ</w:t>
      </w:r>
      <w:r>
        <w:rPr>
          <w:spacing w:val="-9"/>
        </w:rPr>
        <w:t xml:space="preserve"> </w:t>
      </w:r>
      <w:r>
        <w:t>thống</w:t>
      </w:r>
      <w:r>
        <w:rPr>
          <w:spacing w:val="-9"/>
        </w:rPr>
        <w:t xml:space="preserve"> </w:t>
      </w:r>
      <w:r>
        <w:t>microservices.</w:t>
      </w:r>
      <w:r>
        <w:rPr>
          <w:spacing w:val="-9"/>
        </w:rPr>
        <w:t xml:space="preserve"> </w:t>
      </w:r>
      <w:r>
        <w:t>Đối</w:t>
      </w:r>
      <w:r>
        <w:rPr>
          <w:spacing w:val="-9"/>
        </w:rPr>
        <w:t xml:space="preserve"> </w:t>
      </w:r>
      <w:r>
        <w:t>với</w:t>
      </w:r>
      <w:r>
        <w:rPr>
          <w:spacing w:val="-9"/>
        </w:rPr>
        <w:t xml:space="preserve"> </w:t>
      </w:r>
      <w:r>
        <w:t>các</w:t>
      </w:r>
      <w:r>
        <w:rPr>
          <w:spacing w:val="-9"/>
        </w:rPr>
        <w:t xml:space="preserve"> </w:t>
      </w:r>
      <w:r>
        <w:t>dự</w:t>
      </w:r>
      <w:r>
        <w:rPr>
          <w:spacing w:val="-9"/>
        </w:rPr>
        <w:t xml:space="preserve"> </w:t>
      </w:r>
      <w:r>
        <w:t>án</w:t>
      </w:r>
      <w:r>
        <w:rPr>
          <w:spacing w:val="-9"/>
        </w:rPr>
        <w:t xml:space="preserve"> </w:t>
      </w:r>
      <w:r>
        <w:t>yêu</w:t>
      </w:r>
      <w:r>
        <w:rPr>
          <w:spacing w:val="-9"/>
        </w:rPr>
        <w:t xml:space="preserve"> </w:t>
      </w:r>
      <w:r>
        <w:t>cầu</w:t>
      </w:r>
      <w:r>
        <w:rPr>
          <w:spacing w:val="-9"/>
        </w:rPr>
        <w:t xml:space="preserve"> </w:t>
      </w:r>
      <w:r>
        <w:t>tối</w:t>
      </w:r>
      <w:r>
        <w:rPr>
          <w:spacing w:val="-9"/>
        </w:rPr>
        <w:t xml:space="preserve"> </w:t>
      </w:r>
      <w:r>
        <w:t>ưu hóa truy vấn dữ liệu, GraphQL API cho phép lấy đúng dữ liệu cần thiết từ server. Ngoài ra, ASP.NET Core còn tích hợp SignalR API để cung cấp các dịch vụ thời gian thực, thích hợp cho các ứng dụng chat, thông báo hoặc live streaming.</w:t>
      </w:r>
    </w:p>
    <w:p w14:paraId="19C50F0B">
      <w:pPr>
        <w:pStyle w:val="6"/>
        <w:spacing w:before="118"/>
        <w:ind w:left="1008"/>
        <w:jc w:val="both"/>
      </w:pPr>
      <w:r>
        <w:rPr>
          <w:spacing w:val="-4"/>
        </w:rPr>
        <w:t>Với</w:t>
      </w:r>
      <w:r>
        <w:rPr>
          <w:spacing w:val="-9"/>
        </w:rPr>
        <w:t xml:space="preserve"> </w:t>
      </w:r>
      <w:r>
        <w:rPr>
          <w:spacing w:val="-4"/>
        </w:rPr>
        <w:t>khả</w:t>
      </w:r>
      <w:r>
        <w:rPr>
          <w:spacing w:val="-8"/>
        </w:rPr>
        <w:t xml:space="preserve"> </w:t>
      </w:r>
      <w:r>
        <w:rPr>
          <w:spacing w:val="-4"/>
        </w:rPr>
        <w:t>năng</w:t>
      </w:r>
      <w:r>
        <w:rPr>
          <w:spacing w:val="-8"/>
        </w:rPr>
        <w:t xml:space="preserve"> </w:t>
      </w:r>
      <w:r>
        <w:rPr>
          <w:spacing w:val="-4"/>
        </w:rPr>
        <w:t>đáp</w:t>
      </w:r>
      <w:r>
        <w:rPr>
          <w:spacing w:val="-9"/>
        </w:rPr>
        <w:t xml:space="preserve"> </w:t>
      </w:r>
      <w:r>
        <w:rPr>
          <w:spacing w:val="-4"/>
        </w:rPr>
        <w:t>ứng</w:t>
      </w:r>
      <w:r>
        <w:rPr>
          <w:spacing w:val="-8"/>
        </w:rPr>
        <w:t xml:space="preserve"> </w:t>
      </w:r>
      <w:r>
        <w:rPr>
          <w:spacing w:val="-4"/>
        </w:rPr>
        <w:t>nhiều</w:t>
      </w:r>
      <w:r>
        <w:rPr>
          <w:spacing w:val="-8"/>
        </w:rPr>
        <w:t xml:space="preserve"> </w:t>
      </w:r>
      <w:r>
        <w:rPr>
          <w:spacing w:val="-4"/>
        </w:rPr>
        <w:t>loại</w:t>
      </w:r>
      <w:r>
        <w:rPr>
          <w:spacing w:val="-8"/>
        </w:rPr>
        <w:t xml:space="preserve"> </w:t>
      </w:r>
      <w:r>
        <w:rPr>
          <w:spacing w:val="-4"/>
        </w:rPr>
        <w:t>hình</w:t>
      </w:r>
      <w:r>
        <w:rPr>
          <w:spacing w:val="-9"/>
        </w:rPr>
        <w:t xml:space="preserve"> </w:t>
      </w:r>
      <w:r>
        <w:rPr>
          <w:spacing w:val="-4"/>
        </w:rPr>
        <w:t>ứng</w:t>
      </w:r>
      <w:r>
        <w:rPr>
          <w:spacing w:val="-8"/>
        </w:rPr>
        <w:t xml:space="preserve"> </w:t>
      </w:r>
      <w:r>
        <w:rPr>
          <w:spacing w:val="-4"/>
        </w:rPr>
        <w:t>dụng</w:t>
      </w:r>
      <w:r>
        <w:rPr>
          <w:spacing w:val="-8"/>
        </w:rPr>
        <w:t xml:space="preserve"> </w:t>
      </w:r>
      <w:r>
        <w:rPr>
          <w:spacing w:val="-4"/>
        </w:rPr>
        <w:t>và</w:t>
      </w:r>
      <w:r>
        <w:rPr>
          <w:spacing w:val="-8"/>
        </w:rPr>
        <w:t xml:space="preserve"> </w:t>
      </w:r>
      <w:r>
        <w:rPr>
          <w:spacing w:val="-4"/>
        </w:rPr>
        <w:t>công</w:t>
      </w:r>
      <w:r>
        <w:rPr>
          <w:spacing w:val="-9"/>
        </w:rPr>
        <w:t xml:space="preserve"> </w:t>
      </w:r>
      <w:r>
        <w:rPr>
          <w:spacing w:val="-4"/>
        </w:rPr>
        <w:t>nghệ</w:t>
      </w:r>
      <w:r>
        <w:rPr>
          <w:spacing w:val="-8"/>
        </w:rPr>
        <w:t xml:space="preserve"> </w:t>
      </w:r>
      <w:r>
        <w:rPr>
          <w:spacing w:val="-4"/>
        </w:rPr>
        <w:t>tiên</w:t>
      </w:r>
      <w:r>
        <w:rPr>
          <w:spacing w:val="-8"/>
        </w:rPr>
        <w:t xml:space="preserve"> </w:t>
      </w:r>
      <w:r>
        <w:rPr>
          <w:spacing w:val="-4"/>
        </w:rPr>
        <w:t>tiến,</w:t>
      </w:r>
      <w:r>
        <w:rPr>
          <w:spacing w:val="-8"/>
        </w:rPr>
        <w:t xml:space="preserve"> </w:t>
      </w:r>
      <w:r>
        <w:rPr>
          <w:spacing w:val="-4"/>
        </w:rPr>
        <w:t>ASP.NET</w:t>
      </w:r>
    </w:p>
    <w:p w14:paraId="36F0FD60">
      <w:pPr>
        <w:pStyle w:val="6"/>
      </w:pPr>
    </w:p>
    <w:p w14:paraId="42040035">
      <w:pPr>
        <w:pStyle w:val="6"/>
        <w:spacing w:before="84"/>
      </w:pPr>
    </w:p>
    <w:p w14:paraId="2121D948">
      <w:pPr>
        <w:pStyle w:val="6"/>
        <w:spacing w:before="1"/>
        <w:ind w:right="1415"/>
        <w:jc w:val="right"/>
      </w:pPr>
      <w:r>
        <w:rPr>
          <w:spacing w:val="-5"/>
        </w:rPr>
        <w:t>15</w:t>
      </w:r>
    </w:p>
    <w:p w14:paraId="342598B0">
      <w:pPr>
        <w:pStyle w:val="6"/>
        <w:spacing w:after="0"/>
        <w:jc w:val="right"/>
        <w:sectPr>
          <w:headerReference r:id="rId22" w:type="default"/>
          <w:footerReference r:id="rId23" w:type="default"/>
          <w:pgSz w:w="11910" w:h="16840"/>
          <w:pgMar w:top="1060" w:right="0" w:bottom="280" w:left="1275" w:header="0" w:footer="0" w:gutter="0"/>
          <w:cols w:space="720" w:num="1"/>
        </w:sectPr>
      </w:pPr>
    </w:p>
    <w:p w14:paraId="6C8FE7DC">
      <w:pPr>
        <w:pStyle w:val="6"/>
        <w:spacing w:before="71"/>
      </w:pPr>
    </w:p>
    <w:p w14:paraId="2304BF0A">
      <w:pPr>
        <w:pStyle w:val="6"/>
        <w:spacing w:line="312" w:lineRule="auto"/>
        <w:ind w:left="142" w:right="1982"/>
        <w:jc w:val="both"/>
      </w:pPr>
      <w:r>
        <w:t xml:space="preserve">Core là nền tảng lý tưởng cho các dự án cần xây dựng API hiệu quả, linh hoạt và </w:t>
      </w:r>
      <w:bookmarkStart w:id="64" w:name="Angular"/>
      <w:bookmarkEnd w:id="64"/>
      <w:bookmarkStart w:id="65" w:name="_bookmark37"/>
      <w:bookmarkEnd w:id="65"/>
      <w:r>
        <w:t>có khả năng mở rộng trong tương lai.</w:t>
      </w:r>
    </w:p>
    <w:p w14:paraId="1C1C3204">
      <w:pPr>
        <w:pStyle w:val="3"/>
        <w:numPr>
          <w:ilvl w:val="1"/>
          <w:numId w:val="9"/>
        </w:numPr>
        <w:tabs>
          <w:tab w:val="left" w:pos="724"/>
        </w:tabs>
        <w:spacing w:before="120" w:after="0" w:line="240" w:lineRule="auto"/>
        <w:ind w:left="724" w:right="0" w:hanging="582"/>
        <w:jc w:val="both"/>
      </w:pPr>
      <w:r>
        <w:rPr>
          <w:spacing w:val="-2"/>
        </w:rPr>
        <w:t>Angular</w:t>
      </w:r>
    </w:p>
    <w:p w14:paraId="2B649920">
      <w:pPr>
        <w:pStyle w:val="6"/>
        <w:spacing w:before="149" w:line="312" w:lineRule="auto"/>
        <w:ind w:left="142" w:right="1982" w:firstLine="298"/>
        <w:jc w:val="both"/>
      </w:pPr>
      <w:r>
        <w:t>Angular</w:t>
      </w:r>
      <w:r>
        <w:rPr>
          <w:spacing w:val="27"/>
        </w:rPr>
        <w:t xml:space="preserve"> </w:t>
      </w:r>
      <w:r>
        <w:t>là</w:t>
      </w:r>
      <w:r>
        <w:rPr>
          <w:spacing w:val="27"/>
        </w:rPr>
        <w:t xml:space="preserve"> </w:t>
      </w:r>
      <w:r>
        <w:t>một</w:t>
      </w:r>
      <w:r>
        <w:rPr>
          <w:spacing w:val="27"/>
        </w:rPr>
        <w:t xml:space="preserve"> </w:t>
      </w:r>
      <w:r>
        <w:t>framework</w:t>
      </w:r>
      <w:r>
        <w:rPr>
          <w:spacing w:val="27"/>
        </w:rPr>
        <w:t xml:space="preserve"> </w:t>
      </w:r>
      <w:r>
        <w:t>JavaScript</w:t>
      </w:r>
      <w:r>
        <w:rPr>
          <w:spacing w:val="27"/>
        </w:rPr>
        <w:t xml:space="preserve"> </w:t>
      </w:r>
      <w:r>
        <w:t>mã</w:t>
      </w:r>
      <w:r>
        <w:rPr>
          <w:spacing w:val="27"/>
        </w:rPr>
        <w:t xml:space="preserve"> </w:t>
      </w:r>
      <w:r>
        <w:t>nguồn</w:t>
      </w:r>
      <w:r>
        <w:rPr>
          <w:spacing w:val="27"/>
        </w:rPr>
        <w:t xml:space="preserve"> </w:t>
      </w:r>
      <w:r>
        <w:t>mở</w:t>
      </w:r>
      <w:r>
        <w:rPr>
          <w:spacing w:val="27"/>
        </w:rPr>
        <w:t xml:space="preserve"> </w:t>
      </w:r>
      <w:r>
        <w:t>được</w:t>
      </w:r>
      <w:r>
        <w:rPr>
          <w:spacing w:val="27"/>
        </w:rPr>
        <w:t xml:space="preserve"> </w:t>
      </w:r>
      <w:r>
        <w:t>phát</w:t>
      </w:r>
      <w:r>
        <w:rPr>
          <w:spacing w:val="27"/>
        </w:rPr>
        <w:t xml:space="preserve"> </w:t>
      </w:r>
      <w:r>
        <w:t>triển</w:t>
      </w:r>
      <w:r>
        <w:rPr>
          <w:spacing w:val="27"/>
        </w:rPr>
        <w:t xml:space="preserve"> </w:t>
      </w:r>
      <w:r>
        <w:t>và</w:t>
      </w:r>
      <w:r>
        <w:rPr>
          <w:spacing w:val="27"/>
        </w:rPr>
        <w:t xml:space="preserve"> </w:t>
      </w:r>
      <w:r>
        <w:t xml:space="preserve">duy trì bởi Google, chuyên dùng để xây dựng các ứng dụng web đơn trang (Single Page Application - SPA) với giao diện động và hiệu năng cao. Angular sử dụng TypeScript – một phiên bản mở rộng của JavaScript – giúp mã nguồn rõ ràng, dễ </w:t>
      </w:r>
      <w:r>
        <w:rPr>
          <w:spacing w:val="-2"/>
        </w:rPr>
        <w:t>bảo</w:t>
      </w:r>
      <w:r>
        <w:rPr>
          <w:spacing w:val="-13"/>
        </w:rPr>
        <w:t xml:space="preserve"> </w:t>
      </w:r>
      <w:r>
        <w:rPr>
          <w:spacing w:val="-2"/>
        </w:rPr>
        <w:t>trì</w:t>
      </w:r>
      <w:r>
        <w:rPr>
          <w:spacing w:val="-13"/>
        </w:rPr>
        <w:t xml:space="preserve"> </w:t>
      </w:r>
      <w:r>
        <w:rPr>
          <w:spacing w:val="-2"/>
        </w:rPr>
        <w:t>và</w:t>
      </w:r>
      <w:r>
        <w:rPr>
          <w:spacing w:val="-13"/>
        </w:rPr>
        <w:t xml:space="preserve"> </w:t>
      </w:r>
      <w:r>
        <w:rPr>
          <w:spacing w:val="-2"/>
        </w:rPr>
        <w:t>giảm</w:t>
      </w:r>
      <w:r>
        <w:rPr>
          <w:spacing w:val="-13"/>
        </w:rPr>
        <w:t xml:space="preserve"> </w:t>
      </w:r>
      <w:r>
        <w:rPr>
          <w:spacing w:val="-2"/>
        </w:rPr>
        <w:t>thiểu</w:t>
      </w:r>
      <w:r>
        <w:rPr>
          <w:spacing w:val="-13"/>
        </w:rPr>
        <w:t xml:space="preserve"> </w:t>
      </w:r>
      <w:r>
        <w:rPr>
          <w:spacing w:val="-2"/>
        </w:rPr>
        <w:t>lỗi</w:t>
      </w:r>
      <w:r>
        <w:rPr>
          <w:spacing w:val="-13"/>
        </w:rPr>
        <w:t xml:space="preserve"> </w:t>
      </w:r>
      <w:r>
        <w:rPr>
          <w:spacing w:val="-2"/>
        </w:rPr>
        <w:t>trong</w:t>
      </w:r>
      <w:r>
        <w:rPr>
          <w:spacing w:val="-13"/>
        </w:rPr>
        <w:t xml:space="preserve"> </w:t>
      </w:r>
      <w:r>
        <w:rPr>
          <w:spacing w:val="-2"/>
        </w:rPr>
        <w:t>quá</w:t>
      </w:r>
      <w:r>
        <w:rPr>
          <w:spacing w:val="-13"/>
        </w:rPr>
        <w:t xml:space="preserve"> </w:t>
      </w:r>
      <w:r>
        <w:rPr>
          <w:spacing w:val="-2"/>
        </w:rPr>
        <w:t>trình</w:t>
      </w:r>
      <w:r>
        <w:rPr>
          <w:spacing w:val="-13"/>
        </w:rPr>
        <w:t xml:space="preserve"> </w:t>
      </w:r>
      <w:r>
        <w:rPr>
          <w:spacing w:val="-2"/>
        </w:rPr>
        <w:t>phát</w:t>
      </w:r>
      <w:r>
        <w:rPr>
          <w:spacing w:val="-13"/>
        </w:rPr>
        <w:t xml:space="preserve"> </w:t>
      </w:r>
      <w:r>
        <w:rPr>
          <w:spacing w:val="-2"/>
        </w:rPr>
        <w:t>triển.</w:t>
      </w:r>
      <w:r>
        <w:rPr>
          <w:spacing w:val="-13"/>
        </w:rPr>
        <w:t xml:space="preserve"> </w:t>
      </w:r>
      <w:r>
        <w:rPr>
          <w:spacing w:val="-2"/>
        </w:rPr>
        <w:t>Với</w:t>
      </w:r>
      <w:r>
        <w:rPr>
          <w:spacing w:val="-13"/>
        </w:rPr>
        <w:t xml:space="preserve"> </w:t>
      </w:r>
      <w:r>
        <w:rPr>
          <w:spacing w:val="-2"/>
        </w:rPr>
        <w:t>kiến</w:t>
      </w:r>
      <w:r>
        <w:rPr>
          <w:spacing w:val="-13"/>
        </w:rPr>
        <w:t xml:space="preserve"> </w:t>
      </w:r>
      <w:r>
        <w:rPr>
          <w:spacing w:val="-2"/>
        </w:rPr>
        <w:t>trúc</w:t>
      </w:r>
      <w:r>
        <w:rPr>
          <w:spacing w:val="-13"/>
        </w:rPr>
        <w:t xml:space="preserve"> </w:t>
      </w:r>
      <w:r>
        <w:rPr>
          <w:spacing w:val="-2"/>
        </w:rPr>
        <w:t>dựa</w:t>
      </w:r>
      <w:r>
        <w:rPr>
          <w:spacing w:val="-13"/>
        </w:rPr>
        <w:t xml:space="preserve"> </w:t>
      </w:r>
      <w:r>
        <w:rPr>
          <w:spacing w:val="-2"/>
        </w:rPr>
        <w:t>trên</w:t>
      </w:r>
      <w:r>
        <w:rPr>
          <w:spacing w:val="-13"/>
        </w:rPr>
        <w:t xml:space="preserve"> </w:t>
      </w:r>
      <w:r>
        <w:rPr>
          <w:spacing w:val="-2"/>
        </w:rPr>
        <w:t xml:space="preserve">component </w:t>
      </w:r>
      <w:r>
        <w:t>và</w:t>
      </w:r>
      <w:r>
        <w:rPr>
          <w:spacing w:val="-12"/>
        </w:rPr>
        <w:t xml:space="preserve"> </w:t>
      </w:r>
      <w:r>
        <w:t>module,</w:t>
      </w:r>
      <w:r>
        <w:rPr>
          <w:spacing w:val="-12"/>
        </w:rPr>
        <w:t xml:space="preserve"> </w:t>
      </w:r>
      <w:r>
        <w:t>Angular</w:t>
      </w:r>
      <w:r>
        <w:rPr>
          <w:spacing w:val="-12"/>
        </w:rPr>
        <w:t xml:space="preserve"> </w:t>
      </w:r>
      <w:r>
        <w:t>giúp</w:t>
      </w:r>
      <w:r>
        <w:rPr>
          <w:spacing w:val="-12"/>
        </w:rPr>
        <w:t xml:space="preserve"> </w:t>
      </w:r>
      <w:r>
        <w:t>tổ</w:t>
      </w:r>
      <w:r>
        <w:rPr>
          <w:spacing w:val="-12"/>
        </w:rPr>
        <w:t xml:space="preserve"> </w:t>
      </w:r>
      <w:r>
        <w:t>chức</w:t>
      </w:r>
      <w:r>
        <w:rPr>
          <w:spacing w:val="-12"/>
        </w:rPr>
        <w:t xml:space="preserve"> </w:t>
      </w:r>
      <w:r>
        <w:t>mã</w:t>
      </w:r>
      <w:r>
        <w:rPr>
          <w:spacing w:val="-12"/>
        </w:rPr>
        <w:t xml:space="preserve"> </w:t>
      </w:r>
      <w:r>
        <w:t>nguồn</w:t>
      </w:r>
      <w:r>
        <w:rPr>
          <w:spacing w:val="-12"/>
        </w:rPr>
        <w:t xml:space="preserve"> </w:t>
      </w:r>
      <w:r>
        <w:t>khoa</w:t>
      </w:r>
      <w:r>
        <w:rPr>
          <w:spacing w:val="-12"/>
        </w:rPr>
        <w:t xml:space="preserve"> </w:t>
      </w:r>
      <w:r>
        <w:t>học,</w:t>
      </w:r>
      <w:r>
        <w:rPr>
          <w:spacing w:val="-12"/>
        </w:rPr>
        <w:t xml:space="preserve"> </w:t>
      </w:r>
      <w:r>
        <w:t>tăng</w:t>
      </w:r>
      <w:r>
        <w:rPr>
          <w:spacing w:val="-12"/>
        </w:rPr>
        <w:t xml:space="preserve"> </w:t>
      </w:r>
      <w:r>
        <w:t>khả</w:t>
      </w:r>
      <w:r>
        <w:rPr>
          <w:spacing w:val="-12"/>
        </w:rPr>
        <w:t xml:space="preserve"> </w:t>
      </w:r>
      <w:r>
        <w:t>năng</w:t>
      </w:r>
      <w:r>
        <w:rPr>
          <w:spacing w:val="-12"/>
        </w:rPr>
        <w:t xml:space="preserve"> </w:t>
      </w:r>
      <w:r>
        <w:t>tái</w:t>
      </w:r>
      <w:r>
        <w:rPr>
          <w:spacing w:val="-12"/>
        </w:rPr>
        <w:t xml:space="preserve"> </w:t>
      </w:r>
      <w:r>
        <w:t>sử</w:t>
      </w:r>
      <w:r>
        <w:rPr>
          <w:spacing w:val="-12"/>
        </w:rPr>
        <w:t xml:space="preserve"> </w:t>
      </w:r>
      <w:r>
        <w:t>dụng</w:t>
      </w:r>
      <w:r>
        <w:rPr>
          <w:spacing w:val="-12"/>
        </w:rPr>
        <w:t xml:space="preserve"> </w:t>
      </w:r>
      <w:r>
        <w:t>và mở</w:t>
      </w:r>
      <w:r>
        <w:rPr>
          <w:spacing w:val="-10"/>
        </w:rPr>
        <w:t xml:space="preserve"> </w:t>
      </w:r>
      <w:r>
        <w:t>rộng</w:t>
      </w:r>
      <w:r>
        <w:rPr>
          <w:spacing w:val="-10"/>
        </w:rPr>
        <w:t xml:space="preserve"> </w:t>
      </w:r>
      <w:r>
        <w:t>ứng</w:t>
      </w:r>
      <w:r>
        <w:rPr>
          <w:spacing w:val="-10"/>
        </w:rPr>
        <w:t xml:space="preserve"> </w:t>
      </w:r>
      <w:r>
        <w:t>dụng</w:t>
      </w:r>
      <w:r>
        <w:rPr>
          <w:spacing w:val="-10"/>
        </w:rPr>
        <w:t xml:space="preserve"> </w:t>
      </w:r>
      <w:r>
        <w:t>một</w:t>
      </w:r>
      <w:r>
        <w:rPr>
          <w:spacing w:val="-10"/>
        </w:rPr>
        <w:t xml:space="preserve"> </w:t>
      </w:r>
      <w:r>
        <w:t>cách</w:t>
      </w:r>
      <w:r>
        <w:rPr>
          <w:spacing w:val="-10"/>
        </w:rPr>
        <w:t xml:space="preserve"> </w:t>
      </w:r>
      <w:r>
        <w:t>hiệu</w:t>
      </w:r>
      <w:r>
        <w:rPr>
          <w:spacing w:val="-10"/>
        </w:rPr>
        <w:t xml:space="preserve"> </w:t>
      </w:r>
      <w:r>
        <w:t>quả.</w:t>
      </w:r>
      <w:r>
        <w:rPr>
          <w:spacing w:val="-10"/>
        </w:rPr>
        <w:t xml:space="preserve"> </w:t>
      </w:r>
      <w:r>
        <w:t>Ngoài</w:t>
      </w:r>
      <w:r>
        <w:rPr>
          <w:spacing w:val="-10"/>
        </w:rPr>
        <w:t xml:space="preserve"> </w:t>
      </w:r>
      <w:r>
        <w:t>ra,</w:t>
      </w:r>
      <w:r>
        <w:rPr>
          <w:spacing w:val="-10"/>
        </w:rPr>
        <w:t xml:space="preserve"> </w:t>
      </w:r>
      <w:r>
        <w:t>framework</w:t>
      </w:r>
      <w:r>
        <w:rPr>
          <w:spacing w:val="-10"/>
        </w:rPr>
        <w:t xml:space="preserve"> </w:t>
      </w:r>
      <w:r>
        <w:t>này</w:t>
      </w:r>
      <w:r>
        <w:rPr>
          <w:spacing w:val="-10"/>
        </w:rPr>
        <w:t xml:space="preserve"> </w:t>
      </w:r>
      <w:r>
        <w:t>tích</w:t>
      </w:r>
      <w:r>
        <w:rPr>
          <w:spacing w:val="-10"/>
        </w:rPr>
        <w:t xml:space="preserve"> </w:t>
      </w:r>
      <w:r>
        <w:t>hợp</w:t>
      </w:r>
      <w:r>
        <w:rPr>
          <w:spacing w:val="-10"/>
        </w:rPr>
        <w:t xml:space="preserve"> </w:t>
      </w:r>
      <w:r>
        <w:t>sẵn</w:t>
      </w:r>
      <w:r>
        <w:rPr>
          <w:spacing w:val="-10"/>
        </w:rPr>
        <w:t xml:space="preserve"> </w:t>
      </w:r>
      <w:r>
        <w:t>nhiều tính năng như Routing, Form validation, HTTP Client, và Dependency Injection (DI), hỗ trợ toàn diện cho quá trình phát triển frontend.</w:t>
      </w:r>
    </w:p>
    <w:p w14:paraId="2E8E283A">
      <w:pPr>
        <w:pStyle w:val="6"/>
        <w:spacing w:before="119" w:line="312" w:lineRule="auto"/>
        <w:ind w:left="142" w:right="1982" w:firstLine="298"/>
        <w:jc w:val="both"/>
      </w:pPr>
      <w:r>
        <w:t xml:space="preserve">Một trong những ưu điểm nổi bật của Angular là khả năng render dữ liệu theo thời gian thực thông qua cơ chế two-way data binding, cho phép giao diện người dùng đồng bộ tức thời với dữ liệu từ backend. Khả năng tương tác mạnh mẽ với </w:t>
      </w:r>
      <w:r>
        <w:rPr>
          <w:spacing w:val="-4"/>
        </w:rPr>
        <w:t>RESTful</w:t>
      </w:r>
      <w:r>
        <w:rPr>
          <w:spacing w:val="-8"/>
        </w:rPr>
        <w:t xml:space="preserve"> </w:t>
      </w:r>
      <w:r>
        <w:rPr>
          <w:spacing w:val="-4"/>
        </w:rPr>
        <w:t>API</w:t>
      </w:r>
      <w:r>
        <w:rPr>
          <w:spacing w:val="-8"/>
        </w:rPr>
        <w:t xml:space="preserve"> </w:t>
      </w:r>
      <w:r>
        <w:rPr>
          <w:spacing w:val="-4"/>
        </w:rPr>
        <w:t>và</w:t>
      </w:r>
      <w:r>
        <w:rPr>
          <w:spacing w:val="-8"/>
        </w:rPr>
        <w:t xml:space="preserve"> </w:t>
      </w:r>
      <w:r>
        <w:rPr>
          <w:spacing w:val="-4"/>
        </w:rPr>
        <w:t>WebSocket</w:t>
      </w:r>
      <w:r>
        <w:rPr>
          <w:spacing w:val="-8"/>
        </w:rPr>
        <w:t xml:space="preserve"> </w:t>
      </w:r>
      <w:r>
        <w:rPr>
          <w:spacing w:val="-4"/>
        </w:rPr>
        <w:t>giúp</w:t>
      </w:r>
      <w:r>
        <w:rPr>
          <w:spacing w:val="-8"/>
        </w:rPr>
        <w:t xml:space="preserve"> </w:t>
      </w:r>
      <w:r>
        <w:rPr>
          <w:spacing w:val="-4"/>
        </w:rPr>
        <w:t>Angular</w:t>
      </w:r>
      <w:r>
        <w:rPr>
          <w:spacing w:val="-8"/>
        </w:rPr>
        <w:t xml:space="preserve"> </w:t>
      </w:r>
      <w:r>
        <w:rPr>
          <w:spacing w:val="-4"/>
        </w:rPr>
        <w:t>phù</w:t>
      </w:r>
      <w:r>
        <w:rPr>
          <w:spacing w:val="-8"/>
        </w:rPr>
        <w:t xml:space="preserve"> </w:t>
      </w:r>
      <w:r>
        <w:rPr>
          <w:spacing w:val="-4"/>
        </w:rPr>
        <w:t>hợp</w:t>
      </w:r>
      <w:r>
        <w:rPr>
          <w:spacing w:val="-8"/>
        </w:rPr>
        <w:t xml:space="preserve"> </w:t>
      </w:r>
      <w:r>
        <w:rPr>
          <w:spacing w:val="-4"/>
        </w:rPr>
        <w:t>để</w:t>
      </w:r>
      <w:r>
        <w:rPr>
          <w:spacing w:val="-8"/>
        </w:rPr>
        <w:t xml:space="preserve"> </w:t>
      </w:r>
      <w:r>
        <w:rPr>
          <w:spacing w:val="-4"/>
        </w:rPr>
        <w:t>xây</w:t>
      </w:r>
      <w:r>
        <w:rPr>
          <w:spacing w:val="-8"/>
        </w:rPr>
        <w:t xml:space="preserve"> </w:t>
      </w:r>
      <w:r>
        <w:rPr>
          <w:spacing w:val="-4"/>
        </w:rPr>
        <w:t>dựng</w:t>
      </w:r>
      <w:r>
        <w:rPr>
          <w:spacing w:val="-8"/>
        </w:rPr>
        <w:t xml:space="preserve"> </w:t>
      </w:r>
      <w:r>
        <w:rPr>
          <w:spacing w:val="-4"/>
        </w:rPr>
        <w:t>các</w:t>
      </w:r>
      <w:r>
        <w:rPr>
          <w:spacing w:val="-8"/>
        </w:rPr>
        <w:t xml:space="preserve"> </w:t>
      </w:r>
      <w:r>
        <w:rPr>
          <w:spacing w:val="-4"/>
        </w:rPr>
        <w:t>ứng</w:t>
      </w:r>
      <w:r>
        <w:rPr>
          <w:spacing w:val="-8"/>
        </w:rPr>
        <w:t xml:space="preserve"> </w:t>
      </w:r>
      <w:r>
        <w:rPr>
          <w:spacing w:val="-4"/>
        </w:rPr>
        <w:t>dụng</w:t>
      </w:r>
      <w:r>
        <w:rPr>
          <w:spacing w:val="-8"/>
        </w:rPr>
        <w:t xml:space="preserve"> </w:t>
      </w:r>
      <w:r>
        <w:rPr>
          <w:spacing w:val="-4"/>
        </w:rPr>
        <w:t xml:space="preserve">tương </w:t>
      </w:r>
      <w:r>
        <w:t>tác</w:t>
      </w:r>
      <w:r>
        <w:rPr>
          <w:spacing w:val="-17"/>
        </w:rPr>
        <w:t xml:space="preserve"> </w:t>
      </w:r>
      <w:r>
        <w:t>cao,</w:t>
      </w:r>
      <w:r>
        <w:rPr>
          <w:spacing w:val="-16"/>
        </w:rPr>
        <w:t xml:space="preserve"> </w:t>
      </w:r>
      <w:r>
        <w:t>như</w:t>
      </w:r>
      <w:r>
        <w:rPr>
          <w:spacing w:val="-16"/>
        </w:rPr>
        <w:t xml:space="preserve"> </w:t>
      </w:r>
      <w:r>
        <w:t>hệ</w:t>
      </w:r>
      <w:r>
        <w:rPr>
          <w:spacing w:val="-16"/>
        </w:rPr>
        <w:t xml:space="preserve"> </w:t>
      </w:r>
      <w:r>
        <w:t>thống</w:t>
      </w:r>
      <w:r>
        <w:rPr>
          <w:spacing w:val="-17"/>
        </w:rPr>
        <w:t xml:space="preserve"> </w:t>
      </w:r>
      <w:r>
        <w:t>quản</w:t>
      </w:r>
      <w:r>
        <w:rPr>
          <w:spacing w:val="-16"/>
        </w:rPr>
        <w:t xml:space="preserve"> </w:t>
      </w:r>
      <w:r>
        <w:t>lý,</w:t>
      </w:r>
      <w:r>
        <w:rPr>
          <w:spacing w:val="-16"/>
        </w:rPr>
        <w:t xml:space="preserve"> </w:t>
      </w:r>
      <w:r>
        <w:t>bảng</w:t>
      </w:r>
      <w:r>
        <w:rPr>
          <w:spacing w:val="-16"/>
        </w:rPr>
        <w:t xml:space="preserve"> </w:t>
      </w:r>
      <w:r>
        <w:t>điều</w:t>
      </w:r>
      <w:r>
        <w:rPr>
          <w:spacing w:val="-17"/>
        </w:rPr>
        <w:t xml:space="preserve"> </w:t>
      </w:r>
      <w:r>
        <w:t>khiển,</w:t>
      </w:r>
      <w:r>
        <w:rPr>
          <w:spacing w:val="-16"/>
        </w:rPr>
        <w:t xml:space="preserve"> </w:t>
      </w:r>
      <w:r>
        <w:t>và</w:t>
      </w:r>
      <w:r>
        <w:rPr>
          <w:spacing w:val="-16"/>
        </w:rPr>
        <w:t xml:space="preserve"> </w:t>
      </w:r>
      <w:r>
        <w:t>các</w:t>
      </w:r>
      <w:r>
        <w:rPr>
          <w:spacing w:val="-16"/>
        </w:rPr>
        <w:t xml:space="preserve"> </w:t>
      </w:r>
      <w:r>
        <w:t>ứng</w:t>
      </w:r>
      <w:r>
        <w:rPr>
          <w:spacing w:val="-17"/>
        </w:rPr>
        <w:t xml:space="preserve"> </w:t>
      </w:r>
      <w:r>
        <w:t>dụng</w:t>
      </w:r>
      <w:r>
        <w:rPr>
          <w:spacing w:val="-16"/>
        </w:rPr>
        <w:t xml:space="preserve"> </w:t>
      </w:r>
      <w:r>
        <w:t>chat.</w:t>
      </w:r>
      <w:r>
        <w:rPr>
          <w:spacing w:val="-16"/>
        </w:rPr>
        <w:t xml:space="preserve"> </w:t>
      </w:r>
      <w:r>
        <w:t>Angular</w:t>
      </w:r>
      <w:r>
        <w:rPr>
          <w:spacing w:val="-16"/>
        </w:rPr>
        <w:t xml:space="preserve"> </w:t>
      </w:r>
      <w:r>
        <w:t>cũng được</w:t>
      </w:r>
      <w:r>
        <w:rPr>
          <w:spacing w:val="-8"/>
        </w:rPr>
        <w:t xml:space="preserve"> </w:t>
      </w:r>
      <w:r>
        <w:t>đánh</w:t>
      </w:r>
      <w:r>
        <w:rPr>
          <w:spacing w:val="-8"/>
        </w:rPr>
        <w:t xml:space="preserve"> </w:t>
      </w:r>
      <w:r>
        <w:t>giá</w:t>
      </w:r>
      <w:r>
        <w:rPr>
          <w:spacing w:val="-8"/>
        </w:rPr>
        <w:t xml:space="preserve"> </w:t>
      </w:r>
      <w:r>
        <w:t>cao</w:t>
      </w:r>
      <w:r>
        <w:rPr>
          <w:spacing w:val="-8"/>
        </w:rPr>
        <w:t xml:space="preserve"> </w:t>
      </w:r>
      <w:r>
        <w:t>nhờ</w:t>
      </w:r>
      <w:r>
        <w:rPr>
          <w:spacing w:val="-8"/>
        </w:rPr>
        <w:t xml:space="preserve"> </w:t>
      </w:r>
      <w:r>
        <w:t>CLI</w:t>
      </w:r>
      <w:r>
        <w:rPr>
          <w:spacing w:val="-8"/>
        </w:rPr>
        <w:t xml:space="preserve"> </w:t>
      </w:r>
      <w:r>
        <w:t>(Command</w:t>
      </w:r>
      <w:r>
        <w:rPr>
          <w:spacing w:val="-8"/>
        </w:rPr>
        <w:t xml:space="preserve"> </w:t>
      </w:r>
      <w:r>
        <w:t>Line</w:t>
      </w:r>
      <w:r>
        <w:rPr>
          <w:spacing w:val="-8"/>
        </w:rPr>
        <w:t xml:space="preserve"> </w:t>
      </w:r>
      <w:r>
        <w:t>Interface)</w:t>
      </w:r>
      <w:r>
        <w:rPr>
          <w:spacing w:val="-8"/>
        </w:rPr>
        <w:t xml:space="preserve"> </w:t>
      </w:r>
      <w:r>
        <w:t>mạnh</w:t>
      </w:r>
      <w:r>
        <w:rPr>
          <w:spacing w:val="-8"/>
        </w:rPr>
        <w:t xml:space="preserve"> </w:t>
      </w:r>
      <w:r>
        <w:t>mẽ,</w:t>
      </w:r>
      <w:r>
        <w:rPr>
          <w:spacing w:val="-8"/>
        </w:rPr>
        <w:t xml:space="preserve"> </w:t>
      </w:r>
      <w:r>
        <w:t>giúp</w:t>
      </w:r>
      <w:r>
        <w:rPr>
          <w:spacing w:val="-8"/>
        </w:rPr>
        <w:t xml:space="preserve"> </w:t>
      </w:r>
      <w:r>
        <w:t>tạo</w:t>
      </w:r>
      <w:r>
        <w:rPr>
          <w:spacing w:val="-8"/>
        </w:rPr>
        <w:t xml:space="preserve"> </w:t>
      </w:r>
      <w:r>
        <w:t>và</w:t>
      </w:r>
      <w:r>
        <w:rPr>
          <w:spacing w:val="-8"/>
        </w:rPr>
        <w:t xml:space="preserve"> </w:t>
      </w:r>
      <w:r>
        <w:t>quản lý</w:t>
      </w:r>
      <w:r>
        <w:rPr>
          <w:spacing w:val="-13"/>
        </w:rPr>
        <w:t xml:space="preserve"> </w:t>
      </w:r>
      <w:r>
        <w:t>dự</w:t>
      </w:r>
      <w:r>
        <w:rPr>
          <w:spacing w:val="-14"/>
        </w:rPr>
        <w:t xml:space="preserve"> </w:t>
      </w:r>
      <w:r>
        <w:t>án</w:t>
      </w:r>
      <w:r>
        <w:rPr>
          <w:spacing w:val="-13"/>
        </w:rPr>
        <w:t xml:space="preserve"> </w:t>
      </w:r>
      <w:r>
        <w:t>nhanh</w:t>
      </w:r>
      <w:r>
        <w:rPr>
          <w:spacing w:val="-14"/>
        </w:rPr>
        <w:t xml:space="preserve"> </w:t>
      </w:r>
      <w:r>
        <w:t>chóng,</w:t>
      </w:r>
      <w:r>
        <w:rPr>
          <w:spacing w:val="-13"/>
        </w:rPr>
        <w:t xml:space="preserve"> </w:t>
      </w:r>
      <w:r>
        <w:t>đồng</w:t>
      </w:r>
      <w:r>
        <w:rPr>
          <w:spacing w:val="-14"/>
        </w:rPr>
        <w:t xml:space="preserve"> </w:t>
      </w:r>
      <w:r>
        <w:t>thời</w:t>
      </w:r>
      <w:r>
        <w:rPr>
          <w:spacing w:val="-13"/>
        </w:rPr>
        <w:t xml:space="preserve"> </w:t>
      </w:r>
      <w:r>
        <w:t>tích</w:t>
      </w:r>
      <w:r>
        <w:rPr>
          <w:spacing w:val="-14"/>
        </w:rPr>
        <w:t xml:space="preserve"> </w:t>
      </w:r>
      <w:r>
        <w:t>hợp</w:t>
      </w:r>
      <w:r>
        <w:rPr>
          <w:spacing w:val="-13"/>
        </w:rPr>
        <w:t xml:space="preserve"> </w:t>
      </w:r>
      <w:r>
        <w:t>công</w:t>
      </w:r>
      <w:r>
        <w:rPr>
          <w:spacing w:val="-14"/>
        </w:rPr>
        <w:t xml:space="preserve"> </w:t>
      </w:r>
      <w:r>
        <w:t>cụ</w:t>
      </w:r>
      <w:r>
        <w:rPr>
          <w:spacing w:val="-13"/>
        </w:rPr>
        <w:t xml:space="preserve"> </w:t>
      </w:r>
      <w:r>
        <w:t>biên</w:t>
      </w:r>
      <w:r>
        <w:rPr>
          <w:spacing w:val="-14"/>
        </w:rPr>
        <w:t xml:space="preserve"> </w:t>
      </w:r>
      <w:r>
        <w:t>dịch</w:t>
      </w:r>
      <w:r>
        <w:rPr>
          <w:spacing w:val="-13"/>
        </w:rPr>
        <w:t xml:space="preserve"> </w:t>
      </w:r>
      <w:r>
        <w:t>AOT</w:t>
      </w:r>
      <w:r>
        <w:rPr>
          <w:spacing w:val="-14"/>
        </w:rPr>
        <w:t xml:space="preserve"> </w:t>
      </w:r>
      <w:r>
        <w:t>(Ahead-of-Time) để tối ưu hiệu năng và tốc độ tải trang.</w:t>
      </w:r>
    </w:p>
    <w:p w14:paraId="12663970">
      <w:pPr>
        <w:pStyle w:val="6"/>
        <w:spacing w:before="118" w:line="312" w:lineRule="auto"/>
        <w:ind w:left="142" w:right="1982" w:firstLine="298"/>
        <w:jc w:val="both"/>
      </w:pPr>
      <w:r>
        <w:t>Với hệ sinh thái mạnh mẽ, tài liệu phong phú và khả năng hỗ trợ đa dạng loại API,</w:t>
      </w:r>
      <w:r>
        <w:rPr>
          <w:spacing w:val="-6"/>
        </w:rPr>
        <w:t xml:space="preserve"> </w:t>
      </w:r>
      <w:r>
        <w:t>Angular</w:t>
      </w:r>
      <w:r>
        <w:rPr>
          <w:spacing w:val="-6"/>
        </w:rPr>
        <w:t xml:space="preserve"> </w:t>
      </w:r>
      <w:r>
        <w:t>là</w:t>
      </w:r>
      <w:r>
        <w:rPr>
          <w:spacing w:val="-6"/>
        </w:rPr>
        <w:t xml:space="preserve"> </w:t>
      </w:r>
      <w:r>
        <w:t>một</w:t>
      </w:r>
      <w:r>
        <w:rPr>
          <w:spacing w:val="-6"/>
        </w:rPr>
        <w:t xml:space="preserve"> </w:t>
      </w:r>
      <w:r>
        <w:t>lựa</w:t>
      </w:r>
      <w:r>
        <w:rPr>
          <w:spacing w:val="-6"/>
        </w:rPr>
        <w:t xml:space="preserve"> </w:t>
      </w:r>
      <w:r>
        <w:t>chọn</w:t>
      </w:r>
      <w:r>
        <w:rPr>
          <w:spacing w:val="-6"/>
        </w:rPr>
        <w:t xml:space="preserve"> </w:t>
      </w:r>
      <w:r>
        <w:t>lý</w:t>
      </w:r>
      <w:r>
        <w:rPr>
          <w:spacing w:val="-6"/>
        </w:rPr>
        <w:t xml:space="preserve"> </w:t>
      </w:r>
      <w:r>
        <w:t>tưởng</w:t>
      </w:r>
      <w:r>
        <w:rPr>
          <w:spacing w:val="-6"/>
        </w:rPr>
        <w:t xml:space="preserve"> </w:t>
      </w:r>
      <w:r>
        <w:t>cho</w:t>
      </w:r>
      <w:r>
        <w:rPr>
          <w:spacing w:val="-6"/>
        </w:rPr>
        <w:t xml:space="preserve"> </w:t>
      </w:r>
      <w:r>
        <w:t>các</w:t>
      </w:r>
      <w:r>
        <w:rPr>
          <w:spacing w:val="-6"/>
        </w:rPr>
        <w:t xml:space="preserve"> </w:t>
      </w:r>
      <w:r>
        <w:t>dự</w:t>
      </w:r>
      <w:r>
        <w:rPr>
          <w:spacing w:val="-6"/>
        </w:rPr>
        <w:t xml:space="preserve"> </w:t>
      </w:r>
      <w:r>
        <w:t>án</w:t>
      </w:r>
      <w:r>
        <w:rPr>
          <w:spacing w:val="-6"/>
        </w:rPr>
        <w:t xml:space="preserve"> </w:t>
      </w:r>
      <w:r>
        <w:t>phát</w:t>
      </w:r>
      <w:r>
        <w:rPr>
          <w:spacing w:val="-6"/>
        </w:rPr>
        <w:t xml:space="preserve"> </w:t>
      </w:r>
      <w:r>
        <w:t>triển</w:t>
      </w:r>
      <w:r>
        <w:rPr>
          <w:spacing w:val="-6"/>
        </w:rPr>
        <w:t xml:space="preserve"> </w:t>
      </w:r>
      <w:r>
        <w:t>frontend</w:t>
      </w:r>
      <w:r>
        <w:rPr>
          <w:spacing w:val="-6"/>
        </w:rPr>
        <w:t xml:space="preserve"> </w:t>
      </w:r>
      <w:r>
        <w:t>phức</w:t>
      </w:r>
      <w:r>
        <w:rPr>
          <w:spacing w:val="-6"/>
        </w:rPr>
        <w:t xml:space="preserve"> </w:t>
      </w:r>
      <w:r>
        <w:t xml:space="preserve">tạp, </w:t>
      </w:r>
      <w:bookmarkStart w:id="66" w:name="SQL Server"/>
      <w:bookmarkEnd w:id="66"/>
      <w:bookmarkStart w:id="67" w:name="_bookmark38"/>
      <w:bookmarkEnd w:id="67"/>
      <w:r>
        <w:t>yêu cầu giao diện mượt mà, tối ưu và dễ mở rộng trong tương lai.</w:t>
      </w:r>
    </w:p>
    <w:p w14:paraId="0233BD0C">
      <w:pPr>
        <w:pStyle w:val="3"/>
        <w:numPr>
          <w:ilvl w:val="1"/>
          <w:numId w:val="9"/>
        </w:numPr>
        <w:tabs>
          <w:tab w:val="left" w:pos="724"/>
        </w:tabs>
        <w:spacing w:before="119" w:after="0" w:line="240" w:lineRule="auto"/>
        <w:ind w:left="724" w:right="0" w:hanging="582"/>
        <w:jc w:val="both"/>
      </w:pPr>
      <w:r>
        <w:t>SQL</w:t>
      </w:r>
      <w:r>
        <w:rPr>
          <w:spacing w:val="-7"/>
        </w:rPr>
        <w:t xml:space="preserve"> </w:t>
      </w:r>
      <w:r>
        <w:rPr>
          <w:spacing w:val="-2"/>
        </w:rPr>
        <w:t>Server</w:t>
      </w:r>
    </w:p>
    <w:p w14:paraId="51712D39">
      <w:pPr>
        <w:pStyle w:val="6"/>
        <w:spacing w:before="150" w:line="312" w:lineRule="auto"/>
        <w:ind w:left="142" w:right="1982" w:firstLine="298"/>
        <w:jc w:val="both"/>
      </w:pPr>
      <w:r>
        <w:t>SQL Server hay Microsoft SQL Server là một hệ thống quản trị cơ sở dữ liệu quan</w:t>
      </w:r>
      <w:r>
        <w:rPr>
          <w:spacing w:val="-13"/>
        </w:rPr>
        <w:t xml:space="preserve"> </w:t>
      </w:r>
      <w:r>
        <w:t>hệ</w:t>
      </w:r>
      <w:r>
        <w:rPr>
          <w:spacing w:val="-13"/>
        </w:rPr>
        <w:t xml:space="preserve"> </w:t>
      </w:r>
      <w:r>
        <w:t>(Relational</w:t>
      </w:r>
      <w:r>
        <w:rPr>
          <w:spacing w:val="-13"/>
        </w:rPr>
        <w:t xml:space="preserve"> </w:t>
      </w:r>
      <w:r>
        <w:t>Database</w:t>
      </w:r>
      <w:r>
        <w:rPr>
          <w:spacing w:val="-13"/>
        </w:rPr>
        <w:t xml:space="preserve"> </w:t>
      </w:r>
      <w:r>
        <w:t>Management</w:t>
      </w:r>
      <w:r>
        <w:rPr>
          <w:spacing w:val="-13"/>
        </w:rPr>
        <w:t xml:space="preserve"> </w:t>
      </w:r>
      <w:r>
        <w:t>System</w:t>
      </w:r>
      <w:r>
        <w:rPr>
          <w:spacing w:val="-13"/>
        </w:rPr>
        <w:t xml:space="preserve"> </w:t>
      </w:r>
      <w:r>
        <w:t>–</w:t>
      </w:r>
      <w:r>
        <w:rPr>
          <w:spacing w:val="-13"/>
        </w:rPr>
        <w:t xml:space="preserve"> </w:t>
      </w:r>
      <w:r>
        <w:t>RDBMS)</w:t>
      </w:r>
      <w:r>
        <w:rPr>
          <w:spacing w:val="-13"/>
        </w:rPr>
        <w:t xml:space="preserve"> </w:t>
      </w:r>
      <w:r>
        <w:t>được</w:t>
      </w:r>
      <w:r>
        <w:rPr>
          <w:spacing w:val="-13"/>
        </w:rPr>
        <w:t xml:space="preserve"> </w:t>
      </w:r>
      <w:r>
        <w:t>phát</w:t>
      </w:r>
      <w:r>
        <w:rPr>
          <w:spacing w:val="-13"/>
        </w:rPr>
        <w:t xml:space="preserve"> </w:t>
      </w:r>
      <w:r>
        <w:t>triển</w:t>
      </w:r>
      <w:r>
        <w:rPr>
          <w:spacing w:val="-13"/>
        </w:rPr>
        <w:t xml:space="preserve"> </w:t>
      </w:r>
      <w:r>
        <w:t>bởi Microsoft</w:t>
      </w:r>
      <w:r>
        <w:rPr>
          <w:spacing w:val="-7"/>
        </w:rPr>
        <w:t xml:space="preserve"> </w:t>
      </w:r>
      <w:r>
        <w:t>vào</w:t>
      </w:r>
      <w:r>
        <w:rPr>
          <w:spacing w:val="-7"/>
        </w:rPr>
        <w:t xml:space="preserve"> </w:t>
      </w:r>
      <w:r>
        <w:t>năm</w:t>
      </w:r>
      <w:r>
        <w:rPr>
          <w:spacing w:val="-7"/>
        </w:rPr>
        <w:t xml:space="preserve"> </w:t>
      </w:r>
      <w:r>
        <w:t>1988.</w:t>
      </w:r>
      <w:r>
        <w:rPr>
          <w:spacing w:val="-7"/>
        </w:rPr>
        <w:t xml:space="preserve"> </w:t>
      </w:r>
      <w:r>
        <w:t>Nó</w:t>
      </w:r>
      <w:r>
        <w:rPr>
          <w:spacing w:val="-7"/>
        </w:rPr>
        <w:t xml:space="preserve"> </w:t>
      </w:r>
      <w:r>
        <w:t>được</w:t>
      </w:r>
      <w:r>
        <w:rPr>
          <w:spacing w:val="-7"/>
        </w:rPr>
        <w:t xml:space="preserve"> </w:t>
      </w:r>
      <w:r>
        <w:t>sử</w:t>
      </w:r>
      <w:r>
        <w:rPr>
          <w:spacing w:val="-7"/>
        </w:rPr>
        <w:t xml:space="preserve"> </w:t>
      </w:r>
      <w:r>
        <w:t>dụng</w:t>
      </w:r>
      <w:r>
        <w:rPr>
          <w:spacing w:val="-7"/>
        </w:rPr>
        <w:t xml:space="preserve"> </w:t>
      </w:r>
      <w:r>
        <w:t>để</w:t>
      </w:r>
      <w:r>
        <w:rPr>
          <w:spacing w:val="-7"/>
        </w:rPr>
        <w:t xml:space="preserve"> </w:t>
      </w:r>
      <w:r>
        <w:t>tạo,</w:t>
      </w:r>
      <w:r>
        <w:rPr>
          <w:spacing w:val="-7"/>
        </w:rPr>
        <w:t xml:space="preserve"> </w:t>
      </w:r>
      <w:r>
        <w:t>duy</w:t>
      </w:r>
      <w:r>
        <w:rPr>
          <w:spacing w:val="-7"/>
        </w:rPr>
        <w:t xml:space="preserve"> </w:t>
      </w:r>
      <w:r>
        <w:t>trì,</w:t>
      </w:r>
      <w:r>
        <w:rPr>
          <w:spacing w:val="-7"/>
        </w:rPr>
        <w:t xml:space="preserve"> </w:t>
      </w:r>
      <w:r>
        <w:t>quản</w:t>
      </w:r>
      <w:r>
        <w:rPr>
          <w:spacing w:val="-7"/>
        </w:rPr>
        <w:t xml:space="preserve"> </w:t>
      </w:r>
      <w:r>
        <w:t>lý</w:t>
      </w:r>
      <w:r>
        <w:rPr>
          <w:spacing w:val="-7"/>
        </w:rPr>
        <w:t xml:space="preserve"> </w:t>
      </w:r>
      <w:r>
        <w:t>và</w:t>
      </w:r>
      <w:r>
        <w:rPr>
          <w:spacing w:val="-7"/>
        </w:rPr>
        <w:t xml:space="preserve"> </w:t>
      </w:r>
      <w:r>
        <w:t>triển</w:t>
      </w:r>
      <w:r>
        <w:rPr>
          <w:spacing w:val="-7"/>
        </w:rPr>
        <w:t xml:space="preserve"> </w:t>
      </w:r>
      <w:r>
        <w:t>khai</w:t>
      </w:r>
      <w:r>
        <w:rPr>
          <w:spacing w:val="-7"/>
        </w:rPr>
        <w:t xml:space="preserve"> </w:t>
      </w:r>
      <w:r>
        <w:t>hệ thống RDBMS.</w:t>
      </w:r>
    </w:p>
    <w:p w14:paraId="2E72DF63">
      <w:pPr>
        <w:pStyle w:val="6"/>
        <w:spacing w:before="119" w:line="312" w:lineRule="auto"/>
        <w:ind w:left="142" w:right="1982" w:firstLine="298"/>
        <w:jc w:val="both"/>
      </w:pPr>
      <w:r>
        <w:t>Được thiết kế để quản lý và lưu trữ dữ liệu, SQL Server cho phép người dùng truy vấn, thao tác và quản lý dữ liệu một cách hiệu quả và an toàn. SQL Server là một trong những hệ quản trị cơ sở dữ liệu phổ biến nhất trên thế giới và được sử dụng rộng rãi trong các doanh nghiệp.</w:t>
      </w:r>
    </w:p>
    <w:p w14:paraId="7962C139">
      <w:pPr>
        <w:pStyle w:val="6"/>
        <w:spacing w:before="119" w:line="312" w:lineRule="auto"/>
        <w:ind w:left="142" w:right="1982" w:firstLine="298"/>
        <w:jc w:val="both"/>
      </w:pPr>
      <w:r>
        <w:t>Phần mềm SQL Server được sử dụng khá rộng rãi vì nó được tối ưu để có thể chạy</w:t>
      </w:r>
      <w:r>
        <w:rPr>
          <w:spacing w:val="-15"/>
        </w:rPr>
        <w:t xml:space="preserve"> </w:t>
      </w:r>
      <w:r>
        <w:t>trên</w:t>
      </w:r>
      <w:r>
        <w:rPr>
          <w:spacing w:val="-15"/>
        </w:rPr>
        <w:t xml:space="preserve"> </w:t>
      </w:r>
      <w:r>
        <w:t>môi</w:t>
      </w:r>
      <w:r>
        <w:rPr>
          <w:spacing w:val="-15"/>
        </w:rPr>
        <w:t xml:space="preserve"> </w:t>
      </w:r>
      <w:r>
        <w:t>trường</w:t>
      </w:r>
      <w:r>
        <w:rPr>
          <w:spacing w:val="-15"/>
        </w:rPr>
        <w:t xml:space="preserve"> </w:t>
      </w:r>
      <w:r>
        <w:t>cơ</w:t>
      </w:r>
      <w:r>
        <w:rPr>
          <w:spacing w:val="-15"/>
        </w:rPr>
        <w:t xml:space="preserve"> </w:t>
      </w:r>
      <w:r>
        <w:t>sở</w:t>
      </w:r>
      <w:r>
        <w:rPr>
          <w:spacing w:val="-15"/>
        </w:rPr>
        <w:t xml:space="preserve"> </w:t>
      </w:r>
      <w:r>
        <w:t>dữ</w:t>
      </w:r>
      <w:r>
        <w:rPr>
          <w:spacing w:val="-15"/>
        </w:rPr>
        <w:t xml:space="preserve"> </w:t>
      </w:r>
      <w:r>
        <w:t>liệu</w:t>
      </w:r>
      <w:r>
        <w:rPr>
          <w:spacing w:val="-15"/>
        </w:rPr>
        <w:t xml:space="preserve"> </w:t>
      </w:r>
      <w:r>
        <w:t>rất</w:t>
      </w:r>
      <w:r>
        <w:rPr>
          <w:spacing w:val="-15"/>
        </w:rPr>
        <w:t xml:space="preserve"> </w:t>
      </w:r>
      <w:r>
        <w:t>lớn</w:t>
      </w:r>
      <w:r>
        <w:rPr>
          <w:spacing w:val="-15"/>
        </w:rPr>
        <w:t xml:space="preserve"> </w:t>
      </w:r>
      <w:r>
        <w:t>lên</w:t>
      </w:r>
      <w:r>
        <w:rPr>
          <w:spacing w:val="-15"/>
        </w:rPr>
        <w:t xml:space="preserve"> </w:t>
      </w:r>
      <w:r>
        <w:t>đến</w:t>
      </w:r>
      <w:r>
        <w:rPr>
          <w:spacing w:val="-15"/>
        </w:rPr>
        <w:t xml:space="preserve"> </w:t>
      </w:r>
      <w:r>
        <w:t>Tera</w:t>
      </w:r>
      <w:r>
        <w:rPr>
          <w:spacing w:val="-15"/>
        </w:rPr>
        <w:t xml:space="preserve"> </w:t>
      </w:r>
      <w:r>
        <w:t>–</w:t>
      </w:r>
      <w:r>
        <w:rPr>
          <w:spacing w:val="-15"/>
        </w:rPr>
        <w:t xml:space="preserve"> </w:t>
      </w:r>
      <w:r>
        <w:t>Byte</w:t>
      </w:r>
      <w:r>
        <w:rPr>
          <w:spacing w:val="-15"/>
        </w:rPr>
        <w:t xml:space="preserve"> </w:t>
      </w:r>
      <w:r>
        <w:t>cùng</w:t>
      </w:r>
      <w:r>
        <w:rPr>
          <w:spacing w:val="-15"/>
        </w:rPr>
        <w:t xml:space="preserve"> </w:t>
      </w:r>
      <w:r>
        <w:t>lúc</w:t>
      </w:r>
      <w:r>
        <w:rPr>
          <w:spacing w:val="-15"/>
        </w:rPr>
        <w:t xml:space="preserve"> </w:t>
      </w:r>
      <w:r>
        <w:t>phục</w:t>
      </w:r>
      <w:r>
        <w:rPr>
          <w:spacing w:val="-15"/>
        </w:rPr>
        <w:t xml:space="preserve"> </w:t>
      </w:r>
      <w:r>
        <w:t>vụ</w:t>
      </w:r>
      <w:r>
        <w:rPr>
          <w:spacing w:val="-15"/>
        </w:rPr>
        <w:t xml:space="preserve"> </w:t>
      </w:r>
      <w:r>
        <w:t>cho hàng ngàn</w:t>
      </w:r>
      <w:r>
        <w:rPr>
          <w:spacing w:val="1"/>
        </w:rPr>
        <w:t xml:space="preserve"> </w:t>
      </w:r>
      <w:r>
        <w:t>user.</w:t>
      </w:r>
      <w:r>
        <w:rPr>
          <w:spacing w:val="1"/>
        </w:rPr>
        <w:t xml:space="preserve"> </w:t>
      </w:r>
      <w:r>
        <w:t>Bên</w:t>
      </w:r>
      <w:r>
        <w:rPr>
          <w:spacing w:val="1"/>
        </w:rPr>
        <w:t xml:space="preserve"> </w:t>
      </w:r>
      <w:r>
        <w:t>cạnh</w:t>
      </w:r>
      <w:r>
        <w:rPr>
          <w:spacing w:val="1"/>
        </w:rPr>
        <w:t xml:space="preserve"> </w:t>
      </w:r>
      <w:r>
        <w:t>đó, ứng</w:t>
      </w:r>
      <w:r>
        <w:rPr>
          <w:spacing w:val="1"/>
        </w:rPr>
        <w:t xml:space="preserve"> </w:t>
      </w:r>
      <w:r>
        <w:t>dụng</w:t>
      </w:r>
      <w:r>
        <w:rPr>
          <w:spacing w:val="1"/>
        </w:rPr>
        <w:t xml:space="preserve"> </w:t>
      </w:r>
      <w:r>
        <w:t>này</w:t>
      </w:r>
      <w:r>
        <w:rPr>
          <w:spacing w:val="1"/>
        </w:rPr>
        <w:t xml:space="preserve"> </w:t>
      </w:r>
      <w:r>
        <w:t>cung</w:t>
      </w:r>
      <w:r>
        <w:rPr>
          <w:spacing w:val="1"/>
        </w:rPr>
        <w:t xml:space="preserve"> </w:t>
      </w:r>
      <w:r>
        <w:t>cấp đa</w:t>
      </w:r>
      <w:r>
        <w:rPr>
          <w:spacing w:val="1"/>
        </w:rPr>
        <w:t xml:space="preserve"> </w:t>
      </w:r>
      <w:r>
        <w:t>dạng</w:t>
      </w:r>
      <w:r>
        <w:rPr>
          <w:spacing w:val="1"/>
        </w:rPr>
        <w:t xml:space="preserve"> </w:t>
      </w:r>
      <w:r>
        <w:t>kiểu</w:t>
      </w:r>
      <w:r>
        <w:rPr>
          <w:spacing w:val="1"/>
        </w:rPr>
        <w:t xml:space="preserve"> </w:t>
      </w:r>
      <w:r>
        <w:t>lập</w:t>
      </w:r>
      <w:r>
        <w:rPr>
          <w:spacing w:val="1"/>
        </w:rPr>
        <w:t xml:space="preserve"> </w:t>
      </w:r>
      <w:r>
        <w:t xml:space="preserve">trình </w:t>
      </w:r>
      <w:r>
        <w:rPr>
          <w:spacing w:val="-5"/>
        </w:rPr>
        <w:t>SQL</w:t>
      </w:r>
    </w:p>
    <w:p w14:paraId="583EEDA7">
      <w:pPr>
        <w:pStyle w:val="6"/>
        <w:spacing w:after="0" w:line="312" w:lineRule="auto"/>
        <w:jc w:val="both"/>
        <w:sectPr>
          <w:headerReference r:id="rId24" w:type="default"/>
          <w:footerReference r:id="rId26" w:type="default"/>
          <w:headerReference r:id="rId25" w:type="even"/>
          <w:footerReference r:id="rId27" w:type="even"/>
          <w:pgSz w:w="11910" w:h="16840"/>
          <w:pgMar w:top="680" w:right="0" w:bottom="800" w:left="1275" w:header="382" w:footer="615" w:gutter="0"/>
          <w:pgNumType w:start="16"/>
          <w:cols w:space="720" w:num="1"/>
        </w:sectPr>
      </w:pPr>
    </w:p>
    <w:p w14:paraId="52B6F2DB">
      <w:pPr>
        <w:pStyle w:val="6"/>
        <w:spacing w:before="71"/>
      </w:pPr>
    </w:p>
    <w:p w14:paraId="10A076D2">
      <w:pPr>
        <w:pStyle w:val="6"/>
        <w:spacing w:line="312" w:lineRule="auto"/>
        <w:ind w:left="709" w:right="1415"/>
        <w:jc w:val="both"/>
      </w:pPr>
      <w:r>
        <w:t>từ</w:t>
      </w:r>
      <w:r>
        <w:rPr>
          <w:spacing w:val="-11"/>
        </w:rPr>
        <w:t xml:space="preserve"> </w:t>
      </w:r>
      <w:r>
        <w:t>ANSI</w:t>
      </w:r>
      <w:r>
        <w:rPr>
          <w:spacing w:val="-11"/>
        </w:rPr>
        <w:t xml:space="preserve"> </w:t>
      </w:r>
      <w:r>
        <w:t>SQL</w:t>
      </w:r>
      <w:r>
        <w:rPr>
          <w:spacing w:val="-11"/>
        </w:rPr>
        <w:t xml:space="preserve"> </w:t>
      </w:r>
      <w:r>
        <w:t>(SQL</w:t>
      </w:r>
      <w:r>
        <w:rPr>
          <w:spacing w:val="-11"/>
        </w:rPr>
        <w:t xml:space="preserve"> </w:t>
      </w:r>
      <w:r>
        <w:t>truyền</w:t>
      </w:r>
      <w:r>
        <w:rPr>
          <w:spacing w:val="-11"/>
        </w:rPr>
        <w:t xml:space="preserve"> </w:t>
      </w:r>
      <w:r>
        <w:t>thống)</w:t>
      </w:r>
      <w:r>
        <w:rPr>
          <w:spacing w:val="-11"/>
        </w:rPr>
        <w:t xml:space="preserve"> </w:t>
      </w:r>
      <w:r>
        <w:t>đến</w:t>
      </w:r>
      <w:r>
        <w:rPr>
          <w:spacing w:val="-11"/>
        </w:rPr>
        <w:t xml:space="preserve"> </w:t>
      </w:r>
      <w:r>
        <w:t>SQL</w:t>
      </w:r>
      <w:r>
        <w:rPr>
          <w:spacing w:val="-11"/>
        </w:rPr>
        <w:t xml:space="preserve"> </w:t>
      </w:r>
      <w:r>
        <w:t>và</w:t>
      </w:r>
      <w:r>
        <w:rPr>
          <w:spacing w:val="-11"/>
        </w:rPr>
        <w:t xml:space="preserve"> </w:t>
      </w:r>
      <w:r>
        <w:t>cả</w:t>
      </w:r>
      <w:r>
        <w:rPr>
          <w:spacing w:val="-11"/>
        </w:rPr>
        <w:t xml:space="preserve"> </w:t>
      </w:r>
      <w:r>
        <w:t>T-SQL</w:t>
      </w:r>
      <w:r>
        <w:rPr>
          <w:spacing w:val="-11"/>
        </w:rPr>
        <w:t xml:space="preserve"> </w:t>
      </w:r>
      <w:r>
        <w:t>(Transaction-SQL)</w:t>
      </w:r>
      <w:r>
        <w:rPr>
          <w:spacing w:val="-11"/>
        </w:rPr>
        <w:t xml:space="preserve"> </w:t>
      </w:r>
      <w:r>
        <w:t>được sử dụng cho cơ sở dữ liệu quan hệ nâng cao.</w:t>
      </w:r>
    </w:p>
    <w:p w14:paraId="56CCF62C">
      <w:pPr>
        <w:pStyle w:val="6"/>
        <w:spacing w:before="120" w:line="312" w:lineRule="auto"/>
        <w:ind w:left="709" w:right="1415" w:firstLine="298"/>
        <w:jc w:val="both"/>
      </w:pPr>
      <w:r>
        <w:t>T-SQL</w:t>
      </w:r>
      <w:r>
        <w:rPr>
          <w:spacing w:val="-3"/>
        </w:rPr>
        <w:t xml:space="preserve"> </w:t>
      </w:r>
      <w:r>
        <w:t>là</w:t>
      </w:r>
      <w:r>
        <w:rPr>
          <w:spacing w:val="-3"/>
        </w:rPr>
        <w:t xml:space="preserve"> </w:t>
      </w:r>
      <w:r>
        <w:t>một</w:t>
      </w:r>
      <w:r>
        <w:rPr>
          <w:spacing w:val="-3"/>
        </w:rPr>
        <w:t xml:space="preserve"> </w:t>
      </w:r>
      <w:r>
        <w:t>ngôn</w:t>
      </w:r>
      <w:r>
        <w:rPr>
          <w:spacing w:val="-3"/>
        </w:rPr>
        <w:t xml:space="preserve"> </w:t>
      </w:r>
      <w:r>
        <w:t>ngữ</w:t>
      </w:r>
      <w:r>
        <w:rPr>
          <w:spacing w:val="-3"/>
        </w:rPr>
        <w:t xml:space="preserve"> </w:t>
      </w:r>
      <w:r>
        <w:t>mở</w:t>
      </w:r>
      <w:r>
        <w:rPr>
          <w:spacing w:val="-3"/>
        </w:rPr>
        <w:t xml:space="preserve"> </w:t>
      </w:r>
      <w:r>
        <w:t>rộng</w:t>
      </w:r>
      <w:r>
        <w:rPr>
          <w:spacing w:val="-3"/>
        </w:rPr>
        <w:t xml:space="preserve"> </w:t>
      </w:r>
      <w:r>
        <w:t>của</w:t>
      </w:r>
      <w:r>
        <w:rPr>
          <w:spacing w:val="-3"/>
        </w:rPr>
        <w:t xml:space="preserve"> </w:t>
      </w:r>
      <w:r>
        <w:t>SQL</w:t>
      </w:r>
      <w:r>
        <w:rPr>
          <w:spacing w:val="-3"/>
        </w:rPr>
        <w:t xml:space="preserve"> </w:t>
      </w:r>
      <w:r>
        <w:t>với</w:t>
      </w:r>
      <w:r>
        <w:rPr>
          <w:spacing w:val="-3"/>
        </w:rPr>
        <w:t xml:space="preserve"> </w:t>
      </w:r>
      <w:r>
        <w:t>các</w:t>
      </w:r>
      <w:r>
        <w:rPr>
          <w:spacing w:val="-3"/>
        </w:rPr>
        <w:t xml:space="preserve"> </w:t>
      </w:r>
      <w:r>
        <w:t>tính</w:t>
      </w:r>
      <w:r>
        <w:rPr>
          <w:spacing w:val="-3"/>
        </w:rPr>
        <w:t xml:space="preserve"> </w:t>
      </w:r>
      <w:r>
        <w:t>năng</w:t>
      </w:r>
      <w:r>
        <w:rPr>
          <w:spacing w:val="-3"/>
        </w:rPr>
        <w:t xml:space="preserve"> </w:t>
      </w:r>
      <w:r>
        <w:t>bổ</w:t>
      </w:r>
      <w:r>
        <w:rPr>
          <w:spacing w:val="-3"/>
        </w:rPr>
        <w:t xml:space="preserve"> </w:t>
      </w:r>
      <w:r>
        <w:t>sung</w:t>
      </w:r>
      <w:r>
        <w:rPr>
          <w:spacing w:val="-3"/>
        </w:rPr>
        <w:t xml:space="preserve"> </w:t>
      </w:r>
      <w:r>
        <w:t>như</w:t>
      </w:r>
      <w:r>
        <w:rPr>
          <w:spacing w:val="-3"/>
        </w:rPr>
        <w:t xml:space="preserve"> </w:t>
      </w:r>
      <w:r>
        <w:t>biến, điều</w:t>
      </w:r>
      <w:r>
        <w:rPr>
          <w:spacing w:val="-12"/>
        </w:rPr>
        <w:t xml:space="preserve"> </w:t>
      </w:r>
      <w:r>
        <w:t>kiện,</w:t>
      </w:r>
      <w:r>
        <w:rPr>
          <w:spacing w:val="-12"/>
        </w:rPr>
        <w:t xml:space="preserve"> </w:t>
      </w:r>
      <w:r>
        <w:t>vòng</w:t>
      </w:r>
      <w:r>
        <w:rPr>
          <w:spacing w:val="-12"/>
        </w:rPr>
        <w:t xml:space="preserve"> </w:t>
      </w:r>
      <w:r>
        <w:t>lặp</w:t>
      </w:r>
      <w:r>
        <w:rPr>
          <w:spacing w:val="-12"/>
        </w:rPr>
        <w:t xml:space="preserve"> </w:t>
      </w:r>
      <w:r>
        <w:t>và</w:t>
      </w:r>
      <w:r>
        <w:rPr>
          <w:spacing w:val="-12"/>
        </w:rPr>
        <w:t xml:space="preserve"> </w:t>
      </w:r>
      <w:r>
        <w:t>xử</w:t>
      </w:r>
      <w:r>
        <w:rPr>
          <w:spacing w:val="-12"/>
        </w:rPr>
        <w:t xml:space="preserve"> </w:t>
      </w:r>
      <w:r>
        <w:t>lý</w:t>
      </w:r>
      <w:r>
        <w:rPr>
          <w:spacing w:val="-12"/>
        </w:rPr>
        <w:t xml:space="preserve"> </w:t>
      </w:r>
      <w:r>
        <w:t>ngoại</w:t>
      </w:r>
      <w:r>
        <w:rPr>
          <w:spacing w:val="-12"/>
        </w:rPr>
        <w:t xml:space="preserve"> </w:t>
      </w:r>
      <w:r>
        <w:t>lệ,</w:t>
      </w:r>
      <w:r>
        <w:rPr>
          <w:spacing w:val="-12"/>
        </w:rPr>
        <w:t xml:space="preserve"> </w:t>
      </w:r>
      <w:r>
        <w:t>giúp</w:t>
      </w:r>
      <w:r>
        <w:rPr>
          <w:spacing w:val="-12"/>
        </w:rPr>
        <w:t xml:space="preserve"> </w:t>
      </w:r>
      <w:r>
        <w:t>người</w:t>
      </w:r>
      <w:r>
        <w:rPr>
          <w:spacing w:val="-12"/>
        </w:rPr>
        <w:t xml:space="preserve"> </w:t>
      </w:r>
      <w:r>
        <w:t>dùng</w:t>
      </w:r>
      <w:r>
        <w:rPr>
          <w:spacing w:val="-12"/>
        </w:rPr>
        <w:t xml:space="preserve"> </w:t>
      </w:r>
      <w:r>
        <w:t>viết</w:t>
      </w:r>
      <w:r>
        <w:rPr>
          <w:spacing w:val="-12"/>
        </w:rPr>
        <w:t xml:space="preserve"> </w:t>
      </w:r>
      <w:r>
        <w:t>các</w:t>
      </w:r>
      <w:r>
        <w:rPr>
          <w:spacing w:val="-12"/>
        </w:rPr>
        <w:t xml:space="preserve"> </w:t>
      </w:r>
      <w:r>
        <w:t>đoạn</w:t>
      </w:r>
      <w:r>
        <w:rPr>
          <w:spacing w:val="-12"/>
        </w:rPr>
        <w:t xml:space="preserve"> </w:t>
      </w:r>
      <w:r>
        <w:t>mã</w:t>
      </w:r>
      <w:r>
        <w:rPr>
          <w:spacing w:val="-12"/>
        </w:rPr>
        <w:t xml:space="preserve"> </w:t>
      </w:r>
      <w:r>
        <w:t>SQL</w:t>
      </w:r>
      <w:r>
        <w:rPr>
          <w:spacing w:val="-12"/>
        </w:rPr>
        <w:t xml:space="preserve"> </w:t>
      </w:r>
      <w:r>
        <w:t>mạnh mẽ và linh hoạt hơn.</w:t>
      </w:r>
    </w:p>
    <w:p w14:paraId="0E7A7F1D">
      <w:pPr>
        <w:pStyle w:val="3"/>
        <w:spacing w:before="119"/>
        <w:ind w:left="709" w:firstLine="0"/>
        <w:jc w:val="both"/>
      </w:pPr>
      <w:r>
        <w:t>Ứng</w:t>
      </w:r>
      <w:r>
        <w:rPr>
          <w:spacing w:val="-9"/>
        </w:rPr>
        <w:t xml:space="preserve"> </w:t>
      </w:r>
      <w:r>
        <w:t>dụng</w:t>
      </w:r>
      <w:r>
        <w:rPr>
          <w:spacing w:val="-9"/>
        </w:rPr>
        <w:t xml:space="preserve"> </w:t>
      </w:r>
      <w:r>
        <w:t>và</w:t>
      </w:r>
      <w:r>
        <w:rPr>
          <w:spacing w:val="-9"/>
        </w:rPr>
        <w:t xml:space="preserve"> </w:t>
      </w:r>
      <w:r>
        <w:t>tính</w:t>
      </w:r>
      <w:r>
        <w:rPr>
          <w:spacing w:val="-9"/>
        </w:rPr>
        <w:t xml:space="preserve"> </w:t>
      </w:r>
      <w:r>
        <w:t>năng</w:t>
      </w:r>
      <w:r>
        <w:rPr>
          <w:spacing w:val="-9"/>
        </w:rPr>
        <w:t xml:space="preserve"> </w:t>
      </w:r>
      <w:r>
        <w:t>chính</w:t>
      </w:r>
      <w:r>
        <w:rPr>
          <w:spacing w:val="-9"/>
        </w:rPr>
        <w:t xml:space="preserve"> </w:t>
      </w:r>
      <w:r>
        <w:t>của</w:t>
      </w:r>
      <w:r>
        <w:rPr>
          <w:spacing w:val="-9"/>
        </w:rPr>
        <w:t xml:space="preserve"> </w:t>
      </w:r>
      <w:r>
        <w:t>SQL</w:t>
      </w:r>
      <w:r>
        <w:rPr>
          <w:spacing w:val="-9"/>
        </w:rPr>
        <w:t xml:space="preserve"> </w:t>
      </w:r>
      <w:r>
        <w:rPr>
          <w:spacing w:val="-2"/>
        </w:rPr>
        <w:t>Server</w:t>
      </w:r>
    </w:p>
    <w:p w14:paraId="6A140BBD">
      <w:pPr>
        <w:pStyle w:val="6"/>
        <w:spacing w:before="149" w:line="312" w:lineRule="auto"/>
        <w:ind w:left="709" w:right="1415" w:firstLine="298"/>
        <w:jc w:val="both"/>
      </w:pPr>
      <w:r>
        <w:t>SQL Server được sử dụng rộng rãi trong các doanh nghiệp và tổ chức lớn để quản</w:t>
      </w:r>
      <w:r>
        <w:rPr>
          <w:spacing w:val="-1"/>
        </w:rPr>
        <w:t xml:space="preserve"> </w:t>
      </w:r>
      <w:r>
        <w:t>lý</w:t>
      </w:r>
      <w:r>
        <w:rPr>
          <w:spacing w:val="-1"/>
        </w:rPr>
        <w:t xml:space="preserve"> </w:t>
      </w:r>
      <w:r>
        <w:t>dữ liệu</w:t>
      </w:r>
      <w:r>
        <w:rPr>
          <w:spacing w:val="-1"/>
        </w:rPr>
        <w:t xml:space="preserve"> </w:t>
      </w:r>
      <w:r>
        <w:t>quy</w:t>
      </w:r>
      <w:r>
        <w:rPr>
          <w:spacing w:val="-1"/>
        </w:rPr>
        <w:t xml:space="preserve"> </w:t>
      </w:r>
      <w:r>
        <w:t>mô</w:t>
      </w:r>
      <w:r>
        <w:rPr>
          <w:spacing w:val="-1"/>
        </w:rPr>
        <w:t xml:space="preserve"> </w:t>
      </w:r>
      <w:r>
        <w:t>lớn và</w:t>
      </w:r>
      <w:r>
        <w:rPr>
          <w:spacing w:val="-1"/>
        </w:rPr>
        <w:t xml:space="preserve"> </w:t>
      </w:r>
      <w:r>
        <w:t>phức</w:t>
      </w:r>
      <w:r>
        <w:rPr>
          <w:spacing w:val="-1"/>
        </w:rPr>
        <w:t xml:space="preserve"> </w:t>
      </w:r>
      <w:r>
        <w:t>tạp.</w:t>
      </w:r>
      <w:r>
        <w:rPr>
          <w:spacing w:val="-1"/>
        </w:rPr>
        <w:t xml:space="preserve"> </w:t>
      </w:r>
      <w:r>
        <w:t>Các tính</w:t>
      </w:r>
      <w:r>
        <w:rPr>
          <w:spacing w:val="-1"/>
        </w:rPr>
        <w:t xml:space="preserve"> </w:t>
      </w:r>
      <w:r>
        <w:t>năng</w:t>
      </w:r>
      <w:r>
        <w:rPr>
          <w:spacing w:val="-1"/>
        </w:rPr>
        <w:t xml:space="preserve"> </w:t>
      </w:r>
      <w:r>
        <w:t>chính</w:t>
      </w:r>
      <w:r>
        <w:rPr>
          <w:spacing w:val="-1"/>
        </w:rPr>
        <w:t xml:space="preserve"> </w:t>
      </w:r>
      <w:r>
        <w:t>của SQL</w:t>
      </w:r>
      <w:r>
        <w:rPr>
          <w:spacing w:val="-1"/>
        </w:rPr>
        <w:t xml:space="preserve"> </w:t>
      </w:r>
      <w:r>
        <w:t>Server</w:t>
      </w:r>
      <w:r>
        <w:rPr>
          <w:spacing w:val="-1"/>
        </w:rPr>
        <w:t xml:space="preserve"> </w:t>
      </w:r>
      <w:r>
        <w:t xml:space="preserve">bao </w:t>
      </w:r>
      <w:r>
        <w:rPr>
          <w:spacing w:val="-4"/>
        </w:rPr>
        <w:t>gồm:</w:t>
      </w:r>
    </w:p>
    <w:p w14:paraId="2AA5028A">
      <w:pPr>
        <w:pStyle w:val="14"/>
        <w:numPr>
          <w:ilvl w:val="2"/>
          <w:numId w:val="9"/>
        </w:numPr>
        <w:tabs>
          <w:tab w:val="left" w:pos="1207"/>
        </w:tabs>
        <w:spacing w:before="118" w:after="0" w:line="312" w:lineRule="auto"/>
        <w:ind w:left="1207" w:right="1415" w:hanging="191"/>
        <w:jc w:val="both"/>
        <w:rPr>
          <w:sz w:val="26"/>
        </w:rPr>
      </w:pPr>
      <w:r>
        <w:rPr>
          <w:b/>
          <w:sz w:val="26"/>
        </w:rPr>
        <w:t xml:space="preserve">Quản lý dữ liệu: </w:t>
      </w:r>
      <w:r>
        <w:rPr>
          <w:sz w:val="26"/>
        </w:rPr>
        <w:t>SQL Server hỗ trợ các thao tác CRUD (Create, Read, Up- date,</w:t>
      </w:r>
      <w:r>
        <w:rPr>
          <w:spacing w:val="-16"/>
          <w:sz w:val="26"/>
        </w:rPr>
        <w:t xml:space="preserve"> </w:t>
      </w:r>
      <w:r>
        <w:rPr>
          <w:sz w:val="26"/>
        </w:rPr>
        <w:t>Delete)</w:t>
      </w:r>
      <w:r>
        <w:rPr>
          <w:spacing w:val="-16"/>
          <w:sz w:val="26"/>
        </w:rPr>
        <w:t xml:space="preserve"> </w:t>
      </w:r>
      <w:r>
        <w:rPr>
          <w:sz w:val="26"/>
        </w:rPr>
        <w:t>trên</w:t>
      </w:r>
      <w:r>
        <w:rPr>
          <w:spacing w:val="-16"/>
          <w:sz w:val="26"/>
        </w:rPr>
        <w:t xml:space="preserve"> </w:t>
      </w:r>
      <w:r>
        <w:rPr>
          <w:sz w:val="26"/>
        </w:rPr>
        <w:t>các</w:t>
      </w:r>
      <w:r>
        <w:rPr>
          <w:spacing w:val="-16"/>
          <w:sz w:val="26"/>
        </w:rPr>
        <w:t xml:space="preserve"> </w:t>
      </w:r>
      <w:r>
        <w:rPr>
          <w:sz w:val="26"/>
        </w:rPr>
        <w:t>bảng</w:t>
      </w:r>
      <w:r>
        <w:rPr>
          <w:spacing w:val="-16"/>
          <w:sz w:val="26"/>
        </w:rPr>
        <w:t xml:space="preserve"> </w:t>
      </w:r>
      <w:r>
        <w:rPr>
          <w:sz w:val="26"/>
        </w:rPr>
        <w:t>và</w:t>
      </w:r>
      <w:r>
        <w:rPr>
          <w:spacing w:val="-16"/>
          <w:sz w:val="26"/>
        </w:rPr>
        <w:t xml:space="preserve"> </w:t>
      </w:r>
      <w:r>
        <w:rPr>
          <w:sz w:val="26"/>
        </w:rPr>
        <w:t>mối</w:t>
      </w:r>
      <w:r>
        <w:rPr>
          <w:spacing w:val="-16"/>
          <w:sz w:val="26"/>
        </w:rPr>
        <w:t xml:space="preserve"> </w:t>
      </w:r>
      <w:r>
        <w:rPr>
          <w:sz w:val="26"/>
        </w:rPr>
        <w:t>quan</w:t>
      </w:r>
      <w:r>
        <w:rPr>
          <w:spacing w:val="-16"/>
          <w:sz w:val="26"/>
        </w:rPr>
        <w:t xml:space="preserve"> </w:t>
      </w:r>
      <w:r>
        <w:rPr>
          <w:sz w:val="26"/>
        </w:rPr>
        <w:t>hệ</w:t>
      </w:r>
      <w:r>
        <w:rPr>
          <w:spacing w:val="-16"/>
          <w:sz w:val="26"/>
        </w:rPr>
        <w:t xml:space="preserve"> </w:t>
      </w:r>
      <w:r>
        <w:rPr>
          <w:sz w:val="26"/>
        </w:rPr>
        <w:t>giữa</w:t>
      </w:r>
      <w:r>
        <w:rPr>
          <w:spacing w:val="-16"/>
          <w:sz w:val="26"/>
        </w:rPr>
        <w:t xml:space="preserve"> </w:t>
      </w:r>
      <w:r>
        <w:rPr>
          <w:sz w:val="26"/>
        </w:rPr>
        <w:t>chúng.</w:t>
      </w:r>
      <w:r>
        <w:rPr>
          <w:spacing w:val="-16"/>
          <w:sz w:val="26"/>
        </w:rPr>
        <w:t xml:space="preserve"> </w:t>
      </w:r>
      <w:r>
        <w:rPr>
          <w:sz w:val="26"/>
        </w:rPr>
        <w:t>Các</w:t>
      </w:r>
      <w:r>
        <w:rPr>
          <w:spacing w:val="-16"/>
          <w:sz w:val="26"/>
        </w:rPr>
        <w:t xml:space="preserve"> </w:t>
      </w:r>
      <w:r>
        <w:rPr>
          <w:sz w:val="26"/>
        </w:rPr>
        <w:t>tính</w:t>
      </w:r>
      <w:r>
        <w:rPr>
          <w:spacing w:val="-16"/>
          <w:sz w:val="26"/>
        </w:rPr>
        <w:t xml:space="preserve"> </w:t>
      </w:r>
      <w:r>
        <w:rPr>
          <w:sz w:val="26"/>
        </w:rPr>
        <w:t>năng</w:t>
      </w:r>
      <w:r>
        <w:rPr>
          <w:spacing w:val="-16"/>
          <w:sz w:val="26"/>
        </w:rPr>
        <w:t xml:space="preserve"> </w:t>
      </w:r>
      <w:r>
        <w:rPr>
          <w:sz w:val="26"/>
        </w:rPr>
        <w:t>này</w:t>
      </w:r>
      <w:r>
        <w:rPr>
          <w:spacing w:val="-16"/>
          <w:sz w:val="26"/>
        </w:rPr>
        <w:t xml:space="preserve"> </w:t>
      </w:r>
      <w:r>
        <w:rPr>
          <w:sz w:val="26"/>
        </w:rPr>
        <w:t>giúp người dùng quản lý và duy trì cơ sở dữ liệu một cách hiệu quả.</w:t>
      </w:r>
    </w:p>
    <w:p w14:paraId="00B02551">
      <w:pPr>
        <w:pStyle w:val="14"/>
        <w:numPr>
          <w:ilvl w:val="2"/>
          <w:numId w:val="9"/>
        </w:numPr>
        <w:tabs>
          <w:tab w:val="left" w:pos="1207"/>
        </w:tabs>
        <w:spacing w:before="115" w:after="0" w:line="312" w:lineRule="auto"/>
        <w:ind w:left="1207" w:right="1415" w:hanging="191"/>
        <w:jc w:val="both"/>
        <w:rPr>
          <w:sz w:val="26"/>
        </w:rPr>
      </w:pPr>
      <w:r>
        <w:rPr>
          <w:b/>
          <w:sz w:val="26"/>
        </w:rPr>
        <w:t>Bảo</w:t>
      </w:r>
      <w:r>
        <w:rPr>
          <w:b/>
          <w:spacing w:val="-1"/>
          <w:sz w:val="26"/>
        </w:rPr>
        <w:t xml:space="preserve"> </w:t>
      </w:r>
      <w:r>
        <w:rPr>
          <w:b/>
          <w:sz w:val="26"/>
        </w:rPr>
        <w:t>mật</w:t>
      </w:r>
      <w:r>
        <w:rPr>
          <w:b/>
          <w:spacing w:val="-1"/>
          <w:sz w:val="26"/>
        </w:rPr>
        <w:t xml:space="preserve"> </w:t>
      </w:r>
      <w:r>
        <w:rPr>
          <w:b/>
          <w:sz w:val="26"/>
        </w:rPr>
        <w:t>dữ</w:t>
      </w:r>
      <w:r>
        <w:rPr>
          <w:b/>
          <w:spacing w:val="-1"/>
          <w:sz w:val="26"/>
        </w:rPr>
        <w:t xml:space="preserve"> </w:t>
      </w:r>
      <w:r>
        <w:rPr>
          <w:b/>
          <w:sz w:val="26"/>
        </w:rPr>
        <w:t>liệu:</w:t>
      </w:r>
      <w:r>
        <w:rPr>
          <w:b/>
          <w:spacing w:val="-1"/>
          <w:sz w:val="26"/>
        </w:rPr>
        <w:t xml:space="preserve"> </w:t>
      </w:r>
      <w:r>
        <w:rPr>
          <w:sz w:val="26"/>
        </w:rPr>
        <w:t>SQL</w:t>
      </w:r>
      <w:r>
        <w:rPr>
          <w:spacing w:val="-1"/>
          <w:sz w:val="26"/>
        </w:rPr>
        <w:t xml:space="preserve"> </w:t>
      </w:r>
      <w:r>
        <w:rPr>
          <w:sz w:val="26"/>
        </w:rPr>
        <w:t>Server</w:t>
      </w:r>
      <w:r>
        <w:rPr>
          <w:spacing w:val="-1"/>
          <w:sz w:val="26"/>
        </w:rPr>
        <w:t xml:space="preserve"> </w:t>
      </w:r>
      <w:r>
        <w:rPr>
          <w:sz w:val="26"/>
        </w:rPr>
        <w:t>cung</w:t>
      </w:r>
      <w:r>
        <w:rPr>
          <w:spacing w:val="-1"/>
          <w:sz w:val="26"/>
        </w:rPr>
        <w:t xml:space="preserve"> </w:t>
      </w:r>
      <w:r>
        <w:rPr>
          <w:sz w:val="26"/>
        </w:rPr>
        <w:t>cấp</w:t>
      </w:r>
      <w:r>
        <w:rPr>
          <w:spacing w:val="-1"/>
          <w:sz w:val="26"/>
        </w:rPr>
        <w:t xml:space="preserve"> </w:t>
      </w:r>
      <w:r>
        <w:rPr>
          <w:sz w:val="26"/>
        </w:rPr>
        <w:t>các</w:t>
      </w:r>
      <w:r>
        <w:rPr>
          <w:spacing w:val="-1"/>
          <w:sz w:val="26"/>
        </w:rPr>
        <w:t xml:space="preserve"> </w:t>
      </w:r>
      <w:r>
        <w:rPr>
          <w:sz w:val="26"/>
        </w:rPr>
        <w:t>tính</w:t>
      </w:r>
      <w:r>
        <w:rPr>
          <w:spacing w:val="-1"/>
          <w:sz w:val="26"/>
        </w:rPr>
        <w:t xml:space="preserve"> </w:t>
      </w:r>
      <w:r>
        <w:rPr>
          <w:sz w:val="26"/>
        </w:rPr>
        <w:t>năng</w:t>
      </w:r>
      <w:r>
        <w:rPr>
          <w:spacing w:val="-1"/>
          <w:sz w:val="26"/>
        </w:rPr>
        <w:t xml:space="preserve"> </w:t>
      </w:r>
      <w:r>
        <w:rPr>
          <w:sz w:val="26"/>
        </w:rPr>
        <w:t>bảo</w:t>
      </w:r>
      <w:r>
        <w:rPr>
          <w:spacing w:val="-1"/>
          <w:sz w:val="26"/>
        </w:rPr>
        <w:t xml:space="preserve"> </w:t>
      </w:r>
      <w:r>
        <w:rPr>
          <w:sz w:val="26"/>
        </w:rPr>
        <w:t>mật</w:t>
      </w:r>
      <w:r>
        <w:rPr>
          <w:spacing w:val="-1"/>
          <w:sz w:val="26"/>
        </w:rPr>
        <w:t xml:space="preserve"> </w:t>
      </w:r>
      <w:r>
        <w:rPr>
          <w:sz w:val="26"/>
        </w:rPr>
        <w:t>mạnh</w:t>
      </w:r>
      <w:r>
        <w:rPr>
          <w:spacing w:val="-1"/>
          <w:sz w:val="26"/>
        </w:rPr>
        <w:t xml:space="preserve"> </w:t>
      </w:r>
      <w:r>
        <w:rPr>
          <w:sz w:val="26"/>
        </w:rPr>
        <w:t>mẽ</w:t>
      </w:r>
      <w:r>
        <w:rPr>
          <w:spacing w:val="-1"/>
          <w:sz w:val="26"/>
        </w:rPr>
        <w:t xml:space="preserve"> </w:t>
      </w:r>
      <w:r>
        <w:rPr>
          <w:sz w:val="26"/>
        </w:rPr>
        <w:t>như mã</w:t>
      </w:r>
      <w:r>
        <w:rPr>
          <w:spacing w:val="-4"/>
          <w:sz w:val="26"/>
        </w:rPr>
        <w:t xml:space="preserve"> </w:t>
      </w:r>
      <w:r>
        <w:rPr>
          <w:sz w:val="26"/>
        </w:rPr>
        <w:t>hóa</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và</w:t>
      </w:r>
      <w:r>
        <w:rPr>
          <w:spacing w:val="-4"/>
          <w:sz w:val="26"/>
        </w:rPr>
        <w:t xml:space="preserve"> </w:t>
      </w:r>
      <w:r>
        <w:rPr>
          <w:sz w:val="26"/>
        </w:rPr>
        <w:t>kiểm</w:t>
      </w:r>
      <w:r>
        <w:rPr>
          <w:spacing w:val="-4"/>
          <w:sz w:val="26"/>
        </w:rPr>
        <w:t xml:space="preserve"> </w:t>
      </w:r>
      <w:r>
        <w:rPr>
          <w:sz w:val="26"/>
        </w:rPr>
        <w:t>soát</w:t>
      </w:r>
      <w:r>
        <w:rPr>
          <w:spacing w:val="-4"/>
          <w:sz w:val="26"/>
        </w:rPr>
        <w:t xml:space="preserve"> </w:t>
      </w:r>
      <w:r>
        <w:rPr>
          <w:sz w:val="26"/>
        </w:rPr>
        <w:t>quyền</w:t>
      </w:r>
      <w:r>
        <w:rPr>
          <w:spacing w:val="-4"/>
          <w:sz w:val="26"/>
        </w:rPr>
        <w:t xml:space="preserve"> </w:t>
      </w:r>
      <w:r>
        <w:rPr>
          <w:sz w:val="26"/>
        </w:rPr>
        <w:t>truy</w:t>
      </w:r>
      <w:r>
        <w:rPr>
          <w:spacing w:val="-4"/>
          <w:sz w:val="26"/>
        </w:rPr>
        <w:t xml:space="preserve"> </w:t>
      </w:r>
      <w:r>
        <w:rPr>
          <w:sz w:val="26"/>
        </w:rPr>
        <w:t>cập,</w:t>
      </w:r>
      <w:r>
        <w:rPr>
          <w:spacing w:val="-4"/>
          <w:sz w:val="26"/>
        </w:rPr>
        <w:t xml:space="preserve"> </w:t>
      </w:r>
      <w:r>
        <w:rPr>
          <w:sz w:val="26"/>
        </w:rPr>
        <w:t>đảm</w:t>
      </w:r>
      <w:r>
        <w:rPr>
          <w:spacing w:val="-4"/>
          <w:sz w:val="26"/>
        </w:rPr>
        <w:t xml:space="preserve"> </w:t>
      </w:r>
      <w:r>
        <w:rPr>
          <w:sz w:val="26"/>
        </w:rPr>
        <w:t>bảo</w:t>
      </w:r>
      <w:r>
        <w:rPr>
          <w:spacing w:val="-4"/>
          <w:sz w:val="26"/>
        </w:rPr>
        <w:t xml:space="preserve"> </w:t>
      </w:r>
      <w:r>
        <w:rPr>
          <w:sz w:val="26"/>
        </w:rPr>
        <w:t>bảo</w:t>
      </w:r>
      <w:r>
        <w:rPr>
          <w:spacing w:val="-4"/>
          <w:sz w:val="26"/>
        </w:rPr>
        <w:t xml:space="preserve"> </w:t>
      </w:r>
      <w:r>
        <w:rPr>
          <w:sz w:val="26"/>
        </w:rPr>
        <w:t>mật</w:t>
      </w:r>
      <w:r>
        <w:rPr>
          <w:spacing w:val="-4"/>
          <w:sz w:val="26"/>
        </w:rPr>
        <w:t xml:space="preserve"> </w:t>
      </w:r>
      <w:r>
        <w:rPr>
          <w:sz w:val="26"/>
        </w:rPr>
        <w:t>và</w:t>
      </w:r>
      <w:r>
        <w:rPr>
          <w:spacing w:val="-4"/>
          <w:sz w:val="26"/>
        </w:rPr>
        <w:t xml:space="preserve"> </w:t>
      </w:r>
      <w:r>
        <w:rPr>
          <w:sz w:val="26"/>
        </w:rPr>
        <w:t>an</w:t>
      </w:r>
      <w:r>
        <w:rPr>
          <w:spacing w:val="-4"/>
          <w:sz w:val="26"/>
        </w:rPr>
        <w:t xml:space="preserve"> </w:t>
      </w:r>
      <w:r>
        <w:rPr>
          <w:sz w:val="26"/>
        </w:rPr>
        <w:t>toàn</w:t>
      </w:r>
      <w:r>
        <w:rPr>
          <w:spacing w:val="-4"/>
          <w:sz w:val="26"/>
        </w:rPr>
        <w:t xml:space="preserve"> </w:t>
      </w:r>
      <w:r>
        <w:rPr>
          <w:sz w:val="26"/>
        </w:rPr>
        <w:t>cho dữ liệu quan trọng.</w:t>
      </w:r>
    </w:p>
    <w:p w14:paraId="5AF404A0">
      <w:pPr>
        <w:pStyle w:val="14"/>
        <w:numPr>
          <w:ilvl w:val="2"/>
          <w:numId w:val="9"/>
        </w:numPr>
        <w:tabs>
          <w:tab w:val="left" w:pos="1207"/>
        </w:tabs>
        <w:spacing w:before="116" w:after="0" w:line="312" w:lineRule="auto"/>
        <w:ind w:left="1207" w:right="1415" w:hanging="191"/>
        <w:jc w:val="both"/>
        <w:rPr>
          <w:sz w:val="26"/>
        </w:rPr>
      </w:pPr>
      <w:r>
        <w:rPr>
          <w:b/>
          <w:sz w:val="26"/>
        </w:rPr>
        <w:t>Quản</w:t>
      </w:r>
      <w:r>
        <w:rPr>
          <w:b/>
          <w:spacing w:val="-6"/>
          <w:sz w:val="26"/>
        </w:rPr>
        <w:t xml:space="preserve"> </w:t>
      </w:r>
      <w:r>
        <w:rPr>
          <w:b/>
          <w:sz w:val="26"/>
        </w:rPr>
        <w:t>lý</w:t>
      </w:r>
      <w:r>
        <w:rPr>
          <w:b/>
          <w:spacing w:val="-6"/>
          <w:sz w:val="26"/>
        </w:rPr>
        <w:t xml:space="preserve"> </w:t>
      </w:r>
      <w:r>
        <w:rPr>
          <w:b/>
          <w:sz w:val="26"/>
        </w:rPr>
        <w:t>giao</w:t>
      </w:r>
      <w:r>
        <w:rPr>
          <w:b/>
          <w:spacing w:val="-6"/>
          <w:sz w:val="26"/>
        </w:rPr>
        <w:t xml:space="preserve"> </w:t>
      </w:r>
      <w:r>
        <w:rPr>
          <w:b/>
          <w:sz w:val="26"/>
        </w:rPr>
        <w:t>dịch:</w:t>
      </w:r>
      <w:r>
        <w:rPr>
          <w:b/>
          <w:spacing w:val="-6"/>
          <w:sz w:val="26"/>
        </w:rPr>
        <w:t xml:space="preserve"> </w:t>
      </w:r>
      <w:r>
        <w:rPr>
          <w:sz w:val="26"/>
        </w:rPr>
        <w:t>Hệ</w:t>
      </w:r>
      <w:r>
        <w:rPr>
          <w:spacing w:val="-6"/>
          <w:sz w:val="26"/>
        </w:rPr>
        <w:t xml:space="preserve"> </w:t>
      </w:r>
      <w:r>
        <w:rPr>
          <w:sz w:val="26"/>
        </w:rPr>
        <w:t>thống</w:t>
      </w:r>
      <w:r>
        <w:rPr>
          <w:spacing w:val="-6"/>
          <w:sz w:val="26"/>
        </w:rPr>
        <w:t xml:space="preserve"> </w:t>
      </w:r>
      <w:r>
        <w:rPr>
          <w:sz w:val="26"/>
        </w:rPr>
        <w:t>hỗ</w:t>
      </w:r>
      <w:r>
        <w:rPr>
          <w:spacing w:val="-6"/>
          <w:sz w:val="26"/>
        </w:rPr>
        <w:t xml:space="preserve"> </w:t>
      </w:r>
      <w:r>
        <w:rPr>
          <w:sz w:val="26"/>
        </w:rPr>
        <w:t>trợ</w:t>
      </w:r>
      <w:r>
        <w:rPr>
          <w:spacing w:val="-6"/>
          <w:sz w:val="26"/>
        </w:rPr>
        <w:t xml:space="preserve"> </w:t>
      </w:r>
      <w:r>
        <w:rPr>
          <w:sz w:val="26"/>
        </w:rPr>
        <w:t>các</w:t>
      </w:r>
      <w:r>
        <w:rPr>
          <w:spacing w:val="-6"/>
          <w:sz w:val="26"/>
        </w:rPr>
        <w:t xml:space="preserve"> </w:t>
      </w:r>
      <w:r>
        <w:rPr>
          <w:sz w:val="26"/>
        </w:rPr>
        <w:t>tính</w:t>
      </w:r>
      <w:r>
        <w:rPr>
          <w:spacing w:val="-6"/>
          <w:sz w:val="26"/>
        </w:rPr>
        <w:t xml:space="preserve"> </w:t>
      </w:r>
      <w:r>
        <w:rPr>
          <w:sz w:val="26"/>
        </w:rPr>
        <w:t>năng</w:t>
      </w:r>
      <w:r>
        <w:rPr>
          <w:spacing w:val="-6"/>
          <w:sz w:val="26"/>
        </w:rPr>
        <w:t xml:space="preserve"> </w:t>
      </w:r>
      <w:r>
        <w:rPr>
          <w:sz w:val="26"/>
        </w:rPr>
        <w:t>ACID</w:t>
      </w:r>
      <w:r>
        <w:rPr>
          <w:spacing w:val="-6"/>
          <w:sz w:val="26"/>
        </w:rPr>
        <w:t xml:space="preserve"> </w:t>
      </w:r>
      <w:r>
        <w:rPr>
          <w:sz w:val="26"/>
        </w:rPr>
        <w:t>(Atomicity,</w:t>
      </w:r>
      <w:r>
        <w:rPr>
          <w:spacing w:val="-6"/>
          <w:sz w:val="26"/>
        </w:rPr>
        <w:t xml:space="preserve"> </w:t>
      </w:r>
      <w:r>
        <w:rPr>
          <w:sz w:val="26"/>
        </w:rPr>
        <w:t>Consis- tency, Isolation, Durability) giúp đảm bảo tính nhất quán và an toàn của các giao</w:t>
      </w:r>
      <w:r>
        <w:rPr>
          <w:spacing w:val="-1"/>
          <w:sz w:val="26"/>
        </w:rPr>
        <w:t xml:space="preserve"> </w:t>
      </w:r>
      <w:r>
        <w:rPr>
          <w:sz w:val="26"/>
        </w:rPr>
        <w:t>dịch,</w:t>
      </w:r>
      <w:r>
        <w:rPr>
          <w:spacing w:val="-1"/>
          <w:sz w:val="26"/>
        </w:rPr>
        <w:t xml:space="preserve"> </w:t>
      </w:r>
      <w:r>
        <w:rPr>
          <w:sz w:val="26"/>
        </w:rPr>
        <w:t>đặc</w:t>
      </w:r>
      <w:r>
        <w:rPr>
          <w:spacing w:val="-1"/>
          <w:sz w:val="26"/>
        </w:rPr>
        <w:t xml:space="preserve"> </w:t>
      </w:r>
      <w:r>
        <w:rPr>
          <w:sz w:val="26"/>
        </w:rPr>
        <w:t>biệt</w:t>
      </w:r>
      <w:r>
        <w:rPr>
          <w:spacing w:val="-1"/>
          <w:sz w:val="26"/>
        </w:rPr>
        <w:t xml:space="preserve"> </w:t>
      </w:r>
      <w:r>
        <w:rPr>
          <w:sz w:val="26"/>
        </w:rPr>
        <w:t>quan</w:t>
      </w:r>
      <w:r>
        <w:rPr>
          <w:spacing w:val="-1"/>
          <w:sz w:val="26"/>
        </w:rPr>
        <w:t xml:space="preserve"> </w:t>
      </w:r>
      <w:r>
        <w:rPr>
          <w:sz w:val="26"/>
        </w:rPr>
        <w:t>trọng</w:t>
      </w:r>
      <w:r>
        <w:rPr>
          <w:spacing w:val="-1"/>
          <w:sz w:val="26"/>
        </w:rPr>
        <w:t xml:space="preserve"> </w:t>
      </w:r>
      <w:r>
        <w:rPr>
          <w:sz w:val="26"/>
        </w:rPr>
        <w:t>trong</w:t>
      </w:r>
      <w:r>
        <w:rPr>
          <w:spacing w:val="-1"/>
          <w:sz w:val="26"/>
        </w:rPr>
        <w:t xml:space="preserve"> </w:t>
      </w:r>
      <w:r>
        <w:rPr>
          <w:sz w:val="26"/>
        </w:rPr>
        <w:t>các</w:t>
      </w:r>
      <w:r>
        <w:rPr>
          <w:spacing w:val="-1"/>
          <w:sz w:val="26"/>
        </w:rPr>
        <w:t xml:space="preserve"> </w:t>
      </w:r>
      <w:r>
        <w:rPr>
          <w:sz w:val="26"/>
        </w:rPr>
        <w:t>lĩnh</w:t>
      </w:r>
      <w:r>
        <w:rPr>
          <w:spacing w:val="-1"/>
          <w:sz w:val="26"/>
        </w:rPr>
        <w:t xml:space="preserve"> </w:t>
      </w:r>
      <w:r>
        <w:rPr>
          <w:sz w:val="26"/>
        </w:rPr>
        <w:t>vực</w:t>
      </w:r>
      <w:r>
        <w:rPr>
          <w:spacing w:val="-1"/>
          <w:sz w:val="26"/>
        </w:rPr>
        <w:t xml:space="preserve"> </w:t>
      </w:r>
      <w:r>
        <w:rPr>
          <w:sz w:val="26"/>
        </w:rPr>
        <w:t>như</w:t>
      </w:r>
      <w:r>
        <w:rPr>
          <w:spacing w:val="-1"/>
          <w:sz w:val="26"/>
        </w:rPr>
        <w:t xml:space="preserve"> </w:t>
      </w:r>
      <w:r>
        <w:rPr>
          <w:sz w:val="26"/>
        </w:rPr>
        <w:t>tài</w:t>
      </w:r>
      <w:r>
        <w:rPr>
          <w:spacing w:val="-1"/>
          <w:sz w:val="26"/>
        </w:rPr>
        <w:t xml:space="preserve"> </w:t>
      </w:r>
      <w:r>
        <w:rPr>
          <w:sz w:val="26"/>
        </w:rPr>
        <w:t>chính</w:t>
      </w:r>
      <w:r>
        <w:rPr>
          <w:spacing w:val="-1"/>
          <w:sz w:val="26"/>
        </w:rPr>
        <w:t xml:space="preserve"> </w:t>
      </w:r>
      <w:r>
        <w:rPr>
          <w:sz w:val="26"/>
        </w:rPr>
        <w:t>và</w:t>
      </w:r>
      <w:r>
        <w:rPr>
          <w:spacing w:val="-1"/>
          <w:sz w:val="26"/>
        </w:rPr>
        <w:t xml:space="preserve"> </w:t>
      </w:r>
      <w:r>
        <w:rPr>
          <w:sz w:val="26"/>
        </w:rPr>
        <w:t>ngân</w:t>
      </w:r>
      <w:r>
        <w:rPr>
          <w:spacing w:val="-1"/>
          <w:sz w:val="26"/>
        </w:rPr>
        <w:t xml:space="preserve"> </w:t>
      </w:r>
      <w:r>
        <w:rPr>
          <w:sz w:val="26"/>
        </w:rPr>
        <w:t>hàng.</w:t>
      </w:r>
    </w:p>
    <w:p w14:paraId="18EAA378">
      <w:pPr>
        <w:pStyle w:val="14"/>
        <w:numPr>
          <w:ilvl w:val="2"/>
          <w:numId w:val="9"/>
        </w:numPr>
        <w:tabs>
          <w:tab w:val="left" w:pos="1207"/>
        </w:tabs>
        <w:spacing w:before="115" w:after="0" w:line="312" w:lineRule="auto"/>
        <w:ind w:left="1207" w:right="1415" w:hanging="191"/>
        <w:jc w:val="both"/>
        <w:rPr>
          <w:sz w:val="26"/>
        </w:rPr>
      </w:pPr>
      <w:r>
        <w:rPr>
          <w:b/>
          <w:sz w:val="26"/>
        </w:rPr>
        <w:t xml:space="preserve">Sao lưu và phục hồi: </w:t>
      </w:r>
      <w:r>
        <w:rPr>
          <w:sz w:val="26"/>
        </w:rPr>
        <w:t>SQL Server cung cấp các công cụ sao lưu và phục hồi dữ liệu toàn diện, bảo vệ dữ liệu khỏi các sự cố như lỗi phần cứng hoặc mất mát dữ liệu.</w:t>
      </w:r>
    </w:p>
    <w:p w14:paraId="00B61525">
      <w:pPr>
        <w:pStyle w:val="3"/>
        <w:spacing w:before="117"/>
        <w:ind w:left="709" w:firstLine="0"/>
        <w:jc w:val="both"/>
      </w:pPr>
      <w:r>
        <w:t>Phân</w:t>
      </w:r>
      <w:r>
        <w:rPr>
          <w:spacing w:val="-7"/>
        </w:rPr>
        <w:t xml:space="preserve"> </w:t>
      </w:r>
      <w:r>
        <w:t>tích</w:t>
      </w:r>
      <w:r>
        <w:rPr>
          <w:spacing w:val="-6"/>
        </w:rPr>
        <w:t xml:space="preserve"> </w:t>
      </w:r>
      <w:r>
        <w:t>dữ</w:t>
      </w:r>
      <w:r>
        <w:rPr>
          <w:spacing w:val="-6"/>
        </w:rPr>
        <w:t xml:space="preserve"> </w:t>
      </w:r>
      <w:r>
        <w:t>liệu</w:t>
      </w:r>
      <w:r>
        <w:rPr>
          <w:spacing w:val="-6"/>
        </w:rPr>
        <w:t xml:space="preserve"> </w:t>
      </w:r>
      <w:r>
        <w:t>và</w:t>
      </w:r>
      <w:r>
        <w:rPr>
          <w:spacing w:val="-6"/>
        </w:rPr>
        <w:t xml:space="preserve"> </w:t>
      </w:r>
      <w:r>
        <w:t>tạo</w:t>
      </w:r>
      <w:r>
        <w:rPr>
          <w:spacing w:val="-6"/>
        </w:rPr>
        <w:t xml:space="preserve"> </w:t>
      </w:r>
      <w:r>
        <w:t>báo</w:t>
      </w:r>
      <w:r>
        <w:rPr>
          <w:spacing w:val="-7"/>
        </w:rPr>
        <w:t xml:space="preserve"> </w:t>
      </w:r>
      <w:r>
        <w:rPr>
          <w:spacing w:val="-5"/>
        </w:rPr>
        <w:t>cáo</w:t>
      </w:r>
    </w:p>
    <w:p w14:paraId="1BF391F5">
      <w:pPr>
        <w:pStyle w:val="6"/>
        <w:spacing w:before="149" w:line="312" w:lineRule="auto"/>
        <w:ind w:left="709" w:right="1415" w:firstLine="298"/>
        <w:jc w:val="both"/>
      </w:pPr>
      <w:r>
        <w:t>SQL Server không chỉ là một công cụ quản lý cơ sở dữ liệu mà còn cung cấp các công cụ phân tích và tạo báo cáo mạnh mẽ. Các tính năng bao gồm:</w:t>
      </w:r>
    </w:p>
    <w:p w14:paraId="0B24C90D">
      <w:pPr>
        <w:pStyle w:val="14"/>
        <w:numPr>
          <w:ilvl w:val="2"/>
          <w:numId w:val="9"/>
        </w:numPr>
        <w:tabs>
          <w:tab w:val="left" w:pos="1207"/>
        </w:tabs>
        <w:spacing w:before="118" w:after="0" w:line="312" w:lineRule="auto"/>
        <w:ind w:left="1207" w:right="1415" w:hanging="191"/>
        <w:jc w:val="both"/>
        <w:rPr>
          <w:sz w:val="26"/>
        </w:rPr>
      </w:pPr>
      <w:r>
        <w:rPr>
          <w:b/>
          <w:sz w:val="26"/>
        </w:rPr>
        <w:t xml:space="preserve">Phân tích dữ liệu: </w:t>
      </w:r>
      <w:r>
        <w:rPr>
          <w:sz w:val="26"/>
        </w:rPr>
        <w:t>SQL Server Analysis Services (SSAS) cho phép người dùng tạo các mô hình dữ liệu phức tạp và thực hiện phân tích sâu về các tập dữ liệu lớn.</w:t>
      </w:r>
    </w:p>
    <w:p w14:paraId="260AAD8E">
      <w:pPr>
        <w:pStyle w:val="14"/>
        <w:numPr>
          <w:ilvl w:val="2"/>
          <w:numId w:val="9"/>
        </w:numPr>
        <w:tabs>
          <w:tab w:val="left" w:pos="1207"/>
        </w:tabs>
        <w:spacing w:before="116" w:after="0" w:line="312" w:lineRule="auto"/>
        <w:ind w:left="1207" w:right="1415" w:hanging="191"/>
        <w:jc w:val="both"/>
        <w:rPr>
          <w:sz w:val="26"/>
        </w:rPr>
      </w:pPr>
      <w:r>
        <w:rPr>
          <w:b/>
          <w:sz w:val="26"/>
        </w:rPr>
        <w:t xml:space="preserve">Tạo báo cáo: </w:t>
      </w:r>
      <w:r>
        <w:rPr>
          <w:sz w:val="26"/>
        </w:rPr>
        <w:t>SQL Server Reporting Services (SSRS) giúp tạo và triển khai các</w:t>
      </w:r>
      <w:r>
        <w:rPr>
          <w:spacing w:val="-15"/>
          <w:sz w:val="26"/>
        </w:rPr>
        <w:t xml:space="preserve"> </w:t>
      </w:r>
      <w:r>
        <w:rPr>
          <w:sz w:val="26"/>
        </w:rPr>
        <w:t>báo</w:t>
      </w:r>
      <w:r>
        <w:rPr>
          <w:spacing w:val="-15"/>
          <w:sz w:val="26"/>
        </w:rPr>
        <w:t xml:space="preserve"> </w:t>
      </w:r>
      <w:r>
        <w:rPr>
          <w:sz w:val="26"/>
        </w:rPr>
        <w:t>cáo</w:t>
      </w:r>
      <w:r>
        <w:rPr>
          <w:spacing w:val="-15"/>
          <w:sz w:val="26"/>
        </w:rPr>
        <w:t xml:space="preserve"> </w:t>
      </w:r>
      <w:r>
        <w:rPr>
          <w:sz w:val="26"/>
        </w:rPr>
        <w:t>tùy</w:t>
      </w:r>
      <w:r>
        <w:rPr>
          <w:spacing w:val="-15"/>
          <w:sz w:val="26"/>
        </w:rPr>
        <w:t xml:space="preserve"> </w:t>
      </w:r>
      <w:r>
        <w:rPr>
          <w:sz w:val="26"/>
        </w:rPr>
        <w:t>chỉnh</w:t>
      </w:r>
      <w:r>
        <w:rPr>
          <w:spacing w:val="-15"/>
          <w:sz w:val="26"/>
        </w:rPr>
        <w:t xml:space="preserve"> </w:t>
      </w:r>
      <w:r>
        <w:rPr>
          <w:sz w:val="26"/>
        </w:rPr>
        <w:t>với</w:t>
      </w:r>
      <w:r>
        <w:rPr>
          <w:spacing w:val="-15"/>
          <w:sz w:val="26"/>
        </w:rPr>
        <w:t xml:space="preserve"> </w:t>
      </w:r>
      <w:r>
        <w:rPr>
          <w:sz w:val="26"/>
        </w:rPr>
        <w:t>nhiều</w:t>
      </w:r>
      <w:r>
        <w:rPr>
          <w:spacing w:val="-15"/>
          <w:sz w:val="26"/>
        </w:rPr>
        <w:t xml:space="preserve"> </w:t>
      </w:r>
      <w:r>
        <w:rPr>
          <w:sz w:val="26"/>
        </w:rPr>
        <w:t>định</w:t>
      </w:r>
      <w:r>
        <w:rPr>
          <w:spacing w:val="-15"/>
          <w:sz w:val="26"/>
        </w:rPr>
        <w:t xml:space="preserve"> </w:t>
      </w:r>
      <w:r>
        <w:rPr>
          <w:sz w:val="26"/>
        </w:rPr>
        <w:t>dạng</w:t>
      </w:r>
      <w:r>
        <w:rPr>
          <w:spacing w:val="-15"/>
          <w:sz w:val="26"/>
        </w:rPr>
        <w:t xml:space="preserve"> </w:t>
      </w:r>
      <w:r>
        <w:rPr>
          <w:sz w:val="26"/>
        </w:rPr>
        <w:t>như</w:t>
      </w:r>
      <w:r>
        <w:rPr>
          <w:spacing w:val="-15"/>
          <w:sz w:val="26"/>
        </w:rPr>
        <w:t xml:space="preserve"> </w:t>
      </w:r>
      <w:r>
        <w:rPr>
          <w:sz w:val="26"/>
        </w:rPr>
        <w:t>PDF,</w:t>
      </w:r>
      <w:r>
        <w:rPr>
          <w:spacing w:val="-15"/>
          <w:sz w:val="26"/>
        </w:rPr>
        <w:t xml:space="preserve"> </w:t>
      </w:r>
      <w:r>
        <w:rPr>
          <w:sz w:val="26"/>
        </w:rPr>
        <w:t>Excel</w:t>
      </w:r>
      <w:r>
        <w:rPr>
          <w:spacing w:val="-15"/>
          <w:sz w:val="26"/>
        </w:rPr>
        <w:t xml:space="preserve"> </w:t>
      </w:r>
      <w:r>
        <w:rPr>
          <w:sz w:val="26"/>
        </w:rPr>
        <w:t>và</w:t>
      </w:r>
      <w:r>
        <w:rPr>
          <w:spacing w:val="-15"/>
          <w:sz w:val="26"/>
        </w:rPr>
        <w:t xml:space="preserve"> </w:t>
      </w:r>
      <w:r>
        <w:rPr>
          <w:sz w:val="26"/>
        </w:rPr>
        <w:t>HTML,</w:t>
      </w:r>
      <w:r>
        <w:rPr>
          <w:spacing w:val="-15"/>
          <w:sz w:val="26"/>
        </w:rPr>
        <w:t xml:space="preserve"> </w:t>
      </w:r>
      <w:r>
        <w:rPr>
          <w:sz w:val="26"/>
        </w:rPr>
        <w:t>dễ</w:t>
      </w:r>
      <w:r>
        <w:rPr>
          <w:spacing w:val="-15"/>
          <w:sz w:val="26"/>
        </w:rPr>
        <w:t xml:space="preserve"> </w:t>
      </w:r>
      <w:r>
        <w:rPr>
          <w:sz w:val="26"/>
        </w:rPr>
        <w:t>dàng chia sẻ và trình bày thông tin.</w:t>
      </w:r>
    </w:p>
    <w:p w14:paraId="79E71C48">
      <w:pPr>
        <w:pStyle w:val="14"/>
        <w:numPr>
          <w:ilvl w:val="2"/>
          <w:numId w:val="9"/>
        </w:numPr>
        <w:tabs>
          <w:tab w:val="left" w:pos="1207"/>
        </w:tabs>
        <w:spacing w:before="115" w:after="0" w:line="312" w:lineRule="auto"/>
        <w:ind w:left="1207" w:right="1415" w:hanging="191"/>
        <w:jc w:val="both"/>
        <w:rPr>
          <w:sz w:val="26"/>
        </w:rPr>
      </w:pPr>
      <w:r>
        <w:rPr>
          <w:b/>
          <w:sz w:val="26"/>
        </w:rPr>
        <w:t xml:space="preserve">Khai thác dữ liệu: </w:t>
      </w:r>
      <w:r>
        <w:rPr>
          <w:sz w:val="26"/>
        </w:rPr>
        <w:t>SQL Server hỗ trợ khai thác dữ liệu (Data Mining), giúp phát</w:t>
      </w:r>
      <w:r>
        <w:rPr>
          <w:spacing w:val="-15"/>
          <w:sz w:val="26"/>
        </w:rPr>
        <w:t xml:space="preserve"> </w:t>
      </w:r>
      <w:r>
        <w:rPr>
          <w:sz w:val="26"/>
        </w:rPr>
        <w:t>hiện</w:t>
      </w:r>
      <w:r>
        <w:rPr>
          <w:spacing w:val="-15"/>
          <w:sz w:val="26"/>
        </w:rPr>
        <w:t xml:space="preserve"> </w:t>
      </w:r>
      <w:r>
        <w:rPr>
          <w:sz w:val="26"/>
        </w:rPr>
        <w:t>các</w:t>
      </w:r>
      <w:r>
        <w:rPr>
          <w:spacing w:val="-15"/>
          <w:sz w:val="26"/>
        </w:rPr>
        <w:t xml:space="preserve"> </w:t>
      </w:r>
      <w:r>
        <w:rPr>
          <w:sz w:val="26"/>
        </w:rPr>
        <w:t>mẫu</w:t>
      </w:r>
      <w:r>
        <w:rPr>
          <w:spacing w:val="-15"/>
          <w:sz w:val="26"/>
        </w:rPr>
        <w:t xml:space="preserve"> </w:t>
      </w:r>
      <w:r>
        <w:rPr>
          <w:sz w:val="26"/>
        </w:rPr>
        <w:t>và</w:t>
      </w:r>
      <w:r>
        <w:rPr>
          <w:spacing w:val="-15"/>
          <w:sz w:val="26"/>
        </w:rPr>
        <w:t xml:space="preserve"> </w:t>
      </w:r>
      <w:r>
        <w:rPr>
          <w:sz w:val="26"/>
        </w:rPr>
        <w:t>xu</w:t>
      </w:r>
      <w:r>
        <w:rPr>
          <w:spacing w:val="-15"/>
          <w:sz w:val="26"/>
        </w:rPr>
        <w:t xml:space="preserve"> </w:t>
      </w:r>
      <w:r>
        <w:rPr>
          <w:sz w:val="26"/>
        </w:rPr>
        <w:t>hướng</w:t>
      </w:r>
      <w:r>
        <w:rPr>
          <w:spacing w:val="-15"/>
          <w:sz w:val="26"/>
        </w:rPr>
        <w:t xml:space="preserve"> </w:t>
      </w:r>
      <w:r>
        <w:rPr>
          <w:sz w:val="26"/>
        </w:rPr>
        <w:t>trong</w:t>
      </w:r>
      <w:r>
        <w:rPr>
          <w:spacing w:val="-15"/>
          <w:sz w:val="26"/>
        </w:rPr>
        <w:t xml:space="preserve"> </w:t>
      </w:r>
      <w:r>
        <w:rPr>
          <w:sz w:val="26"/>
        </w:rPr>
        <w:t>dữ</w:t>
      </w:r>
      <w:r>
        <w:rPr>
          <w:spacing w:val="-15"/>
          <w:sz w:val="26"/>
        </w:rPr>
        <w:t xml:space="preserve"> </w:t>
      </w:r>
      <w:r>
        <w:rPr>
          <w:sz w:val="26"/>
        </w:rPr>
        <w:t>liệu,</w:t>
      </w:r>
      <w:r>
        <w:rPr>
          <w:spacing w:val="-15"/>
          <w:sz w:val="26"/>
        </w:rPr>
        <w:t xml:space="preserve"> </w:t>
      </w:r>
      <w:r>
        <w:rPr>
          <w:sz w:val="26"/>
        </w:rPr>
        <w:t>từ</w:t>
      </w:r>
      <w:r>
        <w:rPr>
          <w:spacing w:val="-15"/>
          <w:sz w:val="26"/>
        </w:rPr>
        <w:t xml:space="preserve"> </w:t>
      </w:r>
      <w:r>
        <w:rPr>
          <w:sz w:val="26"/>
        </w:rPr>
        <w:t>đó</w:t>
      </w:r>
      <w:r>
        <w:rPr>
          <w:spacing w:val="-15"/>
          <w:sz w:val="26"/>
        </w:rPr>
        <w:t xml:space="preserve"> </w:t>
      </w:r>
      <w:r>
        <w:rPr>
          <w:sz w:val="26"/>
        </w:rPr>
        <w:t>hỗ</w:t>
      </w:r>
      <w:r>
        <w:rPr>
          <w:spacing w:val="-15"/>
          <w:sz w:val="26"/>
        </w:rPr>
        <w:t xml:space="preserve"> </w:t>
      </w:r>
      <w:r>
        <w:rPr>
          <w:sz w:val="26"/>
        </w:rPr>
        <w:t>trợ</w:t>
      </w:r>
      <w:r>
        <w:rPr>
          <w:spacing w:val="-15"/>
          <w:sz w:val="26"/>
        </w:rPr>
        <w:t xml:space="preserve"> </w:t>
      </w:r>
      <w:r>
        <w:rPr>
          <w:sz w:val="26"/>
        </w:rPr>
        <w:t>các</w:t>
      </w:r>
      <w:r>
        <w:rPr>
          <w:spacing w:val="-15"/>
          <w:sz w:val="26"/>
        </w:rPr>
        <w:t xml:space="preserve"> </w:t>
      </w:r>
      <w:r>
        <w:rPr>
          <w:sz w:val="26"/>
        </w:rPr>
        <w:t>quyết</w:t>
      </w:r>
      <w:r>
        <w:rPr>
          <w:spacing w:val="-15"/>
          <w:sz w:val="26"/>
        </w:rPr>
        <w:t xml:space="preserve"> </w:t>
      </w:r>
      <w:r>
        <w:rPr>
          <w:sz w:val="26"/>
        </w:rPr>
        <w:t>định</w:t>
      </w:r>
      <w:r>
        <w:rPr>
          <w:spacing w:val="-15"/>
          <w:sz w:val="26"/>
        </w:rPr>
        <w:t xml:space="preserve"> </w:t>
      </w:r>
      <w:r>
        <w:rPr>
          <w:sz w:val="26"/>
        </w:rPr>
        <w:t xml:space="preserve">chiến </w:t>
      </w:r>
      <w:r>
        <w:rPr>
          <w:spacing w:val="-2"/>
          <w:sz w:val="26"/>
        </w:rPr>
        <w:t>lược.</w:t>
      </w:r>
    </w:p>
    <w:p w14:paraId="31972F92">
      <w:pPr>
        <w:pStyle w:val="14"/>
        <w:numPr>
          <w:ilvl w:val="2"/>
          <w:numId w:val="9"/>
        </w:numPr>
        <w:tabs>
          <w:tab w:val="left" w:pos="1207"/>
        </w:tabs>
        <w:spacing w:before="115" w:after="0" w:line="240" w:lineRule="auto"/>
        <w:ind w:left="1207" w:right="0" w:hanging="190"/>
        <w:jc w:val="both"/>
        <w:rPr>
          <w:sz w:val="26"/>
        </w:rPr>
      </w:pPr>
      <w:r>
        <w:rPr>
          <w:b/>
          <w:sz w:val="26"/>
        </w:rPr>
        <w:t>Tích</w:t>
      </w:r>
      <w:r>
        <w:rPr>
          <w:b/>
          <w:spacing w:val="15"/>
          <w:sz w:val="26"/>
        </w:rPr>
        <w:t xml:space="preserve"> </w:t>
      </w:r>
      <w:r>
        <w:rPr>
          <w:b/>
          <w:sz w:val="26"/>
        </w:rPr>
        <w:t>hợp</w:t>
      </w:r>
      <w:r>
        <w:rPr>
          <w:b/>
          <w:spacing w:val="15"/>
          <w:sz w:val="26"/>
        </w:rPr>
        <w:t xml:space="preserve"> </w:t>
      </w:r>
      <w:r>
        <w:rPr>
          <w:b/>
          <w:sz w:val="26"/>
        </w:rPr>
        <w:t>dữ</w:t>
      </w:r>
      <w:r>
        <w:rPr>
          <w:b/>
          <w:spacing w:val="15"/>
          <w:sz w:val="26"/>
        </w:rPr>
        <w:t xml:space="preserve"> </w:t>
      </w:r>
      <w:r>
        <w:rPr>
          <w:b/>
          <w:sz w:val="26"/>
        </w:rPr>
        <w:t>liệu:</w:t>
      </w:r>
      <w:r>
        <w:rPr>
          <w:b/>
          <w:spacing w:val="16"/>
          <w:sz w:val="26"/>
        </w:rPr>
        <w:t xml:space="preserve"> </w:t>
      </w:r>
      <w:r>
        <w:rPr>
          <w:sz w:val="26"/>
        </w:rPr>
        <w:t>SQL</w:t>
      </w:r>
      <w:r>
        <w:rPr>
          <w:spacing w:val="15"/>
          <w:sz w:val="26"/>
        </w:rPr>
        <w:t xml:space="preserve"> </w:t>
      </w:r>
      <w:r>
        <w:rPr>
          <w:sz w:val="26"/>
        </w:rPr>
        <w:t>Server</w:t>
      </w:r>
      <w:r>
        <w:rPr>
          <w:spacing w:val="15"/>
          <w:sz w:val="26"/>
        </w:rPr>
        <w:t xml:space="preserve"> </w:t>
      </w:r>
      <w:r>
        <w:rPr>
          <w:sz w:val="26"/>
        </w:rPr>
        <w:t>Integration</w:t>
      </w:r>
      <w:r>
        <w:rPr>
          <w:spacing w:val="15"/>
          <w:sz w:val="26"/>
        </w:rPr>
        <w:t xml:space="preserve"> </w:t>
      </w:r>
      <w:r>
        <w:rPr>
          <w:sz w:val="26"/>
        </w:rPr>
        <w:t>Services</w:t>
      </w:r>
      <w:r>
        <w:rPr>
          <w:spacing w:val="16"/>
          <w:sz w:val="26"/>
        </w:rPr>
        <w:t xml:space="preserve"> </w:t>
      </w:r>
      <w:r>
        <w:rPr>
          <w:sz w:val="26"/>
        </w:rPr>
        <w:t>(SSIS)</w:t>
      </w:r>
      <w:r>
        <w:rPr>
          <w:spacing w:val="15"/>
          <w:sz w:val="26"/>
        </w:rPr>
        <w:t xml:space="preserve"> </w:t>
      </w:r>
      <w:r>
        <w:rPr>
          <w:sz w:val="26"/>
        </w:rPr>
        <w:t>hỗ</w:t>
      </w:r>
      <w:r>
        <w:rPr>
          <w:spacing w:val="15"/>
          <w:sz w:val="26"/>
        </w:rPr>
        <w:t xml:space="preserve"> </w:t>
      </w:r>
      <w:r>
        <w:rPr>
          <w:sz w:val="26"/>
        </w:rPr>
        <w:t>trợ</w:t>
      </w:r>
      <w:r>
        <w:rPr>
          <w:spacing w:val="15"/>
          <w:sz w:val="26"/>
        </w:rPr>
        <w:t xml:space="preserve"> </w:t>
      </w:r>
      <w:r>
        <w:rPr>
          <w:sz w:val="26"/>
        </w:rPr>
        <w:t>việc</w:t>
      </w:r>
      <w:r>
        <w:rPr>
          <w:spacing w:val="16"/>
          <w:sz w:val="26"/>
        </w:rPr>
        <w:t xml:space="preserve"> </w:t>
      </w:r>
      <w:r>
        <w:rPr>
          <w:spacing w:val="-4"/>
          <w:sz w:val="26"/>
        </w:rPr>
        <w:t>tích</w:t>
      </w:r>
    </w:p>
    <w:p w14:paraId="49039916">
      <w:pPr>
        <w:pStyle w:val="14"/>
        <w:spacing w:after="0" w:line="240" w:lineRule="auto"/>
        <w:jc w:val="both"/>
        <w:rPr>
          <w:sz w:val="26"/>
        </w:rPr>
        <w:sectPr>
          <w:pgSz w:w="11910" w:h="16840"/>
          <w:pgMar w:top="680" w:right="0" w:bottom="800" w:left="1275" w:header="382" w:footer="615" w:gutter="0"/>
          <w:cols w:space="720" w:num="1"/>
        </w:sectPr>
      </w:pPr>
    </w:p>
    <w:p w14:paraId="041814C9">
      <w:pPr>
        <w:pStyle w:val="6"/>
        <w:spacing w:before="71"/>
      </w:pPr>
    </w:p>
    <w:p w14:paraId="058F26F0">
      <w:pPr>
        <w:pStyle w:val="6"/>
        <w:spacing w:line="312" w:lineRule="auto"/>
        <w:ind w:left="640" w:right="1982"/>
        <w:jc w:val="both"/>
      </w:pPr>
      <w:r>
        <w:t xml:space="preserve">hợp dữ liệu từ nhiều nguồn khác nhau vào một cơ sở dữ liệu duy nhất, thực </w:t>
      </w:r>
      <w:bookmarkStart w:id="68" w:name="Docker"/>
      <w:bookmarkEnd w:id="68"/>
      <w:bookmarkStart w:id="69" w:name="_bookmark39"/>
      <w:bookmarkEnd w:id="69"/>
      <w:r>
        <w:t>hiện các thao tác ETL (Extract, Transform, Load).</w:t>
      </w:r>
    </w:p>
    <w:p w14:paraId="4CE7DB30">
      <w:pPr>
        <w:pStyle w:val="3"/>
        <w:numPr>
          <w:ilvl w:val="1"/>
          <w:numId w:val="9"/>
        </w:numPr>
        <w:tabs>
          <w:tab w:val="left" w:pos="724"/>
        </w:tabs>
        <w:spacing w:before="120" w:after="0" w:line="240" w:lineRule="auto"/>
        <w:ind w:left="724" w:right="0" w:hanging="582"/>
        <w:jc w:val="both"/>
      </w:pPr>
      <w:r>
        <w:rPr>
          <w:spacing w:val="-2"/>
        </w:rPr>
        <w:t>Docker</w:t>
      </w:r>
    </w:p>
    <w:p w14:paraId="3344A79F">
      <w:pPr>
        <w:pStyle w:val="6"/>
        <w:spacing w:before="149" w:line="312" w:lineRule="auto"/>
        <w:ind w:left="142" w:right="1982" w:firstLine="298"/>
        <w:jc w:val="both"/>
      </w:pPr>
      <w:r>
        <w:t>Docker</w:t>
      </w:r>
      <w:r>
        <w:rPr>
          <w:spacing w:val="-2"/>
        </w:rPr>
        <w:t xml:space="preserve"> </w:t>
      </w:r>
      <w:r>
        <w:t>là</w:t>
      </w:r>
      <w:r>
        <w:rPr>
          <w:spacing w:val="-2"/>
        </w:rPr>
        <w:t xml:space="preserve"> </w:t>
      </w:r>
      <w:r>
        <w:t>một</w:t>
      </w:r>
      <w:r>
        <w:rPr>
          <w:spacing w:val="-1"/>
        </w:rPr>
        <w:t xml:space="preserve"> </w:t>
      </w:r>
      <w:r>
        <w:t>nền</w:t>
      </w:r>
      <w:r>
        <w:rPr>
          <w:spacing w:val="-2"/>
        </w:rPr>
        <w:t xml:space="preserve"> </w:t>
      </w:r>
      <w:r>
        <w:t>tảng</w:t>
      </w:r>
      <w:r>
        <w:rPr>
          <w:spacing w:val="-2"/>
        </w:rPr>
        <w:t xml:space="preserve"> </w:t>
      </w:r>
      <w:r>
        <w:t>cho</w:t>
      </w:r>
      <w:r>
        <w:rPr>
          <w:spacing w:val="-2"/>
        </w:rPr>
        <w:t xml:space="preserve"> </w:t>
      </w:r>
      <w:r>
        <w:t>developers</w:t>
      </w:r>
      <w:r>
        <w:rPr>
          <w:spacing w:val="-2"/>
        </w:rPr>
        <w:t xml:space="preserve"> </w:t>
      </w:r>
      <w:r>
        <w:t>và</w:t>
      </w:r>
      <w:r>
        <w:rPr>
          <w:spacing w:val="-2"/>
        </w:rPr>
        <w:t xml:space="preserve"> </w:t>
      </w:r>
      <w:r>
        <w:t>sysadmin</w:t>
      </w:r>
      <w:r>
        <w:rPr>
          <w:spacing w:val="-1"/>
        </w:rPr>
        <w:t xml:space="preserve"> </w:t>
      </w:r>
      <w:r>
        <w:t>để</w:t>
      </w:r>
      <w:r>
        <w:rPr>
          <w:spacing w:val="-2"/>
        </w:rPr>
        <w:t xml:space="preserve"> </w:t>
      </w:r>
      <w:r>
        <w:t>develop,</w:t>
      </w:r>
      <w:r>
        <w:rPr>
          <w:spacing w:val="-2"/>
        </w:rPr>
        <w:t xml:space="preserve"> </w:t>
      </w:r>
      <w:r>
        <w:t>deploy</w:t>
      </w:r>
      <w:r>
        <w:rPr>
          <w:spacing w:val="-2"/>
        </w:rPr>
        <w:t xml:space="preserve"> </w:t>
      </w:r>
      <w:r>
        <w:t>và</w:t>
      </w:r>
      <w:r>
        <w:rPr>
          <w:spacing w:val="-2"/>
        </w:rPr>
        <w:t xml:space="preserve"> </w:t>
      </w:r>
      <w:r>
        <w:t>run application</w:t>
      </w:r>
      <w:r>
        <w:rPr>
          <w:spacing w:val="-1"/>
        </w:rPr>
        <w:t xml:space="preserve"> </w:t>
      </w:r>
      <w:r>
        <w:t>với</w:t>
      </w:r>
      <w:r>
        <w:rPr>
          <w:spacing w:val="-1"/>
        </w:rPr>
        <w:t xml:space="preserve"> </w:t>
      </w:r>
      <w:r>
        <w:t>container.</w:t>
      </w:r>
      <w:r>
        <w:rPr>
          <w:spacing w:val="-1"/>
        </w:rPr>
        <w:t xml:space="preserve"> </w:t>
      </w:r>
      <w:r>
        <w:t>Nó</w:t>
      </w:r>
      <w:r>
        <w:rPr>
          <w:spacing w:val="-1"/>
        </w:rPr>
        <w:t xml:space="preserve"> </w:t>
      </w:r>
      <w:r>
        <w:t>cho</w:t>
      </w:r>
      <w:r>
        <w:rPr>
          <w:spacing w:val="-1"/>
        </w:rPr>
        <w:t xml:space="preserve"> </w:t>
      </w:r>
      <w:r>
        <w:t>phép</w:t>
      </w:r>
      <w:r>
        <w:rPr>
          <w:spacing w:val="-1"/>
        </w:rPr>
        <w:t xml:space="preserve"> </w:t>
      </w:r>
      <w:r>
        <w:t>tạo</w:t>
      </w:r>
      <w:r>
        <w:rPr>
          <w:spacing w:val="-1"/>
        </w:rPr>
        <w:t xml:space="preserve"> </w:t>
      </w:r>
      <w:r>
        <w:t>các</w:t>
      </w:r>
      <w:r>
        <w:rPr>
          <w:spacing w:val="-1"/>
        </w:rPr>
        <w:t xml:space="preserve"> </w:t>
      </w:r>
      <w:r>
        <w:t>môi</w:t>
      </w:r>
      <w:r>
        <w:rPr>
          <w:spacing w:val="-1"/>
        </w:rPr>
        <w:t xml:space="preserve"> </w:t>
      </w:r>
      <w:r>
        <w:t>trường</w:t>
      </w:r>
      <w:r>
        <w:rPr>
          <w:spacing w:val="-1"/>
        </w:rPr>
        <w:t xml:space="preserve"> </w:t>
      </w:r>
      <w:r>
        <w:t>độc</w:t>
      </w:r>
      <w:r>
        <w:rPr>
          <w:spacing w:val="-1"/>
        </w:rPr>
        <w:t xml:space="preserve"> </w:t>
      </w:r>
      <w:r>
        <w:t>lập</w:t>
      </w:r>
      <w:r>
        <w:rPr>
          <w:spacing w:val="-1"/>
        </w:rPr>
        <w:t xml:space="preserve"> </w:t>
      </w:r>
      <w:r>
        <w:t>và</w:t>
      </w:r>
      <w:r>
        <w:rPr>
          <w:spacing w:val="-1"/>
        </w:rPr>
        <w:t xml:space="preserve"> </w:t>
      </w:r>
      <w:r>
        <w:t>tách</w:t>
      </w:r>
      <w:r>
        <w:rPr>
          <w:spacing w:val="-1"/>
        </w:rPr>
        <w:t xml:space="preserve"> </w:t>
      </w:r>
      <w:r>
        <w:t>biệt</w:t>
      </w:r>
      <w:r>
        <w:rPr>
          <w:spacing w:val="-1"/>
        </w:rPr>
        <w:t xml:space="preserve"> </w:t>
      </w:r>
      <w:r>
        <w:t>để khởi</w:t>
      </w:r>
      <w:r>
        <w:rPr>
          <w:spacing w:val="-11"/>
        </w:rPr>
        <w:t xml:space="preserve"> </w:t>
      </w:r>
      <w:r>
        <w:t>chạy</w:t>
      </w:r>
      <w:r>
        <w:rPr>
          <w:spacing w:val="-11"/>
        </w:rPr>
        <w:t xml:space="preserve"> </w:t>
      </w:r>
      <w:r>
        <w:t>và</w:t>
      </w:r>
      <w:r>
        <w:rPr>
          <w:spacing w:val="-11"/>
        </w:rPr>
        <w:t xml:space="preserve"> </w:t>
      </w:r>
      <w:r>
        <w:t>phát</w:t>
      </w:r>
      <w:r>
        <w:rPr>
          <w:spacing w:val="-11"/>
        </w:rPr>
        <w:t xml:space="preserve"> </w:t>
      </w:r>
      <w:r>
        <w:t>triển</w:t>
      </w:r>
      <w:r>
        <w:rPr>
          <w:spacing w:val="-11"/>
        </w:rPr>
        <w:t xml:space="preserve"> </w:t>
      </w:r>
      <w:r>
        <w:t>ứng</w:t>
      </w:r>
      <w:r>
        <w:rPr>
          <w:spacing w:val="-11"/>
        </w:rPr>
        <w:t xml:space="preserve"> </w:t>
      </w:r>
      <w:r>
        <w:t>dụng</w:t>
      </w:r>
      <w:r>
        <w:rPr>
          <w:spacing w:val="-11"/>
        </w:rPr>
        <w:t xml:space="preserve"> </w:t>
      </w:r>
      <w:r>
        <w:t>và</w:t>
      </w:r>
      <w:r>
        <w:rPr>
          <w:spacing w:val="-11"/>
        </w:rPr>
        <w:t xml:space="preserve"> </w:t>
      </w:r>
      <w:r>
        <w:t>môi</w:t>
      </w:r>
      <w:r>
        <w:rPr>
          <w:spacing w:val="-11"/>
        </w:rPr>
        <w:t xml:space="preserve"> </w:t>
      </w:r>
      <w:r>
        <w:t>trường</w:t>
      </w:r>
      <w:r>
        <w:rPr>
          <w:spacing w:val="-11"/>
        </w:rPr>
        <w:t xml:space="preserve"> </w:t>
      </w:r>
      <w:r>
        <w:t>này</w:t>
      </w:r>
      <w:r>
        <w:rPr>
          <w:spacing w:val="-11"/>
        </w:rPr>
        <w:t xml:space="preserve"> </w:t>
      </w:r>
      <w:r>
        <w:t>được</w:t>
      </w:r>
      <w:r>
        <w:rPr>
          <w:spacing w:val="-11"/>
        </w:rPr>
        <w:t xml:space="preserve"> </w:t>
      </w:r>
      <w:r>
        <w:t>gọi</w:t>
      </w:r>
      <w:r>
        <w:rPr>
          <w:spacing w:val="-11"/>
        </w:rPr>
        <w:t xml:space="preserve"> </w:t>
      </w:r>
      <w:r>
        <w:t>là</w:t>
      </w:r>
      <w:r>
        <w:rPr>
          <w:spacing w:val="-11"/>
        </w:rPr>
        <w:t xml:space="preserve"> </w:t>
      </w:r>
      <w:r>
        <w:t>container.</w:t>
      </w:r>
      <w:r>
        <w:rPr>
          <w:spacing w:val="-11"/>
        </w:rPr>
        <w:t xml:space="preserve"> </w:t>
      </w:r>
      <w:r>
        <w:t>Khi</w:t>
      </w:r>
      <w:r>
        <w:rPr>
          <w:spacing w:val="-11"/>
        </w:rPr>
        <w:t xml:space="preserve"> </w:t>
      </w:r>
      <w:r>
        <w:t>cần deploy lên bất kỳ server nào chỉ cần run container của Docker thì application của bạn sẽ được khởi chạy ngay lập tức.</w:t>
      </w:r>
    </w:p>
    <w:p w14:paraId="4954B640">
      <w:pPr>
        <w:pStyle w:val="6"/>
        <w:spacing w:before="119"/>
        <w:ind w:left="441"/>
        <w:jc w:val="both"/>
      </w:pPr>
      <w:r>
        <w:t>Cấu</w:t>
      </w:r>
      <w:r>
        <w:rPr>
          <w:spacing w:val="-4"/>
        </w:rPr>
        <w:t xml:space="preserve"> </w:t>
      </w:r>
      <w:r>
        <w:t>trúc</w:t>
      </w:r>
      <w:r>
        <w:rPr>
          <w:spacing w:val="-4"/>
        </w:rPr>
        <w:t xml:space="preserve"> </w:t>
      </w:r>
      <w:r>
        <w:t>của</w:t>
      </w:r>
      <w:r>
        <w:rPr>
          <w:spacing w:val="-3"/>
        </w:rPr>
        <w:t xml:space="preserve"> </w:t>
      </w:r>
      <w:r>
        <w:rPr>
          <w:spacing w:val="-2"/>
        </w:rPr>
        <w:t>Docker</w:t>
      </w:r>
    </w:p>
    <w:p w14:paraId="599B90ED">
      <w:pPr>
        <w:pStyle w:val="6"/>
        <w:spacing w:before="134"/>
        <w:rPr>
          <w:sz w:val="20"/>
        </w:rPr>
      </w:pPr>
      <w:r>
        <w:rPr>
          <w:sz w:val="20"/>
        </w:rPr>
        <w:drawing>
          <wp:anchor distT="0" distB="0" distL="0" distR="0" simplePos="0" relativeHeight="251682816" behindDoc="1" locked="0" layoutInCell="1" allowOverlap="1">
            <wp:simplePos x="0" y="0"/>
            <wp:positionH relativeFrom="page">
              <wp:posOffset>1003935</wp:posOffset>
            </wp:positionH>
            <wp:positionV relativeFrom="paragraph">
              <wp:posOffset>246380</wp:posOffset>
            </wp:positionV>
            <wp:extent cx="5584190" cy="243078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0" cstate="print"/>
                    <a:stretch>
                      <a:fillRect/>
                    </a:stretch>
                  </pic:blipFill>
                  <pic:spPr>
                    <a:xfrm>
                      <a:off x="0" y="0"/>
                      <a:ext cx="5584507" cy="2430779"/>
                    </a:xfrm>
                    <a:prstGeom prst="rect">
                      <a:avLst/>
                    </a:prstGeom>
                  </pic:spPr>
                </pic:pic>
              </a:graphicData>
            </a:graphic>
          </wp:anchor>
        </w:drawing>
      </w:r>
    </w:p>
    <w:p w14:paraId="771E0382">
      <w:pPr>
        <w:pStyle w:val="6"/>
        <w:spacing w:before="7"/>
      </w:pPr>
    </w:p>
    <w:p w14:paraId="3D8DCCD2">
      <w:pPr>
        <w:spacing w:before="0"/>
        <w:ind w:left="2945" w:right="0" w:firstLine="0"/>
        <w:jc w:val="left"/>
        <w:rPr>
          <w:sz w:val="23"/>
        </w:rPr>
      </w:pPr>
      <w:bookmarkStart w:id="70" w:name="_bookmark40"/>
      <w:bookmarkEnd w:id="70"/>
      <w:r>
        <w:rPr>
          <w:b/>
          <w:sz w:val="23"/>
        </w:rPr>
        <w:t>Hình</w:t>
      </w:r>
      <w:r>
        <w:rPr>
          <w:b/>
          <w:spacing w:val="9"/>
          <w:sz w:val="23"/>
        </w:rPr>
        <w:t xml:space="preserve"> </w:t>
      </w:r>
      <w:r>
        <w:rPr>
          <w:b/>
          <w:sz w:val="23"/>
        </w:rPr>
        <w:t>3.1:</w:t>
      </w:r>
      <w:r>
        <w:rPr>
          <w:b/>
          <w:spacing w:val="9"/>
          <w:sz w:val="23"/>
        </w:rPr>
        <w:t xml:space="preserve"> </w:t>
      </w:r>
      <w:r>
        <w:rPr>
          <w:sz w:val="23"/>
        </w:rPr>
        <w:t>Cấu</w:t>
      </w:r>
      <w:r>
        <w:rPr>
          <w:spacing w:val="10"/>
          <w:sz w:val="23"/>
        </w:rPr>
        <w:t xml:space="preserve"> </w:t>
      </w:r>
      <w:r>
        <w:rPr>
          <w:sz w:val="23"/>
        </w:rPr>
        <w:t>trúc</w:t>
      </w:r>
      <w:r>
        <w:rPr>
          <w:spacing w:val="9"/>
          <w:sz w:val="23"/>
        </w:rPr>
        <w:t xml:space="preserve"> </w:t>
      </w:r>
      <w:r>
        <w:rPr>
          <w:sz w:val="23"/>
        </w:rPr>
        <w:t>của</w:t>
      </w:r>
      <w:r>
        <w:rPr>
          <w:spacing w:val="10"/>
          <w:sz w:val="23"/>
        </w:rPr>
        <w:t xml:space="preserve"> </w:t>
      </w:r>
      <w:r>
        <w:rPr>
          <w:spacing w:val="-2"/>
          <w:sz w:val="23"/>
        </w:rPr>
        <w:t>docker</w:t>
      </w:r>
    </w:p>
    <w:p w14:paraId="2A581BEC">
      <w:pPr>
        <w:pStyle w:val="6"/>
        <w:rPr>
          <w:sz w:val="23"/>
        </w:rPr>
      </w:pPr>
    </w:p>
    <w:p w14:paraId="51E37902">
      <w:pPr>
        <w:pStyle w:val="6"/>
        <w:spacing w:before="44"/>
        <w:rPr>
          <w:sz w:val="23"/>
        </w:rPr>
      </w:pPr>
    </w:p>
    <w:p w14:paraId="15EF0EF8">
      <w:pPr>
        <w:pStyle w:val="6"/>
        <w:spacing w:line="312" w:lineRule="auto"/>
        <w:ind w:left="142" w:right="1982" w:firstLine="298"/>
        <w:jc w:val="both"/>
      </w:pPr>
      <w:r>
        <w:t>Docker</w:t>
      </w:r>
      <w:r>
        <w:rPr>
          <w:spacing w:val="-17"/>
        </w:rPr>
        <w:t xml:space="preserve"> </w:t>
      </w:r>
      <w:r>
        <w:t>daemon</w:t>
      </w:r>
      <w:r>
        <w:rPr>
          <w:spacing w:val="-16"/>
        </w:rPr>
        <w:t xml:space="preserve"> </w:t>
      </w:r>
      <w:r>
        <w:t>đóng</w:t>
      </w:r>
      <w:r>
        <w:rPr>
          <w:spacing w:val="-16"/>
        </w:rPr>
        <w:t xml:space="preserve"> </w:t>
      </w:r>
      <w:r>
        <w:t>vai</w:t>
      </w:r>
      <w:r>
        <w:rPr>
          <w:spacing w:val="-16"/>
        </w:rPr>
        <w:t xml:space="preserve"> </w:t>
      </w:r>
      <w:r>
        <w:t>trò</w:t>
      </w:r>
      <w:r>
        <w:rPr>
          <w:spacing w:val="-17"/>
        </w:rPr>
        <w:t xml:space="preserve"> </w:t>
      </w:r>
      <w:r>
        <w:t>là</w:t>
      </w:r>
      <w:r>
        <w:rPr>
          <w:spacing w:val="-16"/>
        </w:rPr>
        <w:t xml:space="preserve"> </w:t>
      </w:r>
      <w:r>
        <w:t>thành</w:t>
      </w:r>
      <w:r>
        <w:rPr>
          <w:spacing w:val="-16"/>
        </w:rPr>
        <w:t xml:space="preserve"> </w:t>
      </w:r>
      <w:r>
        <w:t>phần</w:t>
      </w:r>
      <w:r>
        <w:rPr>
          <w:spacing w:val="-16"/>
        </w:rPr>
        <w:t xml:space="preserve"> </w:t>
      </w:r>
      <w:r>
        <w:t>core,</w:t>
      </w:r>
      <w:r>
        <w:rPr>
          <w:spacing w:val="-17"/>
        </w:rPr>
        <w:t xml:space="preserve"> </w:t>
      </w:r>
      <w:r>
        <w:t>theo</w:t>
      </w:r>
      <w:r>
        <w:rPr>
          <w:spacing w:val="-16"/>
        </w:rPr>
        <w:t xml:space="preserve"> </w:t>
      </w:r>
      <w:r>
        <w:t>dõi</w:t>
      </w:r>
      <w:r>
        <w:rPr>
          <w:spacing w:val="-16"/>
        </w:rPr>
        <w:t xml:space="preserve"> </w:t>
      </w:r>
      <w:r>
        <w:t>và</w:t>
      </w:r>
      <w:r>
        <w:rPr>
          <w:spacing w:val="-16"/>
        </w:rPr>
        <w:t xml:space="preserve"> </w:t>
      </w:r>
      <w:r>
        <w:t>nghe</w:t>
      </w:r>
      <w:r>
        <w:rPr>
          <w:spacing w:val="-17"/>
        </w:rPr>
        <w:t xml:space="preserve"> </w:t>
      </w:r>
      <w:r>
        <w:t>API</w:t>
      </w:r>
      <w:r>
        <w:rPr>
          <w:spacing w:val="-16"/>
        </w:rPr>
        <w:t xml:space="preserve"> </w:t>
      </w:r>
      <w:r>
        <w:t>request</w:t>
      </w:r>
      <w:r>
        <w:rPr>
          <w:spacing w:val="-16"/>
        </w:rPr>
        <w:t xml:space="preserve"> </w:t>
      </w:r>
      <w:r>
        <w:t>và quản</w:t>
      </w:r>
      <w:r>
        <w:rPr>
          <w:spacing w:val="-2"/>
        </w:rPr>
        <w:t xml:space="preserve"> </w:t>
      </w:r>
      <w:r>
        <w:t>lý</w:t>
      </w:r>
      <w:r>
        <w:rPr>
          <w:spacing w:val="-2"/>
        </w:rPr>
        <w:t xml:space="preserve"> </w:t>
      </w:r>
      <w:r>
        <w:t>các</w:t>
      </w:r>
      <w:r>
        <w:rPr>
          <w:spacing w:val="-2"/>
        </w:rPr>
        <w:t xml:space="preserve"> </w:t>
      </w:r>
      <w:r>
        <w:t>Docker</w:t>
      </w:r>
      <w:r>
        <w:rPr>
          <w:spacing w:val="-2"/>
        </w:rPr>
        <w:t xml:space="preserve"> </w:t>
      </w:r>
      <w:r>
        <w:t>object.</w:t>
      </w:r>
      <w:r>
        <w:rPr>
          <w:spacing w:val="-2"/>
        </w:rPr>
        <w:t xml:space="preserve"> </w:t>
      </w:r>
      <w:r>
        <w:t>Docker</w:t>
      </w:r>
      <w:r>
        <w:rPr>
          <w:spacing w:val="-2"/>
        </w:rPr>
        <w:t xml:space="preserve"> </w:t>
      </w:r>
      <w:r>
        <w:t>daemon</w:t>
      </w:r>
      <w:r>
        <w:rPr>
          <w:spacing w:val="-2"/>
        </w:rPr>
        <w:t xml:space="preserve"> </w:t>
      </w:r>
      <w:r>
        <w:t>ở</w:t>
      </w:r>
      <w:r>
        <w:rPr>
          <w:spacing w:val="-2"/>
        </w:rPr>
        <w:t xml:space="preserve"> </w:t>
      </w:r>
      <w:r>
        <w:t>các</w:t>
      </w:r>
      <w:r>
        <w:rPr>
          <w:spacing w:val="-2"/>
        </w:rPr>
        <w:t xml:space="preserve"> </w:t>
      </w:r>
      <w:r>
        <w:t>host</w:t>
      </w:r>
      <w:r>
        <w:rPr>
          <w:spacing w:val="-2"/>
        </w:rPr>
        <w:t xml:space="preserve"> </w:t>
      </w:r>
      <w:r>
        <w:t>khác</w:t>
      </w:r>
      <w:r>
        <w:rPr>
          <w:spacing w:val="-2"/>
        </w:rPr>
        <w:t xml:space="preserve"> </w:t>
      </w:r>
      <w:r>
        <w:t>nhau</w:t>
      </w:r>
      <w:r>
        <w:rPr>
          <w:spacing w:val="-2"/>
        </w:rPr>
        <w:t xml:space="preserve"> </w:t>
      </w:r>
      <w:r>
        <w:t>vẫn</w:t>
      </w:r>
      <w:r>
        <w:rPr>
          <w:spacing w:val="-2"/>
        </w:rPr>
        <w:t xml:space="preserve"> </w:t>
      </w:r>
      <w:r>
        <w:t>có</w:t>
      </w:r>
      <w:r>
        <w:rPr>
          <w:spacing w:val="-2"/>
        </w:rPr>
        <w:t xml:space="preserve"> </w:t>
      </w:r>
      <w:r>
        <w:t>khả</w:t>
      </w:r>
      <w:r>
        <w:rPr>
          <w:spacing w:val="-2"/>
        </w:rPr>
        <w:t xml:space="preserve"> </w:t>
      </w:r>
      <w:r>
        <w:t>năng giao tiếp và kết nối với nhau. Docker client là công cụ chính để người dùng thực hiện</w:t>
      </w:r>
      <w:r>
        <w:rPr>
          <w:spacing w:val="-10"/>
        </w:rPr>
        <w:t xml:space="preserve"> </w:t>
      </w:r>
      <w:r>
        <w:t>các</w:t>
      </w:r>
      <w:r>
        <w:rPr>
          <w:spacing w:val="-10"/>
        </w:rPr>
        <w:t xml:space="preserve"> </w:t>
      </w:r>
      <w:r>
        <w:t>thao</w:t>
      </w:r>
      <w:r>
        <w:rPr>
          <w:spacing w:val="-10"/>
        </w:rPr>
        <w:t xml:space="preserve"> </w:t>
      </w:r>
      <w:r>
        <w:t>tác</w:t>
      </w:r>
      <w:r>
        <w:rPr>
          <w:spacing w:val="-10"/>
        </w:rPr>
        <w:t xml:space="preserve"> </w:t>
      </w:r>
      <w:r>
        <w:t>trên</w:t>
      </w:r>
      <w:r>
        <w:rPr>
          <w:spacing w:val="-10"/>
        </w:rPr>
        <w:t xml:space="preserve"> </w:t>
      </w:r>
      <w:r>
        <w:t>nền</w:t>
      </w:r>
      <w:r>
        <w:rPr>
          <w:spacing w:val="-10"/>
        </w:rPr>
        <w:t xml:space="preserve"> </w:t>
      </w:r>
      <w:r>
        <w:t>tảng</w:t>
      </w:r>
      <w:r>
        <w:rPr>
          <w:spacing w:val="-10"/>
        </w:rPr>
        <w:t xml:space="preserve"> </w:t>
      </w:r>
      <w:r>
        <w:t>Docker.</w:t>
      </w:r>
      <w:r>
        <w:rPr>
          <w:spacing w:val="-10"/>
        </w:rPr>
        <w:t xml:space="preserve"> </w:t>
      </w:r>
      <w:r>
        <w:t>Khi</w:t>
      </w:r>
      <w:r>
        <w:rPr>
          <w:spacing w:val="-10"/>
        </w:rPr>
        <w:t xml:space="preserve"> </w:t>
      </w:r>
      <w:r>
        <w:t>người</w:t>
      </w:r>
      <w:r>
        <w:rPr>
          <w:spacing w:val="-10"/>
        </w:rPr>
        <w:t xml:space="preserve"> </w:t>
      </w:r>
      <w:r>
        <w:t>dùng</w:t>
      </w:r>
      <w:r>
        <w:rPr>
          <w:spacing w:val="-10"/>
        </w:rPr>
        <w:t xml:space="preserve"> </w:t>
      </w:r>
      <w:r>
        <w:t>thông</w:t>
      </w:r>
      <w:r>
        <w:rPr>
          <w:spacing w:val="-10"/>
        </w:rPr>
        <w:t xml:space="preserve"> </w:t>
      </w:r>
      <w:r>
        <w:t>qua</w:t>
      </w:r>
      <w:r>
        <w:rPr>
          <w:spacing w:val="-10"/>
        </w:rPr>
        <w:t xml:space="preserve"> </w:t>
      </w:r>
      <w:r>
        <w:t>CLI</w:t>
      </w:r>
      <w:r>
        <w:rPr>
          <w:spacing w:val="-10"/>
        </w:rPr>
        <w:t xml:space="preserve"> </w:t>
      </w:r>
      <w:r>
        <w:t>gõ</w:t>
      </w:r>
      <w:r>
        <w:rPr>
          <w:spacing w:val="-10"/>
        </w:rPr>
        <w:t xml:space="preserve"> </w:t>
      </w:r>
      <w:r>
        <w:t>câu</w:t>
      </w:r>
      <w:r>
        <w:rPr>
          <w:spacing w:val="-10"/>
        </w:rPr>
        <w:t xml:space="preserve"> </w:t>
      </w:r>
      <w:r>
        <w:t>lệnh “Docker</w:t>
      </w:r>
      <w:r>
        <w:rPr>
          <w:spacing w:val="-9"/>
        </w:rPr>
        <w:t xml:space="preserve"> </w:t>
      </w:r>
      <w:r>
        <w:t>run</w:t>
      </w:r>
      <w:r>
        <w:rPr>
          <w:spacing w:val="-9"/>
        </w:rPr>
        <w:t xml:space="preserve"> </w:t>
      </w:r>
      <w:r>
        <w:t>imageABC”</w:t>
      </w:r>
      <w:r>
        <w:rPr>
          <w:spacing w:val="-9"/>
        </w:rPr>
        <w:t xml:space="preserve"> </w:t>
      </w:r>
      <w:r>
        <w:t>để</w:t>
      </w:r>
      <w:r>
        <w:rPr>
          <w:spacing w:val="-9"/>
        </w:rPr>
        <w:t xml:space="preserve"> </w:t>
      </w:r>
      <w:r>
        <w:t>gửi</w:t>
      </w:r>
      <w:r>
        <w:rPr>
          <w:spacing w:val="-9"/>
        </w:rPr>
        <w:t xml:space="preserve"> </w:t>
      </w:r>
      <w:r>
        <w:t>yêu</w:t>
      </w:r>
      <w:r>
        <w:rPr>
          <w:spacing w:val="-9"/>
        </w:rPr>
        <w:t xml:space="preserve"> </w:t>
      </w:r>
      <w:r>
        <w:t>cầu</w:t>
      </w:r>
      <w:r>
        <w:rPr>
          <w:spacing w:val="-9"/>
        </w:rPr>
        <w:t xml:space="preserve"> </w:t>
      </w:r>
      <w:r>
        <w:t>đến</w:t>
      </w:r>
      <w:r>
        <w:rPr>
          <w:spacing w:val="-9"/>
        </w:rPr>
        <w:t xml:space="preserve"> </w:t>
      </w:r>
      <w:r>
        <w:t>dockerd</w:t>
      </w:r>
      <w:r>
        <w:rPr>
          <w:spacing w:val="-9"/>
        </w:rPr>
        <w:t xml:space="preserve"> </w:t>
      </w:r>
      <w:r>
        <w:t>nhờ</w:t>
      </w:r>
      <w:r>
        <w:rPr>
          <w:spacing w:val="-9"/>
        </w:rPr>
        <w:t xml:space="preserve"> </w:t>
      </w:r>
      <w:r>
        <w:t>API,</w:t>
      </w:r>
      <w:r>
        <w:rPr>
          <w:spacing w:val="-9"/>
        </w:rPr>
        <w:t xml:space="preserve"> </w:t>
      </w:r>
      <w:r>
        <w:t>Docker</w:t>
      </w:r>
      <w:r>
        <w:rPr>
          <w:spacing w:val="-9"/>
        </w:rPr>
        <w:t xml:space="preserve"> </w:t>
      </w:r>
      <w:r>
        <w:t>daemon</w:t>
      </w:r>
      <w:r>
        <w:rPr>
          <w:spacing w:val="-9"/>
        </w:rPr>
        <w:t xml:space="preserve"> </w:t>
      </w:r>
      <w:r>
        <w:t>sẽ tiếp nhận và xử lí yêu cầu. Docker client có khả năng kết nối, giao tiếp và truyền tải</w:t>
      </w:r>
      <w:r>
        <w:rPr>
          <w:spacing w:val="-8"/>
        </w:rPr>
        <w:t xml:space="preserve"> </w:t>
      </w:r>
      <w:r>
        <w:t>yêu</w:t>
      </w:r>
      <w:r>
        <w:rPr>
          <w:spacing w:val="-8"/>
        </w:rPr>
        <w:t xml:space="preserve"> </w:t>
      </w:r>
      <w:r>
        <w:t>cầu</w:t>
      </w:r>
      <w:r>
        <w:rPr>
          <w:spacing w:val="-9"/>
        </w:rPr>
        <w:t xml:space="preserve"> </w:t>
      </w:r>
      <w:r>
        <w:t>đến</w:t>
      </w:r>
      <w:r>
        <w:rPr>
          <w:spacing w:val="-8"/>
        </w:rPr>
        <w:t xml:space="preserve"> </w:t>
      </w:r>
      <w:r>
        <w:t>nhiều</w:t>
      </w:r>
      <w:r>
        <w:rPr>
          <w:spacing w:val="-8"/>
        </w:rPr>
        <w:t xml:space="preserve"> </w:t>
      </w:r>
      <w:r>
        <w:t>Docker</w:t>
      </w:r>
      <w:r>
        <w:rPr>
          <w:spacing w:val="-8"/>
        </w:rPr>
        <w:t xml:space="preserve"> </w:t>
      </w:r>
      <w:r>
        <w:t>daemon.</w:t>
      </w:r>
      <w:r>
        <w:rPr>
          <w:spacing w:val="-8"/>
        </w:rPr>
        <w:t xml:space="preserve"> </w:t>
      </w:r>
      <w:r>
        <w:t>Docker</w:t>
      </w:r>
      <w:r>
        <w:rPr>
          <w:spacing w:val="-9"/>
        </w:rPr>
        <w:t xml:space="preserve"> </w:t>
      </w:r>
      <w:r>
        <w:t>registry</w:t>
      </w:r>
      <w:r>
        <w:rPr>
          <w:spacing w:val="-8"/>
        </w:rPr>
        <w:t xml:space="preserve"> </w:t>
      </w:r>
      <w:r>
        <w:t>hiểu</w:t>
      </w:r>
      <w:r>
        <w:rPr>
          <w:spacing w:val="-8"/>
        </w:rPr>
        <w:t xml:space="preserve"> </w:t>
      </w:r>
      <w:r>
        <w:t>theo</w:t>
      </w:r>
      <w:r>
        <w:rPr>
          <w:spacing w:val="-8"/>
        </w:rPr>
        <w:t xml:space="preserve"> </w:t>
      </w:r>
      <w:r>
        <w:t>nghĩa</w:t>
      </w:r>
      <w:r>
        <w:rPr>
          <w:spacing w:val="-8"/>
        </w:rPr>
        <w:t xml:space="preserve"> </w:t>
      </w:r>
      <w:r>
        <w:t>đơn</w:t>
      </w:r>
      <w:r>
        <w:rPr>
          <w:spacing w:val="-9"/>
        </w:rPr>
        <w:t xml:space="preserve"> </w:t>
      </w:r>
      <w:r>
        <w:t>giản</w:t>
      </w:r>
      <w:r>
        <w:rPr>
          <w:spacing w:val="-8"/>
        </w:rPr>
        <w:t xml:space="preserve"> </w:t>
      </w:r>
      <w:r>
        <w:t>là kho lưu trữ các Image. Điển hình là Docker Hub, mặt khác người dùng có thể tự thiết lập một Docker registry của riêng mình.</w:t>
      </w:r>
    </w:p>
    <w:p w14:paraId="24E9226A">
      <w:pPr>
        <w:pStyle w:val="6"/>
        <w:spacing w:before="118"/>
        <w:ind w:left="441"/>
        <w:jc w:val="both"/>
      </w:pPr>
      <w:r>
        <w:t>Nguyên</w:t>
      </w:r>
      <w:r>
        <w:rPr>
          <w:spacing w:val="-10"/>
        </w:rPr>
        <w:t xml:space="preserve"> </w:t>
      </w:r>
      <w:r>
        <w:t>tắc</w:t>
      </w:r>
      <w:r>
        <w:rPr>
          <w:spacing w:val="-10"/>
        </w:rPr>
        <w:t xml:space="preserve"> </w:t>
      </w:r>
      <w:r>
        <w:t>hoạt</w:t>
      </w:r>
      <w:r>
        <w:rPr>
          <w:spacing w:val="-9"/>
        </w:rPr>
        <w:t xml:space="preserve"> </w:t>
      </w:r>
      <w:r>
        <w:rPr>
          <w:spacing w:val="-4"/>
        </w:rPr>
        <w:t>động</w:t>
      </w:r>
    </w:p>
    <w:p w14:paraId="4DED6F7B">
      <w:pPr>
        <w:pStyle w:val="6"/>
        <w:spacing w:before="209" w:line="312" w:lineRule="auto"/>
        <w:ind w:left="142" w:right="1982" w:firstLine="298"/>
        <w:jc w:val="both"/>
      </w:pPr>
      <w:r>
        <w:t>Cơ chế hoạt động của Docker không đơn giản như cách sử dụng mà có phức tạp hơn. Docker hoạt động trên sự kết hợp giữa 1 Docker engine với 2 yếu tố: (i) 1 server và 1 client . (ii) Giao tiếp giữa server và client nhờ REST API. - Docker hoạt</w:t>
      </w:r>
      <w:r>
        <w:rPr>
          <w:spacing w:val="-8"/>
        </w:rPr>
        <w:t xml:space="preserve"> </w:t>
      </w:r>
      <w:r>
        <w:t>động</w:t>
      </w:r>
      <w:r>
        <w:rPr>
          <w:spacing w:val="-7"/>
        </w:rPr>
        <w:t xml:space="preserve"> </w:t>
      </w:r>
      <w:r>
        <w:t>thông</w:t>
      </w:r>
      <w:r>
        <w:rPr>
          <w:spacing w:val="-7"/>
        </w:rPr>
        <w:t xml:space="preserve"> </w:t>
      </w:r>
      <w:r>
        <w:t>qua</w:t>
      </w:r>
      <w:r>
        <w:rPr>
          <w:spacing w:val="-7"/>
        </w:rPr>
        <w:t xml:space="preserve"> </w:t>
      </w:r>
      <w:r>
        <w:t>việc</w:t>
      </w:r>
      <w:r>
        <w:rPr>
          <w:spacing w:val="-7"/>
        </w:rPr>
        <w:t xml:space="preserve"> </w:t>
      </w:r>
      <w:r>
        <w:t>cung</w:t>
      </w:r>
      <w:r>
        <w:rPr>
          <w:spacing w:val="-7"/>
        </w:rPr>
        <w:t xml:space="preserve"> </w:t>
      </w:r>
      <w:r>
        <w:t>cấp</w:t>
      </w:r>
      <w:r>
        <w:rPr>
          <w:spacing w:val="-6"/>
        </w:rPr>
        <w:t xml:space="preserve"> </w:t>
      </w:r>
      <w:r>
        <w:t>những</w:t>
      </w:r>
      <w:r>
        <w:rPr>
          <w:spacing w:val="-7"/>
        </w:rPr>
        <w:t xml:space="preserve"> </w:t>
      </w:r>
      <w:r>
        <w:t>phương</w:t>
      </w:r>
      <w:r>
        <w:rPr>
          <w:spacing w:val="-7"/>
        </w:rPr>
        <w:t xml:space="preserve"> </w:t>
      </w:r>
      <w:r>
        <w:t>thức</w:t>
      </w:r>
      <w:r>
        <w:rPr>
          <w:spacing w:val="-7"/>
        </w:rPr>
        <w:t xml:space="preserve"> </w:t>
      </w:r>
      <w:r>
        <w:t>tiêu</w:t>
      </w:r>
      <w:r>
        <w:rPr>
          <w:spacing w:val="-7"/>
        </w:rPr>
        <w:t xml:space="preserve"> </w:t>
      </w:r>
      <w:r>
        <w:t>chuẩn</w:t>
      </w:r>
      <w:r>
        <w:rPr>
          <w:spacing w:val="-7"/>
        </w:rPr>
        <w:t xml:space="preserve"> </w:t>
      </w:r>
      <w:r>
        <w:t>để</w:t>
      </w:r>
      <w:r>
        <w:rPr>
          <w:spacing w:val="-7"/>
        </w:rPr>
        <w:t xml:space="preserve"> </w:t>
      </w:r>
      <w:r>
        <w:t>chạy</w:t>
      </w:r>
      <w:r>
        <w:rPr>
          <w:spacing w:val="-7"/>
        </w:rPr>
        <w:t xml:space="preserve"> </w:t>
      </w:r>
      <w:r>
        <w:t>mã</w:t>
      </w:r>
      <w:r>
        <w:rPr>
          <w:spacing w:val="-7"/>
        </w:rPr>
        <w:t xml:space="preserve"> </w:t>
      </w:r>
      <w:r>
        <w:rPr>
          <w:spacing w:val="-5"/>
        </w:rPr>
        <w:t>của</w:t>
      </w:r>
    </w:p>
    <w:p w14:paraId="7CE00414">
      <w:pPr>
        <w:pStyle w:val="6"/>
        <w:spacing w:after="0" w:line="312" w:lineRule="auto"/>
        <w:jc w:val="both"/>
        <w:sectPr>
          <w:pgSz w:w="11910" w:h="16840"/>
          <w:pgMar w:top="680" w:right="0" w:bottom="800" w:left="1275" w:header="382" w:footer="615" w:gutter="0"/>
          <w:cols w:space="720" w:num="1"/>
        </w:sectPr>
      </w:pPr>
    </w:p>
    <w:p w14:paraId="6B4E5D81">
      <w:pPr>
        <w:pStyle w:val="6"/>
        <w:spacing w:before="169"/>
        <w:rPr>
          <w:sz w:val="20"/>
        </w:rPr>
      </w:pPr>
    </w:p>
    <w:p w14:paraId="0F3301FB">
      <w:pPr>
        <w:pStyle w:val="6"/>
        <w:ind w:left="709"/>
        <w:rPr>
          <w:sz w:val="20"/>
        </w:rPr>
      </w:pPr>
      <w:r>
        <w:rPr>
          <w:sz w:val="20"/>
        </w:rPr>
        <w:drawing>
          <wp:inline distT="0" distB="0" distL="0" distR="0">
            <wp:extent cx="5771515" cy="218376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1" cstate="print"/>
                    <a:stretch>
                      <a:fillRect/>
                    </a:stretch>
                  </pic:blipFill>
                  <pic:spPr>
                    <a:xfrm>
                      <a:off x="0" y="0"/>
                      <a:ext cx="5772149" cy="2183796"/>
                    </a:xfrm>
                    <a:prstGeom prst="rect">
                      <a:avLst/>
                    </a:prstGeom>
                  </pic:spPr>
                </pic:pic>
              </a:graphicData>
            </a:graphic>
          </wp:inline>
        </w:drawing>
      </w:r>
    </w:p>
    <w:p w14:paraId="43EEA79D">
      <w:pPr>
        <w:spacing w:before="175"/>
        <w:ind w:left="3512" w:right="0" w:firstLine="0"/>
        <w:jc w:val="left"/>
        <w:rPr>
          <w:sz w:val="23"/>
        </w:rPr>
      </w:pPr>
      <w:bookmarkStart w:id="71" w:name="_bookmark41"/>
      <w:bookmarkEnd w:id="71"/>
      <w:r>
        <w:rPr>
          <w:b/>
          <w:sz w:val="23"/>
        </w:rPr>
        <w:t>Hình</w:t>
      </w:r>
      <w:r>
        <w:rPr>
          <w:b/>
          <w:spacing w:val="9"/>
          <w:sz w:val="23"/>
        </w:rPr>
        <w:t xml:space="preserve"> </w:t>
      </w:r>
      <w:r>
        <w:rPr>
          <w:b/>
          <w:sz w:val="23"/>
        </w:rPr>
        <w:t>3.2:</w:t>
      </w:r>
      <w:r>
        <w:rPr>
          <w:b/>
          <w:spacing w:val="9"/>
          <w:sz w:val="23"/>
        </w:rPr>
        <w:t xml:space="preserve"> </w:t>
      </w:r>
      <w:r>
        <w:rPr>
          <w:sz w:val="23"/>
        </w:rPr>
        <w:t>Cấu</w:t>
      </w:r>
      <w:r>
        <w:rPr>
          <w:spacing w:val="10"/>
          <w:sz w:val="23"/>
        </w:rPr>
        <w:t xml:space="preserve"> </w:t>
      </w:r>
      <w:r>
        <w:rPr>
          <w:sz w:val="23"/>
        </w:rPr>
        <w:t>trúc</w:t>
      </w:r>
      <w:r>
        <w:rPr>
          <w:spacing w:val="9"/>
          <w:sz w:val="23"/>
        </w:rPr>
        <w:t xml:space="preserve"> </w:t>
      </w:r>
      <w:r>
        <w:rPr>
          <w:sz w:val="23"/>
        </w:rPr>
        <w:t>của</w:t>
      </w:r>
      <w:r>
        <w:rPr>
          <w:spacing w:val="10"/>
          <w:sz w:val="23"/>
        </w:rPr>
        <w:t xml:space="preserve"> </w:t>
      </w:r>
      <w:r>
        <w:rPr>
          <w:spacing w:val="-2"/>
          <w:sz w:val="23"/>
        </w:rPr>
        <w:t>docker</w:t>
      </w:r>
    </w:p>
    <w:p w14:paraId="78D381CF">
      <w:pPr>
        <w:pStyle w:val="6"/>
        <w:rPr>
          <w:sz w:val="23"/>
        </w:rPr>
      </w:pPr>
    </w:p>
    <w:p w14:paraId="33241A96">
      <w:pPr>
        <w:pStyle w:val="6"/>
        <w:spacing w:before="145"/>
        <w:rPr>
          <w:sz w:val="23"/>
        </w:rPr>
      </w:pPr>
    </w:p>
    <w:p w14:paraId="3F433103">
      <w:pPr>
        <w:pStyle w:val="6"/>
        <w:spacing w:line="312" w:lineRule="auto"/>
        <w:ind w:left="709" w:right="1415"/>
        <w:jc w:val="both"/>
      </w:pPr>
      <w:r>
        <w:t>người dùng. Theo đó, các container thực hiện thao tác ảo hóa hệ điều hành phía máy</w:t>
      </w:r>
      <w:r>
        <w:rPr>
          <w:spacing w:val="-11"/>
        </w:rPr>
        <w:t xml:space="preserve"> </w:t>
      </w:r>
      <w:r>
        <w:t>chủ.</w:t>
      </w:r>
      <w:r>
        <w:rPr>
          <w:spacing w:val="-10"/>
        </w:rPr>
        <w:t xml:space="preserve"> </w:t>
      </w:r>
      <w:r>
        <w:t>Docker</w:t>
      </w:r>
      <w:r>
        <w:rPr>
          <w:spacing w:val="-11"/>
        </w:rPr>
        <w:t xml:space="preserve"> </w:t>
      </w:r>
      <w:r>
        <w:t>được</w:t>
      </w:r>
      <w:r>
        <w:rPr>
          <w:spacing w:val="-11"/>
        </w:rPr>
        <w:t xml:space="preserve"> </w:t>
      </w:r>
      <w:r>
        <w:t>thiết</w:t>
      </w:r>
      <w:r>
        <w:rPr>
          <w:spacing w:val="-11"/>
        </w:rPr>
        <w:t xml:space="preserve"> </w:t>
      </w:r>
      <w:r>
        <w:t>lập</w:t>
      </w:r>
      <w:r>
        <w:rPr>
          <w:spacing w:val="-10"/>
        </w:rPr>
        <w:t xml:space="preserve"> </w:t>
      </w:r>
      <w:r>
        <w:t>trên</w:t>
      </w:r>
      <w:r>
        <w:rPr>
          <w:spacing w:val="-11"/>
        </w:rPr>
        <w:t xml:space="preserve"> </w:t>
      </w:r>
      <w:r>
        <w:t>từng</w:t>
      </w:r>
      <w:r>
        <w:rPr>
          <w:spacing w:val="-11"/>
        </w:rPr>
        <w:t xml:space="preserve"> </w:t>
      </w:r>
      <w:r>
        <w:t>máy</w:t>
      </w:r>
      <w:r>
        <w:rPr>
          <w:spacing w:val="-10"/>
        </w:rPr>
        <w:t xml:space="preserve"> </w:t>
      </w:r>
      <w:r>
        <w:t>chủ</w:t>
      </w:r>
      <w:r>
        <w:rPr>
          <w:spacing w:val="-11"/>
        </w:rPr>
        <w:t xml:space="preserve"> </w:t>
      </w:r>
      <w:r>
        <w:t>và</w:t>
      </w:r>
      <w:r>
        <w:rPr>
          <w:spacing w:val="-11"/>
        </w:rPr>
        <w:t xml:space="preserve"> </w:t>
      </w:r>
      <w:r>
        <w:t>được</w:t>
      </w:r>
      <w:r>
        <w:rPr>
          <w:spacing w:val="-10"/>
        </w:rPr>
        <w:t xml:space="preserve"> </w:t>
      </w:r>
      <w:r>
        <w:t>hỗ</w:t>
      </w:r>
      <w:r>
        <w:rPr>
          <w:spacing w:val="-11"/>
        </w:rPr>
        <w:t xml:space="preserve"> </w:t>
      </w:r>
      <w:r>
        <w:t>trợ</w:t>
      </w:r>
      <w:r>
        <w:rPr>
          <w:spacing w:val="-11"/>
        </w:rPr>
        <w:t xml:space="preserve"> </w:t>
      </w:r>
      <w:r>
        <w:t>các</w:t>
      </w:r>
      <w:r>
        <w:rPr>
          <w:spacing w:val="-10"/>
        </w:rPr>
        <w:t xml:space="preserve"> </w:t>
      </w:r>
      <w:r>
        <w:t>câu</w:t>
      </w:r>
      <w:r>
        <w:rPr>
          <w:spacing w:val="-11"/>
        </w:rPr>
        <w:t xml:space="preserve"> </w:t>
      </w:r>
      <w:r>
        <w:t>lệnh</w:t>
      </w:r>
      <w:r>
        <w:rPr>
          <w:spacing w:val="-11"/>
        </w:rPr>
        <w:t xml:space="preserve"> </w:t>
      </w:r>
      <w:r>
        <w:t>đơn giản có nhiệm vụ triển khai, khởi động hoặc tạm dừng Container. Một số dịch vụ AWS</w:t>
      </w:r>
      <w:r>
        <w:rPr>
          <w:spacing w:val="-13"/>
        </w:rPr>
        <w:t xml:space="preserve"> </w:t>
      </w:r>
      <w:r>
        <w:t>như</w:t>
      </w:r>
      <w:r>
        <w:rPr>
          <w:spacing w:val="-13"/>
        </w:rPr>
        <w:t xml:space="preserve"> </w:t>
      </w:r>
      <w:r>
        <w:t>AWS</w:t>
      </w:r>
      <w:r>
        <w:rPr>
          <w:spacing w:val="-13"/>
        </w:rPr>
        <w:t xml:space="preserve"> </w:t>
      </w:r>
      <w:r>
        <w:t>Fargate,</w:t>
      </w:r>
      <w:r>
        <w:rPr>
          <w:spacing w:val="-13"/>
        </w:rPr>
        <w:t xml:space="preserve"> </w:t>
      </w:r>
      <w:r>
        <w:t>Amazon</w:t>
      </w:r>
      <w:r>
        <w:rPr>
          <w:spacing w:val="-13"/>
        </w:rPr>
        <w:t xml:space="preserve"> </w:t>
      </w:r>
      <w:r>
        <w:t>ECS,</w:t>
      </w:r>
      <w:r>
        <w:rPr>
          <w:spacing w:val="-13"/>
        </w:rPr>
        <w:t xml:space="preserve"> </w:t>
      </w:r>
      <w:r>
        <w:t>Amazon</w:t>
      </w:r>
      <w:r>
        <w:rPr>
          <w:spacing w:val="-13"/>
        </w:rPr>
        <w:t xml:space="preserve"> </w:t>
      </w:r>
      <w:r>
        <w:t>EKS</w:t>
      </w:r>
      <w:r>
        <w:rPr>
          <w:spacing w:val="-13"/>
        </w:rPr>
        <w:t xml:space="preserve"> </w:t>
      </w:r>
      <w:r>
        <w:t>và</w:t>
      </w:r>
      <w:r>
        <w:rPr>
          <w:spacing w:val="-13"/>
        </w:rPr>
        <w:t xml:space="preserve"> </w:t>
      </w:r>
      <w:r>
        <w:t>AWS</w:t>
      </w:r>
      <w:r>
        <w:rPr>
          <w:spacing w:val="-13"/>
        </w:rPr>
        <w:t xml:space="preserve"> </w:t>
      </w:r>
      <w:r>
        <w:t>Batch</w:t>
      </w:r>
      <w:r>
        <w:rPr>
          <w:spacing w:val="-13"/>
        </w:rPr>
        <w:t xml:space="preserve"> </w:t>
      </w:r>
      <w:r>
        <w:t>hỗ</w:t>
      </w:r>
      <w:r>
        <w:rPr>
          <w:spacing w:val="-13"/>
        </w:rPr>
        <w:t xml:space="preserve"> </w:t>
      </w:r>
      <w:r>
        <w:t>trợ</w:t>
      </w:r>
      <w:r>
        <w:rPr>
          <w:spacing w:val="-13"/>
        </w:rPr>
        <w:t xml:space="preserve"> </w:t>
      </w:r>
      <w:r>
        <w:t>người dùng</w:t>
      </w:r>
      <w:r>
        <w:rPr>
          <w:spacing w:val="-11"/>
        </w:rPr>
        <w:t xml:space="preserve"> </w:t>
      </w:r>
      <w:r>
        <w:t>chạy</w:t>
      </w:r>
      <w:r>
        <w:rPr>
          <w:spacing w:val="-11"/>
        </w:rPr>
        <w:t xml:space="preserve"> </w:t>
      </w:r>
      <w:r>
        <w:t>các</w:t>
      </w:r>
      <w:r>
        <w:rPr>
          <w:spacing w:val="-11"/>
        </w:rPr>
        <w:t xml:space="preserve"> </w:t>
      </w:r>
      <w:r>
        <w:t>container</w:t>
      </w:r>
      <w:r>
        <w:rPr>
          <w:spacing w:val="-11"/>
        </w:rPr>
        <w:t xml:space="preserve"> </w:t>
      </w:r>
      <w:r>
        <w:t>Docker</w:t>
      </w:r>
      <w:r>
        <w:rPr>
          <w:spacing w:val="-11"/>
        </w:rPr>
        <w:t xml:space="preserve"> </w:t>
      </w:r>
      <w:r>
        <w:t>ở</w:t>
      </w:r>
      <w:r>
        <w:rPr>
          <w:spacing w:val="-11"/>
        </w:rPr>
        <w:t xml:space="preserve"> </w:t>
      </w:r>
      <w:r>
        <w:t>quy</w:t>
      </w:r>
      <w:r>
        <w:rPr>
          <w:spacing w:val="-11"/>
        </w:rPr>
        <w:t xml:space="preserve"> </w:t>
      </w:r>
      <w:r>
        <w:t>mô</w:t>
      </w:r>
      <w:r>
        <w:rPr>
          <w:spacing w:val="-11"/>
        </w:rPr>
        <w:t xml:space="preserve"> </w:t>
      </w:r>
      <w:r>
        <w:t>lớn</w:t>
      </w:r>
      <w:r>
        <w:rPr>
          <w:spacing w:val="-12"/>
        </w:rPr>
        <w:t xml:space="preserve"> </w:t>
      </w:r>
      <w:r>
        <w:t>một</w:t>
      </w:r>
      <w:r>
        <w:rPr>
          <w:spacing w:val="-11"/>
        </w:rPr>
        <w:t xml:space="preserve"> </w:t>
      </w:r>
      <w:r>
        <w:t>cách</w:t>
      </w:r>
      <w:r>
        <w:rPr>
          <w:spacing w:val="-11"/>
        </w:rPr>
        <w:t xml:space="preserve"> </w:t>
      </w:r>
      <w:r>
        <w:t>thuận</w:t>
      </w:r>
      <w:r>
        <w:rPr>
          <w:spacing w:val="-11"/>
        </w:rPr>
        <w:t xml:space="preserve"> </w:t>
      </w:r>
      <w:r>
        <w:t>tiện</w:t>
      </w:r>
      <w:r>
        <w:rPr>
          <w:spacing w:val="-11"/>
        </w:rPr>
        <w:t xml:space="preserve"> </w:t>
      </w:r>
      <w:r>
        <w:t>và</w:t>
      </w:r>
      <w:r>
        <w:rPr>
          <w:spacing w:val="-11"/>
        </w:rPr>
        <w:t xml:space="preserve"> </w:t>
      </w:r>
      <w:r>
        <w:t>nhanh</w:t>
      </w:r>
      <w:r>
        <w:rPr>
          <w:spacing w:val="-11"/>
        </w:rPr>
        <w:t xml:space="preserve"> </w:t>
      </w:r>
      <w:r>
        <w:t xml:space="preserve">chóng hơn. Cloudinary là một cloud-based service, nó cung cấp một giải pháp quản lý </w:t>
      </w:r>
      <w:bookmarkStart w:id="72" w:name="Cloudinary"/>
      <w:bookmarkEnd w:id="72"/>
      <w:bookmarkStart w:id="73" w:name="_bookmark42"/>
      <w:bookmarkEnd w:id="73"/>
      <w:r>
        <w:t>hình ảnh bao gồm upload, lưu trữ, thao tác, tối ưu hóa và delivery.</w:t>
      </w:r>
    </w:p>
    <w:p w14:paraId="6BA7462B">
      <w:pPr>
        <w:pStyle w:val="3"/>
        <w:numPr>
          <w:ilvl w:val="1"/>
          <w:numId w:val="10"/>
        </w:numPr>
        <w:tabs>
          <w:tab w:val="left" w:pos="1291"/>
        </w:tabs>
        <w:spacing w:before="119" w:after="0" w:line="240" w:lineRule="auto"/>
        <w:ind w:left="1291" w:right="0" w:hanging="582"/>
        <w:jc w:val="both"/>
      </w:pPr>
      <w:r>
        <w:rPr>
          <w:spacing w:val="-2"/>
        </w:rPr>
        <w:t>Cloudinary</w:t>
      </w:r>
    </w:p>
    <w:p w14:paraId="59F9D8B0">
      <w:pPr>
        <w:pStyle w:val="6"/>
        <w:spacing w:before="149" w:line="312" w:lineRule="auto"/>
        <w:ind w:left="709" w:right="1415" w:firstLine="298"/>
        <w:jc w:val="both"/>
      </w:pPr>
      <w:r>
        <w:t>Cloudinary</w:t>
      </w:r>
      <w:r>
        <w:rPr>
          <w:spacing w:val="-7"/>
        </w:rPr>
        <w:t xml:space="preserve"> </w:t>
      </w:r>
      <w:r>
        <w:t>là</w:t>
      </w:r>
      <w:r>
        <w:rPr>
          <w:spacing w:val="-7"/>
        </w:rPr>
        <w:t xml:space="preserve"> </w:t>
      </w:r>
      <w:r>
        <w:t>một</w:t>
      </w:r>
      <w:r>
        <w:rPr>
          <w:spacing w:val="-7"/>
        </w:rPr>
        <w:t xml:space="preserve"> </w:t>
      </w:r>
      <w:r>
        <w:t>cloud-based</w:t>
      </w:r>
      <w:r>
        <w:rPr>
          <w:spacing w:val="-7"/>
        </w:rPr>
        <w:t xml:space="preserve"> </w:t>
      </w:r>
      <w:r>
        <w:t>service,</w:t>
      </w:r>
      <w:r>
        <w:rPr>
          <w:spacing w:val="-7"/>
        </w:rPr>
        <w:t xml:space="preserve"> </w:t>
      </w:r>
      <w:r>
        <w:t>nó</w:t>
      </w:r>
      <w:r>
        <w:rPr>
          <w:spacing w:val="-7"/>
        </w:rPr>
        <w:t xml:space="preserve"> </w:t>
      </w:r>
      <w:r>
        <w:t>cung</w:t>
      </w:r>
      <w:r>
        <w:rPr>
          <w:spacing w:val="-7"/>
        </w:rPr>
        <w:t xml:space="preserve"> </w:t>
      </w:r>
      <w:r>
        <w:t>cấp</w:t>
      </w:r>
      <w:r>
        <w:rPr>
          <w:spacing w:val="-7"/>
        </w:rPr>
        <w:t xml:space="preserve"> </w:t>
      </w:r>
      <w:r>
        <w:t>một</w:t>
      </w:r>
      <w:r>
        <w:rPr>
          <w:spacing w:val="-7"/>
        </w:rPr>
        <w:t xml:space="preserve"> </w:t>
      </w:r>
      <w:r>
        <w:t>giải</w:t>
      </w:r>
      <w:r>
        <w:rPr>
          <w:spacing w:val="-7"/>
        </w:rPr>
        <w:t xml:space="preserve"> </w:t>
      </w:r>
      <w:r>
        <w:t>pháp</w:t>
      </w:r>
      <w:r>
        <w:rPr>
          <w:spacing w:val="-7"/>
        </w:rPr>
        <w:t xml:space="preserve"> </w:t>
      </w:r>
      <w:r>
        <w:t>quản</w:t>
      </w:r>
      <w:r>
        <w:rPr>
          <w:spacing w:val="-7"/>
        </w:rPr>
        <w:t xml:space="preserve"> </w:t>
      </w:r>
      <w:r>
        <w:t>lý</w:t>
      </w:r>
      <w:r>
        <w:rPr>
          <w:spacing w:val="-7"/>
        </w:rPr>
        <w:t xml:space="preserve"> </w:t>
      </w:r>
      <w:r>
        <w:t>hình ảnh bao gồm upload, lưu trữ, thao tác, tối ưu hóa và delivery.</w:t>
      </w:r>
    </w:p>
    <w:p w14:paraId="2B080705">
      <w:pPr>
        <w:pStyle w:val="6"/>
        <w:spacing w:before="120" w:line="312" w:lineRule="auto"/>
        <w:ind w:left="709" w:right="1415" w:firstLine="298"/>
        <w:jc w:val="both"/>
      </w:pPr>
      <w:r>
        <w:t>Với cloudinary bạn có thể dễ dàng upload ảnh lên cloud, tự động thực thi các thao tác với ảnh một cách thông minh mà không cần phải cài đặt bất kì một phần mềm phức tạp nào khác. Cloudinary cung cấp các APIs toàn diện và màn hình quản lý giúp chúng ta dễ dàng tích hợp vào các trang web và ứng dụng di động.</w:t>
      </w:r>
    </w:p>
    <w:p w14:paraId="385ED775">
      <w:pPr>
        <w:pStyle w:val="3"/>
        <w:spacing w:before="119"/>
        <w:ind w:left="709" w:firstLine="0"/>
        <w:jc w:val="both"/>
      </w:pPr>
      <w:r>
        <w:t>Những</w:t>
      </w:r>
      <w:r>
        <w:rPr>
          <w:spacing w:val="-8"/>
        </w:rPr>
        <w:t xml:space="preserve"> </w:t>
      </w:r>
      <w:r>
        <w:t>tính</w:t>
      </w:r>
      <w:r>
        <w:rPr>
          <w:spacing w:val="-8"/>
        </w:rPr>
        <w:t xml:space="preserve"> </w:t>
      </w:r>
      <w:r>
        <w:t>năng</w:t>
      </w:r>
      <w:r>
        <w:rPr>
          <w:spacing w:val="-7"/>
        </w:rPr>
        <w:t xml:space="preserve"> </w:t>
      </w:r>
      <w:r>
        <w:t>chính</w:t>
      </w:r>
      <w:r>
        <w:rPr>
          <w:spacing w:val="-8"/>
        </w:rPr>
        <w:t xml:space="preserve"> </w:t>
      </w:r>
      <w:r>
        <w:t>của</w:t>
      </w:r>
      <w:r>
        <w:rPr>
          <w:spacing w:val="-7"/>
        </w:rPr>
        <w:t xml:space="preserve"> </w:t>
      </w:r>
      <w:r>
        <w:rPr>
          <w:spacing w:val="-2"/>
        </w:rPr>
        <w:t>Cloudinary</w:t>
      </w:r>
    </w:p>
    <w:p w14:paraId="7D301B2C">
      <w:pPr>
        <w:pStyle w:val="6"/>
        <w:spacing w:before="149" w:line="312" w:lineRule="auto"/>
        <w:ind w:left="709" w:right="1415" w:firstLine="298"/>
        <w:jc w:val="both"/>
      </w:pPr>
      <w:r>
        <w:t>Cloudinary</w:t>
      </w:r>
      <w:r>
        <w:rPr>
          <w:spacing w:val="-15"/>
        </w:rPr>
        <w:t xml:space="preserve"> </w:t>
      </w:r>
      <w:r>
        <w:t>cung</w:t>
      </w:r>
      <w:r>
        <w:rPr>
          <w:spacing w:val="-15"/>
        </w:rPr>
        <w:t xml:space="preserve"> </w:t>
      </w:r>
      <w:r>
        <w:t>cấp</w:t>
      </w:r>
      <w:r>
        <w:rPr>
          <w:spacing w:val="-15"/>
        </w:rPr>
        <w:t xml:space="preserve"> </w:t>
      </w:r>
      <w:r>
        <w:t>một</w:t>
      </w:r>
      <w:r>
        <w:rPr>
          <w:spacing w:val="-15"/>
        </w:rPr>
        <w:t xml:space="preserve"> </w:t>
      </w:r>
      <w:r>
        <w:t>Ruby</w:t>
      </w:r>
      <w:r>
        <w:rPr>
          <w:spacing w:val="-15"/>
        </w:rPr>
        <w:t xml:space="preserve"> </w:t>
      </w:r>
      <w:r>
        <w:t>Gem</w:t>
      </w:r>
      <w:r>
        <w:rPr>
          <w:spacing w:val="-15"/>
        </w:rPr>
        <w:t xml:space="preserve"> </w:t>
      </w:r>
      <w:r>
        <w:t>để</w:t>
      </w:r>
      <w:r>
        <w:rPr>
          <w:spacing w:val="-15"/>
        </w:rPr>
        <w:t xml:space="preserve"> </w:t>
      </w:r>
      <w:r>
        <w:t>dễ</w:t>
      </w:r>
      <w:r>
        <w:rPr>
          <w:spacing w:val="-15"/>
        </w:rPr>
        <w:t xml:space="preserve"> </w:t>
      </w:r>
      <w:r>
        <w:t>dàng</w:t>
      </w:r>
      <w:r>
        <w:rPr>
          <w:spacing w:val="-15"/>
        </w:rPr>
        <w:t xml:space="preserve"> </w:t>
      </w:r>
      <w:r>
        <w:t>tương</w:t>
      </w:r>
      <w:r>
        <w:rPr>
          <w:spacing w:val="-15"/>
        </w:rPr>
        <w:t xml:space="preserve"> </w:t>
      </w:r>
      <w:r>
        <w:t>tác</w:t>
      </w:r>
      <w:r>
        <w:rPr>
          <w:spacing w:val="-15"/>
        </w:rPr>
        <w:t xml:space="preserve"> </w:t>
      </w:r>
      <w:r>
        <w:t>với</w:t>
      </w:r>
      <w:r>
        <w:rPr>
          <w:spacing w:val="-15"/>
        </w:rPr>
        <w:t xml:space="preserve"> </w:t>
      </w:r>
      <w:r>
        <w:t>các</w:t>
      </w:r>
      <w:r>
        <w:rPr>
          <w:spacing w:val="-15"/>
        </w:rPr>
        <w:t xml:space="preserve"> </w:t>
      </w:r>
      <w:r>
        <w:t>ứng</w:t>
      </w:r>
      <w:r>
        <w:rPr>
          <w:spacing w:val="-15"/>
        </w:rPr>
        <w:t xml:space="preserve"> </w:t>
      </w:r>
      <w:r>
        <w:t>dụng</w:t>
      </w:r>
      <w:r>
        <w:rPr>
          <w:spacing w:val="-15"/>
        </w:rPr>
        <w:t xml:space="preserve"> </w:t>
      </w:r>
      <w:r>
        <w:t>viết bằng</w:t>
      </w:r>
      <w:r>
        <w:rPr>
          <w:spacing w:val="-8"/>
        </w:rPr>
        <w:t xml:space="preserve"> </w:t>
      </w:r>
      <w:r>
        <w:t>ngôn</w:t>
      </w:r>
      <w:r>
        <w:rPr>
          <w:spacing w:val="-8"/>
        </w:rPr>
        <w:t xml:space="preserve"> </w:t>
      </w:r>
      <w:r>
        <w:t>ngữ</w:t>
      </w:r>
      <w:r>
        <w:rPr>
          <w:spacing w:val="-8"/>
        </w:rPr>
        <w:t xml:space="preserve"> </w:t>
      </w:r>
      <w:r>
        <w:t>Ruby,</w:t>
      </w:r>
      <w:r>
        <w:rPr>
          <w:spacing w:val="-8"/>
        </w:rPr>
        <w:t xml:space="preserve"> </w:t>
      </w:r>
      <w:r>
        <w:t>đặc</w:t>
      </w:r>
      <w:r>
        <w:rPr>
          <w:spacing w:val="-8"/>
        </w:rPr>
        <w:t xml:space="preserve"> </w:t>
      </w:r>
      <w:r>
        <w:t>biệt</w:t>
      </w:r>
      <w:r>
        <w:rPr>
          <w:spacing w:val="-8"/>
        </w:rPr>
        <w:t xml:space="preserve"> </w:t>
      </w:r>
      <w:r>
        <w:t>là</w:t>
      </w:r>
      <w:r>
        <w:rPr>
          <w:spacing w:val="-8"/>
        </w:rPr>
        <w:t xml:space="preserve"> </w:t>
      </w:r>
      <w:r>
        <w:t>với</w:t>
      </w:r>
      <w:r>
        <w:rPr>
          <w:spacing w:val="-8"/>
        </w:rPr>
        <w:t xml:space="preserve"> </w:t>
      </w:r>
      <w:r>
        <w:t>các</w:t>
      </w:r>
      <w:r>
        <w:rPr>
          <w:spacing w:val="-8"/>
        </w:rPr>
        <w:t xml:space="preserve"> </w:t>
      </w:r>
      <w:r>
        <w:t>framework</w:t>
      </w:r>
      <w:r>
        <w:rPr>
          <w:spacing w:val="-8"/>
        </w:rPr>
        <w:t xml:space="preserve"> </w:t>
      </w:r>
      <w:r>
        <w:t>như</w:t>
      </w:r>
      <w:r>
        <w:rPr>
          <w:spacing w:val="-8"/>
        </w:rPr>
        <w:t xml:space="preserve"> </w:t>
      </w:r>
      <w:r>
        <w:t>Rails</w:t>
      </w:r>
      <w:r>
        <w:rPr>
          <w:spacing w:val="-8"/>
        </w:rPr>
        <w:t xml:space="preserve"> </w:t>
      </w:r>
      <w:r>
        <w:t>và</w:t>
      </w:r>
      <w:r>
        <w:rPr>
          <w:spacing w:val="-8"/>
        </w:rPr>
        <w:t xml:space="preserve"> </w:t>
      </w:r>
      <w:r>
        <w:t>Sinatra.</w:t>
      </w:r>
      <w:r>
        <w:rPr>
          <w:spacing w:val="-8"/>
        </w:rPr>
        <w:t xml:space="preserve"> </w:t>
      </w:r>
      <w:r>
        <w:t>Các</w:t>
      </w:r>
      <w:r>
        <w:rPr>
          <w:spacing w:val="-8"/>
        </w:rPr>
        <w:t xml:space="preserve"> </w:t>
      </w:r>
      <w:r>
        <w:t>tính năng chính mà Cloudinary cung cấp bao gồm:</w:t>
      </w:r>
    </w:p>
    <w:p w14:paraId="63F92461">
      <w:pPr>
        <w:pStyle w:val="14"/>
        <w:numPr>
          <w:ilvl w:val="2"/>
          <w:numId w:val="10"/>
        </w:numPr>
        <w:tabs>
          <w:tab w:val="left" w:pos="1207"/>
        </w:tabs>
        <w:spacing w:before="118" w:after="0" w:line="312" w:lineRule="auto"/>
        <w:ind w:left="1207" w:right="1415" w:hanging="191"/>
        <w:jc w:val="both"/>
        <w:rPr>
          <w:sz w:val="26"/>
        </w:rPr>
      </w:pPr>
      <w:r>
        <w:rPr>
          <w:b/>
          <w:sz w:val="26"/>
        </w:rPr>
        <w:t xml:space="preserve">Xây dựng URL để chuyển đổi và thao tác với hình ảnh: </w:t>
      </w:r>
      <w:r>
        <w:rPr>
          <w:sz w:val="26"/>
        </w:rPr>
        <w:t>Cloudinary cho phép xây dựng các URL động để thực hiện việc chuyển đổi và thao tác hình ảnh một cách linh hoạt.</w:t>
      </w:r>
    </w:p>
    <w:p w14:paraId="24C876F2">
      <w:pPr>
        <w:pStyle w:val="14"/>
        <w:numPr>
          <w:ilvl w:val="2"/>
          <w:numId w:val="10"/>
        </w:numPr>
        <w:tabs>
          <w:tab w:val="left" w:pos="1207"/>
        </w:tabs>
        <w:spacing w:before="115" w:after="0" w:line="309" w:lineRule="auto"/>
        <w:ind w:left="1207" w:right="1415" w:hanging="191"/>
        <w:jc w:val="both"/>
        <w:rPr>
          <w:sz w:val="26"/>
        </w:rPr>
      </w:pPr>
      <w:r>
        <w:rPr>
          <w:b/>
          <w:sz w:val="26"/>
        </w:rPr>
        <w:t>Rails</w:t>
      </w:r>
      <w:r>
        <w:rPr>
          <w:b/>
          <w:spacing w:val="-11"/>
          <w:sz w:val="26"/>
        </w:rPr>
        <w:t xml:space="preserve"> </w:t>
      </w:r>
      <w:r>
        <w:rPr>
          <w:b/>
          <w:sz w:val="26"/>
        </w:rPr>
        <w:t>view</w:t>
      </w:r>
      <w:r>
        <w:rPr>
          <w:b/>
          <w:spacing w:val="-11"/>
          <w:sz w:val="26"/>
        </w:rPr>
        <w:t xml:space="preserve"> </w:t>
      </w:r>
      <w:r>
        <w:rPr>
          <w:b/>
          <w:sz w:val="26"/>
        </w:rPr>
        <w:t>helper:</w:t>
      </w:r>
      <w:r>
        <w:rPr>
          <w:b/>
          <w:spacing w:val="-10"/>
          <w:sz w:val="26"/>
        </w:rPr>
        <w:t xml:space="preserve"> </w:t>
      </w:r>
      <w:r>
        <w:rPr>
          <w:sz w:val="26"/>
        </w:rPr>
        <w:t>Cung</w:t>
      </w:r>
      <w:r>
        <w:rPr>
          <w:spacing w:val="-11"/>
          <w:sz w:val="26"/>
        </w:rPr>
        <w:t xml:space="preserve"> </w:t>
      </w:r>
      <w:r>
        <w:rPr>
          <w:sz w:val="26"/>
        </w:rPr>
        <w:t>cấp</w:t>
      </w:r>
      <w:r>
        <w:rPr>
          <w:spacing w:val="-11"/>
          <w:sz w:val="26"/>
        </w:rPr>
        <w:t xml:space="preserve"> </w:t>
      </w:r>
      <w:r>
        <w:rPr>
          <w:sz w:val="26"/>
        </w:rPr>
        <w:t>các</w:t>
      </w:r>
      <w:r>
        <w:rPr>
          <w:spacing w:val="-11"/>
          <w:sz w:val="26"/>
        </w:rPr>
        <w:t xml:space="preserve"> </w:t>
      </w:r>
      <w:r>
        <w:rPr>
          <w:sz w:val="26"/>
        </w:rPr>
        <w:t>helper</w:t>
      </w:r>
      <w:r>
        <w:rPr>
          <w:spacing w:val="-10"/>
          <w:sz w:val="26"/>
        </w:rPr>
        <w:t xml:space="preserve"> </w:t>
      </w:r>
      <w:r>
        <w:rPr>
          <w:sz w:val="26"/>
        </w:rPr>
        <w:t>trong</w:t>
      </w:r>
      <w:r>
        <w:rPr>
          <w:spacing w:val="-11"/>
          <w:sz w:val="26"/>
        </w:rPr>
        <w:t xml:space="preserve"> </w:t>
      </w:r>
      <w:r>
        <w:rPr>
          <w:sz w:val="26"/>
        </w:rPr>
        <w:t>Rails</w:t>
      </w:r>
      <w:r>
        <w:rPr>
          <w:spacing w:val="-11"/>
          <w:sz w:val="26"/>
        </w:rPr>
        <w:t xml:space="preserve"> </w:t>
      </w:r>
      <w:r>
        <w:rPr>
          <w:sz w:val="26"/>
        </w:rPr>
        <w:t>để</w:t>
      </w:r>
      <w:r>
        <w:rPr>
          <w:spacing w:val="-11"/>
          <w:sz w:val="26"/>
        </w:rPr>
        <w:t xml:space="preserve"> </w:t>
      </w:r>
      <w:r>
        <w:rPr>
          <w:sz w:val="26"/>
        </w:rPr>
        <w:t>dễ</w:t>
      </w:r>
      <w:r>
        <w:rPr>
          <w:spacing w:val="-11"/>
          <w:sz w:val="26"/>
        </w:rPr>
        <w:t xml:space="preserve"> </w:t>
      </w:r>
      <w:r>
        <w:rPr>
          <w:sz w:val="26"/>
        </w:rPr>
        <w:t>dàng</w:t>
      </w:r>
      <w:r>
        <w:rPr>
          <w:spacing w:val="-11"/>
          <w:sz w:val="26"/>
        </w:rPr>
        <w:t xml:space="preserve"> </w:t>
      </w:r>
      <w:r>
        <w:rPr>
          <w:sz w:val="26"/>
        </w:rPr>
        <w:t>nhúng</w:t>
      </w:r>
      <w:r>
        <w:rPr>
          <w:spacing w:val="-11"/>
          <w:sz w:val="26"/>
        </w:rPr>
        <w:t xml:space="preserve"> </w:t>
      </w:r>
      <w:r>
        <w:rPr>
          <w:sz w:val="26"/>
        </w:rPr>
        <w:t>và</w:t>
      </w:r>
      <w:r>
        <w:rPr>
          <w:spacing w:val="-10"/>
          <w:sz w:val="26"/>
        </w:rPr>
        <w:t xml:space="preserve"> </w:t>
      </w:r>
      <w:r>
        <w:rPr>
          <w:sz w:val="26"/>
        </w:rPr>
        <w:t>thay đổi hình ảnh trực tiếp trong view.</w:t>
      </w:r>
    </w:p>
    <w:p w14:paraId="6821295C">
      <w:pPr>
        <w:pStyle w:val="14"/>
        <w:numPr>
          <w:ilvl w:val="2"/>
          <w:numId w:val="10"/>
        </w:numPr>
        <w:tabs>
          <w:tab w:val="left" w:pos="1207"/>
        </w:tabs>
        <w:spacing w:before="122" w:after="0" w:line="240" w:lineRule="auto"/>
        <w:ind w:left="1207" w:right="0" w:hanging="190"/>
        <w:jc w:val="both"/>
        <w:rPr>
          <w:sz w:val="26"/>
        </w:rPr>
      </w:pPr>
      <w:r>
        <w:rPr>
          <w:b/>
          <w:sz w:val="26"/>
        </w:rPr>
        <w:t>API</w:t>
      </w:r>
      <w:r>
        <w:rPr>
          <w:b/>
          <w:spacing w:val="6"/>
          <w:sz w:val="26"/>
        </w:rPr>
        <w:t xml:space="preserve"> </w:t>
      </w:r>
      <w:r>
        <w:rPr>
          <w:b/>
          <w:sz w:val="26"/>
        </w:rPr>
        <w:t>wrappers:</w:t>
      </w:r>
      <w:r>
        <w:rPr>
          <w:b/>
          <w:spacing w:val="7"/>
          <w:sz w:val="26"/>
        </w:rPr>
        <w:t xml:space="preserve"> </w:t>
      </w:r>
      <w:r>
        <w:rPr>
          <w:sz w:val="26"/>
        </w:rPr>
        <w:t>Bao</w:t>
      </w:r>
      <w:r>
        <w:rPr>
          <w:spacing w:val="7"/>
          <w:sz w:val="26"/>
        </w:rPr>
        <w:t xml:space="preserve"> </w:t>
      </w:r>
      <w:r>
        <w:rPr>
          <w:sz w:val="26"/>
        </w:rPr>
        <w:t>gồm</w:t>
      </w:r>
      <w:r>
        <w:rPr>
          <w:spacing w:val="6"/>
          <w:sz w:val="26"/>
        </w:rPr>
        <w:t xml:space="preserve"> </w:t>
      </w:r>
      <w:r>
        <w:rPr>
          <w:sz w:val="26"/>
        </w:rPr>
        <w:t>các</w:t>
      </w:r>
      <w:r>
        <w:rPr>
          <w:spacing w:val="7"/>
          <w:sz w:val="26"/>
        </w:rPr>
        <w:t xml:space="preserve"> </w:t>
      </w:r>
      <w:r>
        <w:rPr>
          <w:sz w:val="26"/>
        </w:rPr>
        <w:t>API</w:t>
      </w:r>
      <w:r>
        <w:rPr>
          <w:spacing w:val="7"/>
          <w:sz w:val="26"/>
        </w:rPr>
        <w:t xml:space="preserve"> </w:t>
      </w:r>
      <w:r>
        <w:rPr>
          <w:sz w:val="26"/>
        </w:rPr>
        <w:t>wrappers</w:t>
      </w:r>
      <w:r>
        <w:rPr>
          <w:spacing w:val="7"/>
          <w:sz w:val="26"/>
        </w:rPr>
        <w:t xml:space="preserve"> </w:t>
      </w:r>
      <w:r>
        <w:rPr>
          <w:sz w:val="26"/>
        </w:rPr>
        <w:t>cho</w:t>
      </w:r>
      <w:r>
        <w:rPr>
          <w:spacing w:val="6"/>
          <w:sz w:val="26"/>
        </w:rPr>
        <w:t xml:space="preserve"> </w:t>
      </w:r>
      <w:r>
        <w:rPr>
          <w:sz w:val="26"/>
        </w:rPr>
        <w:t>phép</w:t>
      </w:r>
      <w:r>
        <w:rPr>
          <w:spacing w:val="7"/>
          <w:sz w:val="26"/>
        </w:rPr>
        <w:t xml:space="preserve"> </w:t>
      </w:r>
      <w:r>
        <w:rPr>
          <w:sz w:val="26"/>
        </w:rPr>
        <w:t>người</w:t>
      </w:r>
      <w:r>
        <w:rPr>
          <w:spacing w:val="7"/>
          <w:sz w:val="26"/>
        </w:rPr>
        <w:t xml:space="preserve"> </w:t>
      </w:r>
      <w:r>
        <w:rPr>
          <w:sz w:val="26"/>
        </w:rPr>
        <w:t>dùng</w:t>
      </w:r>
      <w:r>
        <w:rPr>
          <w:spacing w:val="6"/>
          <w:sz w:val="26"/>
        </w:rPr>
        <w:t xml:space="preserve"> </w:t>
      </w:r>
      <w:r>
        <w:rPr>
          <w:sz w:val="26"/>
        </w:rPr>
        <w:t>thực</w:t>
      </w:r>
      <w:r>
        <w:rPr>
          <w:spacing w:val="7"/>
          <w:sz w:val="26"/>
        </w:rPr>
        <w:t xml:space="preserve"> </w:t>
      </w:r>
      <w:r>
        <w:rPr>
          <w:spacing w:val="-4"/>
          <w:sz w:val="26"/>
        </w:rPr>
        <w:t>hiện</w:t>
      </w:r>
    </w:p>
    <w:p w14:paraId="213F6069">
      <w:pPr>
        <w:pStyle w:val="14"/>
        <w:spacing w:after="0" w:line="240" w:lineRule="auto"/>
        <w:jc w:val="both"/>
        <w:rPr>
          <w:sz w:val="26"/>
        </w:rPr>
        <w:sectPr>
          <w:headerReference r:id="rId28" w:type="default"/>
          <w:footerReference r:id="rId30" w:type="default"/>
          <w:headerReference r:id="rId29" w:type="even"/>
          <w:footerReference r:id="rId31" w:type="even"/>
          <w:pgSz w:w="11910" w:h="16840"/>
          <w:pgMar w:top="680" w:right="0" w:bottom="800" w:left="1275" w:header="382" w:footer="615" w:gutter="0"/>
          <w:pgNumType w:start="19"/>
          <w:cols w:space="720" w:num="1"/>
        </w:sectPr>
      </w:pPr>
    </w:p>
    <w:p w14:paraId="6948381F">
      <w:pPr>
        <w:pStyle w:val="6"/>
        <w:spacing w:before="57"/>
      </w:pPr>
    </w:p>
    <w:p w14:paraId="0693A2F7">
      <w:pPr>
        <w:pStyle w:val="6"/>
        <w:ind w:left="640"/>
      </w:pPr>
      <w:r>
        <w:t>các</w:t>
      </w:r>
      <w:r>
        <w:rPr>
          <w:spacing w:val="-7"/>
        </w:rPr>
        <w:t xml:space="preserve"> </w:t>
      </w:r>
      <w:r>
        <w:t>thao</w:t>
      </w:r>
      <w:r>
        <w:rPr>
          <w:spacing w:val="-6"/>
        </w:rPr>
        <w:t xml:space="preserve"> </w:t>
      </w:r>
      <w:r>
        <w:t>tác</w:t>
      </w:r>
      <w:r>
        <w:rPr>
          <w:spacing w:val="-6"/>
        </w:rPr>
        <w:t xml:space="preserve"> </w:t>
      </w:r>
      <w:r>
        <w:t>như</w:t>
      </w:r>
      <w:r>
        <w:rPr>
          <w:spacing w:val="-6"/>
        </w:rPr>
        <w:t xml:space="preserve"> </w:t>
      </w:r>
      <w:r>
        <w:t>tải</w:t>
      </w:r>
      <w:r>
        <w:rPr>
          <w:spacing w:val="-6"/>
        </w:rPr>
        <w:t xml:space="preserve"> </w:t>
      </w:r>
      <w:r>
        <w:t>lên</w:t>
      </w:r>
      <w:r>
        <w:rPr>
          <w:spacing w:val="-7"/>
        </w:rPr>
        <w:t xml:space="preserve"> </w:t>
      </w:r>
      <w:r>
        <w:t>hình</w:t>
      </w:r>
      <w:r>
        <w:rPr>
          <w:spacing w:val="-6"/>
        </w:rPr>
        <w:t xml:space="preserve"> </w:t>
      </w:r>
      <w:r>
        <w:t>ảnh,</w:t>
      </w:r>
      <w:r>
        <w:rPr>
          <w:spacing w:val="-6"/>
        </w:rPr>
        <w:t xml:space="preserve"> </w:t>
      </w:r>
      <w:r>
        <w:t>quản</w:t>
      </w:r>
      <w:r>
        <w:rPr>
          <w:spacing w:val="-6"/>
        </w:rPr>
        <w:t xml:space="preserve"> </w:t>
      </w:r>
      <w:r>
        <w:t>lý</w:t>
      </w:r>
      <w:r>
        <w:rPr>
          <w:spacing w:val="-6"/>
        </w:rPr>
        <w:t xml:space="preserve"> </w:t>
      </w:r>
      <w:r>
        <w:t>hình</w:t>
      </w:r>
      <w:r>
        <w:rPr>
          <w:spacing w:val="-6"/>
        </w:rPr>
        <w:t xml:space="preserve"> </w:t>
      </w:r>
      <w:r>
        <w:t>ảnh</w:t>
      </w:r>
      <w:r>
        <w:rPr>
          <w:spacing w:val="-7"/>
        </w:rPr>
        <w:t xml:space="preserve"> </w:t>
      </w:r>
      <w:r>
        <w:t>và</w:t>
      </w:r>
      <w:r>
        <w:rPr>
          <w:spacing w:val="-6"/>
        </w:rPr>
        <w:t xml:space="preserve"> </w:t>
      </w:r>
      <w:r>
        <w:t>các</w:t>
      </w:r>
      <w:r>
        <w:rPr>
          <w:spacing w:val="-6"/>
        </w:rPr>
        <w:t xml:space="preserve"> </w:t>
      </w:r>
      <w:r>
        <w:t>tác</w:t>
      </w:r>
      <w:r>
        <w:rPr>
          <w:spacing w:val="-6"/>
        </w:rPr>
        <w:t xml:space="preserve"> </w:t>
      </w:r>
      <w:r>
        <w:t>vụ</w:t>
      </w:r>
      <w:r>
        <w:rPr>
          <w:spacing w:val="-6"/>
        </w:rPr>
        <w:t xml:space="preserve"> </w:t>
      </w:r>
      <w:r>
        <w:rPr>
          <w:spacing w:val="-2"/>
        </w:rPr>
        <w:t>khác.</w:t>
      </w:r>
    </w:p>
    <w:p w14:paraId="4FCBDD25">
      <w:pPr>
        <w:pStyle w:val="14"/>
        <w:numPr>
          <w:ilvl w:val="0"/>
          <w:numId w:val="11"/>
        </w:numPr>
        <w:tabs>
          <w:tab w:val="left" w:pos="640"/>
        </w:tabs>
        <w:spacing w:before="207" w:after="0" w:line="312" w:lineRule="auto"/>
        <w:ind w:left="640" w:right="1982" w:hanging="191"/>
        <w:jc w:val="both"/>
        <w:rPr>
          <w:sz w:val="26"/>
        </w:rPr>
      </w:pPr>
      <w:r>
        <w:rPr>
          <w:b/>
          <w:sz w:val="26"/>
        </w:rPr>
        <w:t xml:space="preserve">Upload image trực tiếp từ trình duyệt: </w:t>
      </w:r>
      <w:r>
        <w:rPr>
          <w:sz w:val="26"/>
        </w:rPr>
        <w:t>Cloudinary cung cấp một jQuery plugin</w:t>
      </w:r>
      <w:r>
        <w:rPr>
          <w:spacing w:val="-5"/>
          <w:sz w:val="26"/>
        </w:rPr>
        <w:t xml:space="preserve"> </w:t>
      </w:r>
      <w:r>
        <w:rPr>
          <w:sz w:val="26"/>
        </w:rPr>
        <w:t>cho</w:t>
      </w:r>
      <w:r>
        <w:rPr>
          <w:spacing w:val="-5"/>
          <w:sz w:val="26"/>
        </w:rPr>
        <w:t xml:space="preserve"> </w:t>
      </w:r>
      <w:r>
        <w:rPr>
          <w:sz w:val="26"/>
        </w:rPr>
        <w:t>phép</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tải</w:t>
      </w:r>
      <w:r>
        <w:rPr>
          <w:spacing w:val="-5"/>
          <w:sz w:val="26"/>
        </w:rPr>
        <w:t xml:space="preserve"> </w:t>
      </w:r>
      <w:r>
        <w:rPr>
          <w:sz w:val="26"/>
        </w:rPr>
        <w:t>lên</w:t>
      </w:r>
      <w:r>
        <w:rPr>
          <w:spacing w:val="-5"/>
          <w:sz w:val="26"/>
        </w:rPr>
        <w:t xml:space="preserve"> </w:t>
      </w:r>
      <w:r>
        <w:rPr>
          <w:sz w:val="26"/>
        </w:rPr>
        <w:t>hình</w:t>
      </w:r>
      <w:r>
        <w:rPr>
          <w:spacing w:val="-5"/>
          <w:sz w:val="26"/>
        </w:rPr>
        <w:t xml:space="preserve"> </w:t>
      </w:r>
      <w:r>
        <w:rPr>
          <w:sz w:val="26"/>
        </w:rPr>
        <w:t>ảnh</w:t>
      </w:r>
      <w:r>
        <w:rPr>
          <w:spacing w:val="-5"/>
          <w:sz w:val="26"/>
        </w:rPr>
        <w:t xml:space="preserve"> </w:t>
      </w:r>
      <w:r>
        <w:rPr>
          <w:sz w:val="26"/>
        </w:rPr>
        <w:t>trực</w:t>
      </w:r>
      <w:r>
        <w:rPr>
          <w:spacing w:val="-5"/>
          <w:sz w:val="26"/>
        </w:rPr>
        <w:t xml:space="preserve"> </w:t>
      </w:r>
      <w:r>
        <w:rPr>
          <w:sz w:val="26"/>
        </w:rPr>
        <w:t>tiếp</w:t>
      </w:r>
      <w:r>
        <w:rPr>
          <w:spacing w:val="-5"/>
          <w:sz w:val="26"/>
        </w:rPr>
        <w:t xml:space="preserve"> </w:t>
      </w:r>
      <w:r>
        <w:rPr>
          <w:sz w:val="26"/>
        </w:rPr>
        <w:t>từ</w:t>
      </w:r>
      <w:r>
        <w:rPr>
          <w:spacing w:val="-5"/>
          <w:sz w:val="26"/>
        </w:rPr>
        <w:t xml:space="preserve"> </w:t>
      </w:r>
      <w:r>
        <w:rPr>
          <w:sz w:val="26"/>
        </w:rPr>
        <w:t>trình</w:t>
      </w:r>
      <w:r>
        <w:rPr>
          <w:spacing w:val="-5"/>
          <w:sz w:val="26"/>
        </w:rPr>
        <w:t xml:space="preserve"> </w:t>
      </w:r>
      <w:r>
        <w:rPr>
          <w:sz w:val="26"/>
        </w:rPr>
        <w:t>duyệt</w:t>
      </w:r>
      <w:r>
        <w:rPr>
          <w:spacing w:val="-5"/>
          <w:sz w:val="26"/>
        </w:rPr>
        <w:t xml:space="preserve"> </w:t>
      </w:r>
      <w:r>
        <w:rPr>
          <w:sz w:val="26"/>
        </w:rPr>
        <w:t>một</w:t>
      </w:r>
      <w:r>
        <w:rPr>
          <w:spacing w:val="-5"/>
          <w:sz w:val="26"/>
        </w:rPr>
        <w:t xml:space="preserve"> </w:t>
      </w:r>
      <w:r>
        <w:rPr>
          <w:sz w:val="26"/>
        </w:rPr>
        <w:t>cách dễ dàng và nhanh chóng.</w:t>
      </w:r>
    </w:p>
    <w:p w14:paraId="2DC92C31">
      <w:pPr>
        <w:pStyle w:val="14"/>
        <w:numPr>
          <w:ilvl w:val="0"/>
          <w:numId w:val="11"/>
        </w:numPr>
        <w:tabs>
          <w:tab w:val="left" w:pos="640"/>
        </w:tabs>
        <w:spacing w:before="116" w:after="0" w:line="309" w:lineRule="auto"/>
        <w:ind w:left="640" w:right="1982" w:hanging="191"/>
        <w:jc w:val="both"/>
        <w:rPr>
          <w:sz w:val="26"/>
        </w:rPr>
      </w:pPr>
      <w:r>
        <w:rPr>
          <w:b/>
          <w:sz w:val="26"/>
        </w:rPr>
        <w:t>Tích</w:t>
      </w:r>
      <w:r>
        <w:rPr>
          <w:b/>
          <w:spacing w:val="-5"/>
          <w:sz w:val="26"/>
        </w:rPr>
        <w:t xml:space="preserve"> </w:t>
      </w:r>
      <w:r>
        <w:rPr>
          <w:b/>
          <w:sz w:val="26"/>
        </w:rPr>
        <w:t>hợp</w:t>
      </w:r>
      <w:r>
        <w:rPr>
          <w:b/>
          <w:spacing w:val="-5"/>
          <w:sz w:val="26"/>
        </w:rPr>
        <w:t xml:space="preserve"> </w:t>
      </w:r>
      <w:r>
        <w:rPr>
          <w:b/>
          <w:sz w:val="26"/>
        </w:rPr>
        <w:t>với</w:t>
      </w:r>
      <w:r>
        <w:rPr>
          <w:b/>
          <w:spacing w:val="-5"/>
          <w:sz w:val="26"/>
        </w:rPr>
        <w:t xml:space="preserve"> </w:t>
      </w:r>
      <w:r>
        <w:rPr>
          <w:b/>
          <w:sz w:val="26"/>
        </w:rPr>
        <w:t>Active</w:t>
      </w:r>
      <w:r>
        <w:rPr>
          <w:b/>
          <w:spacing w:val="-5"/>
          <w:sz w:val="26"/>
        </w:rPr>
        <w:t xml:space="preserve"> </w:t>
      </w:r>
      <w:r>
        <w:rPr>
          <w:b/>
          <w:sz w:val="26"/>
        </w:rPr>
        <w:t>Record:</w:t>
      </w:r>
      <w:r>
        <w:rPr>
          <w:b/>
          <w:spacing w:val="-5"/>
          <w:sz w:val="26"/>
        </w:rPr>
        <w:t xml:space="preserve"> </w:t>
      </w:r>
      <w:r>
        <w:rPr>
          <w:sz w:val="26"/>
        </w:rPr>
        <w:t>Cloudinary</w:t>
      </w:r>
      <w:r>
        <w:rPr>
          <w:spacing w:val="-5"/>
          <w:sz w:val="26"/>
        </w:rPr>
        <w:t xml:space="preserve"> </w:t>
      </w:r>
      <w:r>
        <w:rPr>
          <w:sz w:val="26"/>
        </w:rPr>
        <w:t>hỗ</w:t>
      </w:r>
      <w:r>
        <w:rPr>
          <w:spacing w:val="-5"/>
          <w:sz w:val="26"/>
        </w:rPr>
        <w:t xml:space="preserve"> </w:t>
      </w:r>
      <w:r>
        <w:rPr>
          <w:sz w:val="26"/>
        </w:rPr>
        <w:t>trợ</w:t>
      </w:r>
      <w:r>
        <w:rPr>
          <w:spacing w:val="-5"/>
          <w:sz w:val="26"/>
        </w:rPr>
        <w:t xml:space="preserve"> </w:t>
      </w:r>
      <w:r>
        <w:rPr>
          <w:sz w:val="26"/>
        </w:rPr>
        <w:t>tích</w:t>
      </w:r>
      <w:r>
        <w:rPr>
          <w:spacing w:val="-5"/>
          <w:sz w:val="26"/>
        </w:rPr>
        <w:t xml:space="preserve"> </w:t>
      </w:r>
      <w:r>
        <w:rPr>
          <w:sz w:val="26"/>
        </w:rPr>
        <w:t>hợp</w:t>
      </w:r>
      <w:r>
        <w:rPr>
          <w:spacing w:val="-5"/>
          <w:sz w:val="26"/>
        </w:rPr>
        <w:t xml:space="preserve"> </w:t>
      </w:r>
      <w:r>
        <w:rPr>
          <w:sz w:val="26"/>
        </w:rPr>
        <w:t>với</w:t>
      </w:r>
      <w:r>
        <w:rPr>
          <w:spacing w:val="-5"/>
          <w:sz w:val="26"/>
        </w:rPr>
        <w:t xml:space="preserve"> </w:t>
      </w:r>
      <w:r>
        <w:rPr>
          <w:sz w:val="26"/>
        </w:rPr>
        <w:t>Active</w:t>
      </w:r>
      <w:r>
        <w:rPr>
          <w:spacing w:val="-5"/>
          <w:sz w:val="26"/>
        </w:rPr>
        <w:t xml:space="preserve"> </w:t>
      </w:r>
      <w:r>
        <w:rPr>
          <w:sz w:val="26"/>
        </w:rPr>
        <w:t>Record, giúp quản lý hình ảnh trong cơ sở dữ liệu một cách thuận tiện.</w:t>
      </w:r>
    </w:p>
    <w:p w14:paraId="7C58A58D">
      <w:pPr>
        <w:pStyle w:val="14"/>
        <w:numPr>
          <w:ilvl w:val="0"/>
          <w:numId w:val="11"/>
        </w:numPr>
        <w:tabs>
          <w:tab w:val="left" w:pos="640"/>
        </w:tabs>
        <w:spacing w:before="121" w:after="0" w:line="309" w:lineRule="auto"/>
        <w:ind w:left="640" w:right="1982" w:hanging="191"/>
        <w:jc w:val="both"/>
        <w:rPr>
          <w:sz w:val="26"/>
        </w:rPr>
      </w:pPr>
      <w:r>
        <w:rPr>
          <w:b/>
          <w:sz w:val="26"/>
        </w:rPr>
        <w:t xml:space="preserve">CarrierWave plugin: </w:t>
      </w:r>
      <w:r>
        <w:rPr>
          <w:sz w:val="26"/>
        </w:rPr>
        <w:t>Cloudinary cung cấp plugin CarrierWave để tích hợp với các ứng dụng sử dụng gem này, giúp dễ dàng quản lý tệp hình ảnh.</w:t>
      </w:r>
    </w:p>
    <w:p w14:paraId="51C76EE9">
      <w:pPr>
        <w:pStyle w:val="14"/>
        <w:numPr>
          <w:ilvl w:val="0"/>
          <w:numId w:val="11"/>
        </w:numPr>
        <w:tabs>
          <w:tab w:val="left" w:pos="640"/>
        </w:tabs>
        <w:spacing w:before="122" w:after="0" w:line="312" w:lineRule="auto"/>
        <w:ind w:left="640" w:right="1982" w:hanging="191"/>
        <w:jc w:val="both"/>
        <w:rPr>
          <w:sz w:val="26"/>
        </w:rPr>
      </w:pPr>
      <w:r>
        <w:rPr>
          <w:b/>
          <w:sz w:val="26"/>
        </w:rPr>
        <w:t>Hình</w:t>
      </w:r>
      <w:r>
        <w:rPr>
          <w:b/>
          <w:spacing w:val="-14"/>
          <w:sz w:val="26"/>
        </w:rPr>
        <w:t xml:space="preserve"> </w:t>
      </w:r>
      <w:r>
        <w:rPr>
          <w:b/>
          <w:sz w:val="26"/>
        </w:rPr>
        <w:t>ảnh</w:t>
      </w:r>
      <w:r>
        <w:rPr>
          <w:b/>
          <w:spacing w:val="-14"/>
          <w:sz w:val="26"/>
        </w:rPr>
        <w:t xml:space="preserve"> </w:t>
      </w:r>
      <w:r>
        <w:rPr>
          <w:b/>
          <w:sz w:val="26"/>
        </w:rPr>
        <w:t>tĩnh</w:t>
      </w:r>
      <w:r>
        <w:rPr>
          <w:b/>
          <w:spacing w:val="-14"/>
          <w:sz w:val="26"/>
        </w:rPr>
        <w:t xml:space="preserve"> </w:t>
      </w:r>
      <w:r>
        <w:rPr>
          <w:b/>
          <w:sz w:val="26"/>
        </w:rPr>
        <w:t>đồng</w:t>
      </w:r>
      <w:r>
        <w:rPr>
          <w:b/>
          <w:spacing w:val="-14"/>
          <w:sz w:val="26"/>
        </w:rPr>
        <w:t xml:space="preserve"> </w:t>
      </w:r>
      <w:r>
        <w:rPr>
          <w:b/>
          <w:sz w:val="26"/>
        </w:rPr>
        <w:t>bộ</w:t>
      </w:r>
      <w:r>
        <w:rPr>
          <w:b/>
          <w:spacing w:val="-14"/>
          <w:sz w:val="26"/>
        </w:rPr>
        <w:t xml:space="preserve"> </w:t>
      </w:r>
      <w:r>
        <w:rPr>
          <w:b/>
          <w:sz w:val="26"/>
        </w:rPr>
        <w:t>với</w:t>
      </w:r>
      <w:r>
        <w:rPr>
          <w:b/>
          <w:spacing w:val="-14"/>
          <w:sz w:val="26"/>
        </w:rPr>
        <w:t xml:space="preserve"> </w:t>
      </w:r>
      <w:r>
        <w:rPr>
          <w:b/>
          <w:sz w:val="26"/>
        </w:rPr>
        <w:t>CDN</w:t>
      </w:r>
      <w:r>
        <w:rPr>
          <w:b/>
          <w:spacing w:val="-14"/>
          <w:sz w:val="26"/>
        </w:rPr>
        <w:t xml:space="preserve"> </w:t>
      </w:r>
      <w:r>
        <w:rPr>
          <w:b/>
          <w:sz w:val="26"/>
        </w:rPr>
        <w:t>delivery:</w:t>
      </w:r>
      <w:r>
        <w:rPr>
          <w:b/>
          <w:spacing w:val="-14"/>
          <w:sz w:val="26"/>
        </w:rPr>
        <w:t xml:space="preserve"> </w:t>
      </w:r>
      <w:r>
        <w:rPr>
          <w:sz w:val="26"/>
        </w:rPr>
        <w:t>Cloudinary</w:t>
      </w:r>
      <w:r>
        <w:rPr>
          <w:spacing w:val="-14"/>
          <w:sz w:val="26"/>
        </w:rPr>
        <w:t xml:space="preserve"> </w:t>
      </w:r>
      <w:r>
        <w:rPr>
          <w:sz w:val="26"/>
        </w:rPr>
        <w:t>hỗ</w:t>
      </w:r>
      <w:r>
        <w:rPr>
          <w:spacing w:val="-14"/>
          <w:sz w:val="26"/>
        </w:rPr>
        <w:t xml:space="preserve"> </w:t>
      </w:r>
      <w:r>
        <w:rPr>
          <w:sz w:val="26"/>
        </w:rPr>
        <w:t>trợ</w:t>
      </w:r>
      <w:r>
        <w:rPr>
          <w:spacing w:val="-14"/>
          <w:sz w:val="26"/>
        </w:rPr>
        <w:t xml:space="preserve"> </w:t>
      </w:r>
      <w:r>
        <w:rPr>
          <w:sz w:val="26"/>
        </w:rPr>
        <w:t>phân</w:t>
      </w:r>
      <w:r>
        <w:rPr>
          <w:spacing w:val="-14"/>
          <w:sz w:val="26"/>
        </w:rPr>
        <w:t xml:space="preserve"> </w:t>
      </w:r>
      <w:r>
        <w:rPr>
          <w:sz w:val="26"/>
        </w:rPr>
        <w:t>phối</w:t>
      </w:r>
      <w:r>
        <w:rPr>
          <w:spacing w:val="-14"/>
          <w:sz w:val="26"/>
        </w:rPr>
        <w:t xml:space="preserve"> </w:t>
      </w:r>
      <w:r>
        <w:rPr>
          <w:sz w:val="26"/>
        </w:rPr>
        <w:t>hình ảnh</w:t>
      </w:r>
      <w:r>
        <w:rPr>
          <w:spacing w:val="-5"/>
          <w:sz w:val="26"/>
        </w:rPr>
        <w:t xml:space="preserve"> </w:t>
      </w:r>
      <w:r>
        <w:rPr>
          <w:sz w:val="26"/>
        </w:rPr>
        <w:t>qua</w:t>
      </w:r>
      <w:r>
        <w:rPr>
          <w:spacing w:val="-6"/>
          <w:sz w:val="26"/>
        </w:rPr>
        <w:t xml:space="preserve"> </w:t>
      </w:r>
      <w:r>
        <w:rPr>
          <w:sz w:val="26"/>
        </w:rPr>
        <w:t>mạng</w:t>
      </w:r>
      <w:r>
        <w:rPr>
          <w:spacing w:val="-5"/>
          <w:sz w:val="26"/>
        </w:rPr>
        <w:t xml:space="preserve"> </w:t>
      </w:r>
      <w:r>
        <w:rPr>
          <w:sz w:val="26"/>
        </w:rPr>
        <w:t>CDN,</w:t>
      </w:r>
      <w:r>
        <w:rPr>
          <w:spacing w:val="-6"/>
          <w:sz w:val="26"/>
        </w:rPr>
        <w:t xml:space="preserve"> </w:t>
      </w:r>
      <w:r>
        <w:rPr>
          <w:sz w:val="26"/>
        </w:rPr>
        <w:t>giúp</w:t>
      </w:r>
      <w:r>
        <w:rPr>
          <w:spacing w:val="-5"/>
          <w:sz w:val="26"/>
        </w:rPr>
        <w:t xml:space="preserve"> </w:t>
      </w:r>
      <w:r>
        <w:rPr>
          <w:sz w:val="26"/>
        </w:rPr>
        <w:t>tối</w:t>
      </w:r>
      <w:r>
        <w:rPr>
          <w:spacing w:val="-6"/>
          <w:sz w:val="26"/>
        </w:rPr>
        <w:t xml:space="preserve"> </w:t>
      </w:r>
      <w:r>
        <w:rPr>
          <w:sz w:val="26"/>
        </w:rPr>
        <w:t>ưu</w:t>
      </w:r>
      <w:r>
        <w:rPr>
          <w:spacing w:val="-5"/>
          <w:sz w:val="26"/>
        </w:rPr>
        <w:t xml:space="preserve"> </w:t>
      </w:r>
      <w:r>
        <w:rPr>
          <w:sz w:val="26"/>
        </w:rPr>
        <w:t>hóa</w:t>
      </w:r>
      <w:r>
        <w:rPr>
          <w:spacing w:val="-6"/>
          <w:sz w:val="26"/>
        </w:rPr>
        <w:t xml:space="preserve"> </w:t>
      </w:r>
      <w:r>
        <w:rPr>
          <w:sz w:val="26"/>
        </w:rPr>
        <w:t>tốc</w:t>
      </w:r>
      <w:r>
        <w:rPr>
          <w:spacing w:val="-5"/>
          <w:sz w:val="26"/>
        </w:rPr>
        <w:t xml:space="preserve"> </w:t>
      </w:r>
      <w:r>
        <w:rPr>
          <w:sz w:val="26"/>
        </w:rPr>
        <w:t>độ</w:t>
      </w:r>
      <w:r>
        <w:rPr>
          <w:spacing w:val="-5"/>
          <w:sz w:val="26"/>
        </w:rPr>
        <w:t xml:space="preserve"> </w:t>
      </w:r>
      <w:r>
        <w:rPr>
          <w:sz w:val="26"/>
        </w:rPr>
        <w:t>tải</w:t>
      </w:r>
      <w:r>
        <w:rPr>
          <w:spacing w:val="-6"/>
          <w:sz w:val="26"/>
        </w:rPr>
        <w:t xml:space="preserve"> </w:t>
      </w:r>
      <w:r>
        <w:rPr>
          <w:sz w:val="26"/>
        </w:rPr>
        <w:t>và</w:t>
      </w:r>
      <w:r>
        <w:rPr>
          <w:spacing w:val="-5"/>
          <w:sz w:val="26"/>
        </w:rPr>
        <w:t xml:space="preserve"> </w:t>
      </w:r>
      <w:r>
        <w:rPr>
          <w:sz w:val="26"/>
        </w:rPr>
        <w:t>độ</w:t>
      </w:r>
      <w:r>
        <w:rPr>
          <w:spacing w:val="-6"/>
          <w:sz w:val="26"/>
        </w:rPr>
        <w:t xml:space="preserve"> </w:t>
      </w:r>
      <w:r>
        <w:rPr>
          <w:sz w:val="26"/>
        </w:rPr>
        <w:t>trễ</w:t>
      </w:r>
      <w:r>
        <w:rPr>
          <w:spacing w:val="-5"/>
          <w:sz w:val="26"/>
        </w:rPr>
        <w:t xml:space="preserve"> </w:t>
      </w:r>
      <w:r>
        <w:rPr>
          <w:sz w:val="26"/>
        </w:rPr>
        <w:t>khi</w:t>
      </w:r>
      <w:r>
        <w:rPr>
          <w:spacing w:val="-6"/>
          <w:sz w:val="26"/>
        </w:rPr>
        <w:t xml:space="preserve"> </w:t>
      </w:r>
      <w:r>
        <w:rPr>
          <w:sz w:val="26"/>
        </w:rPr>
        <w:t>truy</w:t>
      </w:r>
      <w:r>
        <w:rPr>
          <w:spacing w:val="-5"/>
          <w:sz w:val="26"/>
        </w:rPr>
        <w:t xml:space="preserve"> </w:t>
      </w:r>
      <w:r>
        <w:rPr>
          <w:sz w:val="26"/>
        </w:rPr>
        <w:t>cập</w:t>
      </w:r>
      <w:r>
        <w:rPr>
          <w:spacing w:val="-5"/>
          <w:sz w:val="26"/>
        </w:rPr>
        <w:t xml:space="preserve"> </w:t>
      </w:r>
      <w:r>
        <w:rPr>
          <w:sz w:val="26"/>
        </w:rPr>
        <w:t>hình</w:t>
      </w:r>
      <w:r>
        <w:rPr>
          <w:spacing w:val="-6"/>
          <w:sz w:val="26"/>
        </w:rPr>
        <w:t xml:space="preserve"> </w:t>
      </w:r>
      <w:r>
        <w:rPr>
          <w:sz w:val="26"/>
        </w:rPr>
        <w:t>ảnh từ các địa điểm khác nhau.</w:t>
      </w:r>
    </w:p>
    <w:p w14:paraId="6C0C2133">
      <w:pPr>
        <w:pStyle w:val="14"/>
        <w:numPr>
          <w:ilvl w:val="0"/>
          <w:numId w:val="11"/>
        </w:numPr>
        <w:tabs>
          <w:tab w:val="left" w:pos="640"/>
        </w:tabs>
        <w:spacing w:before="115" w:after="0" w:line="309" w:lineRule="auto"/>
        <w:ind w:left="640" w:right="1982" w:hanging="191"/>
        <w:jc w:val="both"/>
        <w:rPr>
          <w:sz w:val="26"/>
        </w:rPr>
      </w:pPr>
      <w:r>
        <w:rPr>
          <w:b/>
          <w:sz w:val="26"/>
        </w:rPr>
        <w:t>Migration</w:t>
      </w:r>
      <w:r>
        <w:rPr>
          <w:b/>
          <w:spacing w:val="-7"/>
          <w:sz w:val="26"/>
        </w:rPr>
        <w:t xml:space="preserve"> </w:t>
      </w:r>
      <w:r>
        <w:rPr>
          <w:b/>
          <w:sz w:val="26"/>
        </w:rPr>
        <w:t>tool:</w:t>
      </w:r>
      <w:r>
        <w:rPr>
          <w:b/>
          <w:spacing w:val="-7"/>
          <w:sz w:val="26"/>
        </w:rPr>
        <w:t xml:space="preserve"> </w:t>
      </w:r>
      <w:r>
        <w:rPr>
          <w:sz w:val="26"/>
        </w:rPr>
        <w:t>Công</w:t>
      </w:r>
      <w:r>
        <w:rPr>
          <w:spacing w:val="-7"/>
          <w:sz w:val="26"/>
        </w:rPr>
        <w:t xml:space="preserve"> </w:t>
      </w:r>
      <w:r>
        <w:rPr>
          <w:sz w:val="26"/>
        </w:rPr>
        <w:t>cụ</w:t>
      </w:r>
      <w:r>
        <w:rPr>
          <w:spacing w:val="-7"/>
          <w:sz w:val="26"/>
        </w:rPr>
        <w:t xml:space="preserve"> </w:t>
      </w:r>
      <w:r>
        <w:rPr>
          <w:sz w:val="26"/>
        </w:rPr>
        <w:t>di</w:t>
      </w:r>
      <w:r>
        <w:rPr>
          <w:spacing w:val="-7"/>
          <w:sz w:val="26"/>
        </w:rPr>
        <w:t xml:space="preserve"> </w:t>
      </w:r>
      <w:r>
        <w:rPr>
          <w:sz w:val="26"/>
        </w:rPr>
        <w:t>chuyển</w:t>
      </w:r>
      <w:r>
        <w:rPr>
          <w:spacing w:val="-7"/>
          <w:sz w:val="26"/>
        </w:rPr>
        <w:t xml:space="preserve"> </w:t>
      </w:r>
      <w:r>
        <w:rPr>
          <w:sz w:val="26"/>
        </w:rPr>
        <w:t>dữ</w:t>
      </w:r>
      <w:r>
        <w:rPr>
          <w:spacing w:val="-7"/>
          <w:sz w:val="26"/>
        </w:rPr>
        <w:t xml:space="preserve"> </w:t>
      </w:r>
      <w:r>
        <w:rPr>
          <w:sz w:val="26"/>
        </w:rPr>
        <w:t>liệu,</w:t>
      </w:r>
      <w:r>
        <w:rPr>
          <w:spacing w:val="-7"/>
          <w:sz w:val="26"/>
        </w:rPr>
        <w:t xml:space="preserve"> </w:t>
      </w:r>
      <w:r>
        <w:rPr>
          <w:sz w:val="26"/>
        </w:rPr>
        <w:t>giúp</w:t>
      </w:r>
      <w:r>
        <w:rPr>
          <w:spacing w:val="-7"/>
          <w:sz w:val="26"/>
        </w:rPr>
        <w:t xml:space="preserve"> </w:t>
      </w:r>
      <w:r>
        <w:rPr>
          <w:sz w:val="26"/>
        </w:rPr>
        <w:t>người</w:t>
      </w:r>
      <w:r>
        <w:rPr>
          <w:spacing w:val="-7"/>
          <w:sz w:val="26"/>
        </w:rPr>
        <w:t xml:space="preserve"> </w:t>
      </w:r>
      <w:r>
        <w:rPr>
          <w:sz w:val="26"/>
        </w:rPr>
        <w:t>dùng</w:t>
      </w:r>
      <w:r>
        <w:rPr>
          <w:spacing w:val="-7"/>
          <w:sz w:val="26"/>
        </w:rPr>
        <w:t xml:space="preserve"> </w:t>
      </w:r>
      <w:r>
        <w:rPr>
          <w:sz w:val="26"/>
        </w:rPr>
        <w:t>dễ</w:t>
      </w:r>
      <w:r>
        <w:rPr>
          <w:spacing w:val="-7"/>
          <w:sz w:val="26"/>
        </w:rPr>
        <w:t xml:space="preserve"> </w:t>
      </w:r>
      <w:r>
        <w:rPr>
          <w:sz w:val="26"/>
        </w:rPr>
        <w:t>dàng</w:t>
      </w:r>
      <w:r>
        <w:rPr>
          <w:spacing w:val="-7"/>
          <w:sz w:val="26"/>
        </w:rPr>
        <w:t xml:space="preserve"> </w:t>
      </w:r>
      <w:r>
        <w:rPr>
          <w:sz w:val="26"/>
        </w:rPr>
        <w:t>chuyển đổi và di chuyển hình ảnh giữa các dịch vụ hoặc môi trường khác nhau.</w:t>
      </w:r>
    </w:p>
    <w:p w14:paraId="57E83340">
      <w:pPr>
        <w:pStyle w:val="14"/>
        <w:spacing w:after="0" w:line="309" w:lineRule="auto"/>
        <w:jc w:val="both"/>
        <w:rPr>
          <w:sz w:val="26"/>
        </w:rPr>
        <w:sectPr>
          <w:pgSz w:w="11910" w:h="16840"/>
          <w:pgMar w:top="680" w:right="0" w:bottom="800" w:left="1275" w:header="382" w:footer="615" w:gutter="0"/>
          <w:cols w:space="720" w:num="1"/>
        </w:sectPr>
      </w:pPr>
    </w:p>
    <w:p w14:paraId="4EAB323B">
      <w:pPr>
        <w:pStyle w:val="2"/>
        <w:ind w:left="1105"/>
      </w:pPr>
      <w:bookmarkStart w:id="74" w:name="_bookmark43"/>
      <w:bookmarkEnd w:id="74"/>
      <w:bookmarkStart w:id="75" w:name="THIẾT KẾ, TRIỂN KHAI VÀ ĐÁNH GIÁ HỆ THỐN"/>
      <w:bookmarkEnd w:id="75"/>
      <w:r>
        <w:t>CHƯƠNG</w:t>
      </w:r>
      <w:r>
        <w:rPr>
          <w:spacing w:val="-12"/>
        </w:rPr>
        <w:t xml:space="preserve"> </w:t>
      </w:r>
      <w:r>
        <w:t>4.</w:t>
      </w:r>
      <w:r>
        <w:rPr>
          <w:spacing w:val="-12"/>
        </w:rPr>
        <w:t xml:space="preserve"> </w:t>
      </w:r>
      <w:r>
        <w:t>THIẾT</w:t>
      </w:r>
      <w:r>
        <w:rPr>
          <w:spacing w:val="-11"/>
        </w:rPr>
        <w:t xml:space="preserve"> </w:t>
      </w:r>
      <w:r>
        <w:t>KẾ,</w:t>
      </w:r>
      <w:r>
        <w:rPr>
          <w:spacing w:val="-12"/>
        </w:rPr>
        <w:t xml:space="preserve"> </w:t>
      </w:r>
      <w:r>
        <w:t>TRIỂN</w:t>
      </w:r>
      <w:r>
        <w:rPr>
          <w:spacing w:val="-12"/>
        </w:rPr>
        <w:t xml:space="preserve"> </w:t>
      </w:r>
      <w:r>
        <w:t>KHAI</w:t>
      </w:r>
      <w:r>
        <w:rPr>
          <w:spacing w:val="-11"/>
        </w:rPr>
        <w:t xml:space="preserve"> </w:t>
      </w:r>
      <w:r>
        <w:t>VÀ</w:t>
      </w:r>
      <w:r>
        <w:rPr>
          <w:spacing w:val="-12"/>
        </w:rPr>
        <w:t xml:space="preserve"> </w:t>
      </w:r>
      <w:r>
        <w:t>ĐÁNH</w:t>
      </w:r>
      <w:r>
        <w:rPr>
          <w:spacing w:val="-12"/>
        </w:rPr>
        <w:t xml:space="preserve"> </w:t>
      </w:r>
      <w:r>
        <w:t>GIÁ</w:t>
      </w:r>
      <w:r>
        <w:rPr>
          <w:spacing w:val="-11"/>
        </w:rPr>
        <w:t xml:space="preserve"> </w:t>
      </w:r>
      <w:r>
        <w:t>HỆ</w:t>
      </w:r>
      <w:r>
        <w:rPr>
          <w:spacing w:val="-12"/>
        </w:rPr>
        <w:t xml:space="preserve"> </w:t>
      </w:r>
      <w:r>
        <w:rPr>
          <w:spacing w:val="-2"/>
        </w:rPr>
        <w:t>THỐNG</w:t>
      </w:r>
    </w:p>
    <w:p w14:paraId="498B6244">
      <w:pPr>
        <w:pStyle w:val="6"/>
        <w:rPr>
          <w:b/>
        </w:rPr>
      </w:pPr>
    </w:p>
    <w:p w14:paraId="05CF2F71">
      <w:pPr>
        <w:pStyle w:val="6"/>
        <w:spacing w:before="10"/>
        <w:rPr>
          <w:b/>
        </w:rPr>
      </w:pPr>
    </w:p>
    <w:p w14:paraId="2E633FBE">
      <w:pPr>
        <w:pStyle w:val="3"/>
        <w:numPr>
          <w:ilvl w:val="1"/>
          <w:numId w:val="12"/>
        </w:numPr>
        <w:tabs>
          <w:tab w:val="left" w:pos="1291"/>
        </w:tabs>
        <w:spacing w:before="0" w:after="0" w:line="240" w:lineRule="auto"/>
        <w:ind w:left="1291" w:right="0" w:hanging="582"/>
        <w:jc w:val="left"/>
      </w:pPr>
      <w:bookmarkStart w:id="76" w:name="_bookmark44"/>
      <w:bookmarkEnd w:id="76"/>
      <w:bookmarkStart w:id="77" w:name="_bookmark45"/>
      <w:bookmarkEnd w:id="77"/>
      <w:bookmarkStart w:id="78" w:name="Thiết kế kiến trúc"/>
      <w:bookmarkEnd w:id="78"/>
      <w:bookmarkStart w:id="79" w:name="Lựa chọn kiến trúc phần mềm"/>
      <w:bookmarkEnd w:id="79"/>
      <w:r>
        <w:t>Thiết</w:t>
      </w:r>
      <w:r>
        <w:rPr>
          <w:spacing w:val="-9"/>
        </w:rPr>
        <w:t xml:space="preserve"> </w:t>
      </w:r>
      <w:r>
        <w:t>kế</w:t>
      </w:r>
      <w:r>
        <w:rPr>
          <w:spacing w:val="-8"/>
        </w:rPr>
        <w:t xml:space="preserve"> </w:t>
      </w:r>
      <w:r>
        <w:t>kiến</w:t>
      </w:r>
      <w:r>
        <w:rPr>
          <w:spacing w:val="-9"/>
        </w:rPr>
        <w:t xml:space="preserve"> </w:t>
      </w:r>
      <w:r>
        <w:rPr>
          <w:spacing w:val="-4"/>
        </w:rPr>
        <w:t>trúc</w:t>
      </w:r>
    </w:p>
    <w:p w14:paraId="609AF27C">
      <w:pPr>
        <w:pStyle w:val="3"/>
        <w:numPr>
          <w:ilvl w:val="2"/>
          <w:numId w:val="12"/>
        </w:numPr>
        <w:tabs>
          <w:tab w:val="left" w:pos="2084"/>
        </w:tabs>
        <w:spacing w:before="149" w:after="0" w:line="240" w:lineRule="auto"/>
        <w:ind w:left="2084" w:right="0" w:hanging="777"/>
        <w:jc w:val="both"/>
      </w:pPr>
      <w:r>
        <w:t>Lựa</w:t>
      </w:r>
      <w:r>
        <w:rPr>
          <w:spacing w:val="-8"/>
        </w:rPr>
        <w:t xml:space="preserve"> </w:t>
      </w:r>
      <w:r>
        <w:t>chọn</w:t>
      </w:r>
      <w:r>
        <w:rPr>
          <w:spacing w:val="-8"/>
        </w:rPr>
        <w:t xml:space="preserve"> </w:t>
      </w:r>
      <w:r>
        <w:t>kiến</w:t>
      </w:r>
      <w:r>
        <w:rPr>
          <w:spacing w:val="-7"/>
        </w:rPr>
        <w:t xml:space="preserve"> </w:t>
      </w:r>
      <w:r>
        <w:t>trúc</w:t>
      </w:r>
      <w:r>
        <w:rPr>
          <w:spacing w:val="-8"/>
        </w:rPr>
        <w:t xml:space="preserve"> </w:t>
      </w:r>
      <w:r>
        <w:t>phần</w:t>
      </w:r>
      <w:r>
        <w:rPr>
          <w:spacing w:val="-7"/>
        </w:rPr>
        <w:t xml:space="preserve"> </w:t>
      </w:r>
      <w:r>
        <w:rPr>
          <w:spacing w:val="-5"/>
        </w:rPr>
        <w:t>mềm</w:t>
      </w:r>
    </w:p>
    <w:p w14:paraId="57574B19">
      <w:pPr>
        <w:pStyle w:val="6"/>
        <w:spacing w:before="149" w:line="312" w:lineRule="auto"/>
        <w:ind w:left="709" w:right="1415" w:firstLine="298"/>
        <w:jc w:val="both"/>
      </w:pPr>
      <w:r>
        <w:t>Clean Architecture là một kiến trúc ứng dụng rất nổi tiếng dựa trên nguyên lý loại</w:t>
      </w:r>
      <w:r>
        <w:rPr>
          <w:spacing w:val="-7"/>
        </w:rPr>
        <w:t xml:space="preserve"> </w:t>
      </w:r>
      <w:r>
        <w:t>bỏ</w:t>
      </w:r>
      <w:r>
        <w:rPr>
          <w:spacing w:val="-7"/>
        </w:rPr>
        <w:t xml:space="preserve"> </w:t>
      </w:r>
      <w:r>
        <w:t>sự</w:t>
      </w:r>
      <w:r>
        <w:rPr>
          <w:spacing w:val="-7"/>
        </w:rPr>
        <w:t xml:space="preserve"> </w:t>
      </w:r>
      <w:r>
        <w:t>lệ</w:t>
      </w:r>
      <w:r>
        <w:rPr>
          <w:spacing w:val="-7"/>
        </w:rPr>
        <w:t xml:space="preserve"> </w:t>
      </w:r>
      <w:r>
        <w:t>thuộc</w:t>
      </w:r>
      <w:r>
        <w:rPr>
          <w:spacing w:val="-7"/>
        </w:rPr>
        <w:t xml:space="preserve"> </w:t>
      </w:r>
      <w:r>
        <w:t>giữa</w:t>
      </w:r>
      <w:r>
        <w:rPr>
          <w:spacing w:val="-7"/>
        </w:rPr>
        <w:t xml:space="preserve"> </w:t>
      </w:r>
      <w:r>
        <w:t>các</w:t>
      </w:r>
      <w:r>
        <w:rPr>
          <w:spacing w:val="-7"/>
        </w:rPr>
        <w:t xml:space="preserve"> </w:t>
      </w:r>
      <w:r>
        <w:t>đối</w:t>
      </w:r>
      <w:r>
        <w:rPr>
          <w:spacing w:val="-7"/>
        </w:rPr>
        <w:t xml:space="preserve"> </w:t>
      </w:r>
      <w:r>
        <w:t>tượng</w:t>
      </w:r>
      <w:r>
        <w:rPr>
          <w:spacing w:val="-7"/>
        </w:rPr>
        <w:t xml:space="preserve"> </w:t>
      </w:r>
      <w:r>
        <w:t>cũng</w:t>
      </w:r>
      <w:r>
        <w:rPr>
          <w:spacing w:val="-7"/>
        </w:rPr>
        <w:t xml:space="preserve"> </w:t>
      </w:r>
      <w:r>
        <w:t>như</w:t>
      </w:r>
      <w:r>
        <w:rPr>
          <w:spacing w:val="-7"/>
        </w:rPr>
        <w:t xml:space="preserve"> </w:t>
      </w:r>
      <w:r>
        <w:t>các</w:t>
      </w:r>
      <w:r>
        <w:rPr>
          <w:spacing w:val="-7"/>
        </w:rPr>
        <w:t xml:space="preserve"> </w:t>
      </w:r>
      <w:r>
        <w:t>layer</w:t>
      </w:r>
      <w:r>
        <w:rPr>
          <w:spacing w:val="-7"/>
        </w:rPr>
        <w:t xml:space="preserve"> </w:t>
      </w:r>
      <w:r>
        <w:t>trong</w:t>
      </w:r>
      <w:r>
        <w:rPr>
          <w:spacing w:val="-7"/>
        </w:rPr>
        <w:t xml:space="preserve"> </w:t>
      </w:r>
      <w:r>
        <w:t>ứng</w:t>
      </w:r>
      <w:r>
        <w:rPr>
          <w:spacing w:val="-7"/>
        </w:rPr>
        <w:t xml:space="preserve"> </w:t>
      </w:r>
      <w:r>
        <w:t>dụng.</w:t>
      </w:r>
      <w:r>
        <w:rPr>
          <w:spacing w:val="-7"/>
        </w:rPr>
        <w:t xml:space="preserve"> </w:t>
      </w:r>
      <w:r>
        <w:t>Nguyên lý này kế thừa và phát triển dựa trên Dependency Inversion - nguyên lý nổi tiếng trong SOLID.</w:t>
      </w:r>
    </w:p>
    <w:p w14:paraId="6C31E648">
      <w:pPr>
        <w:pStyle w:val="6"/>
        <w:spacing w:before="119" w:line="312" w:lineRule="auto"/>
        <w:ind w:left="709" w:right="1415" w:firstLine="298"/>
        <w:jc w:val="both"/>
      </w:pPr>
      <w:r>
        <w:t>Trong</w:t>
      </w:r>
      <w:r>
        <w:rPr>
          <w:spacing w:val="-16"/>
        </w:rPr>
        <w:t xml:space="preserve"> </w:t>
      </w:r>
      <w:r>
        <w:t>kiến</w:t>
      </w:r>
      <w:r>
        <w:rPr>
          <w:spacing w:val="-16"/>
        </w:rPr>
        <w:t xml:space="preserve"> </w:t>
      </w:r>
      <w:r>
        <w:t>trúc</w:t>
      </w:r>
      <w:r>
        <w:rPr>
          <w:spacing w:val="-16"/>
        </w:rPr>
        <w:t xml:space="preserve"> </w:t>
      </w:r>
      <w:r>
        <w:t>Clean</w:t>
      </w:r>
      <w:r>
        <w:rPr>
          <w:spacing w:val="-16"/>
        </w:rPr>
        <w:t xml:space="preserve"> </w:t>
      </w:r>
      <w:r>
        <w:t>Architecture</w:t>
      </w:r>
      <w:r>
        <w:rPr>
          <w:spacing w:val="-16"/>
        </w:rPr>
        <w:t xml:space="preserve"> </w:t>
      </w:r>
      <w:r>
        <w:t>bao</w:t>
      </w:r>
      <w:r>
        <w:rPr>
          <w:spacing w:val="-16"/>
        </w:rPr>
        <w:t xml:space="preserve"> </w:t>
      </w:r>
      <w:r>
        <w:t>gồm</w:t>
      </w:r>
      <w:r>
        <w:rPr>
          <w:spacing w:val="-16"/>
        </w:rPr>
        <w:t xml:space="preserve"> </w:t>
      </w:r>
      <w:r>
        <w:t>4</w:t>
      </w:r>
      <w:r>
        <w:rPr>
          <w:spacing w:val="-16"/>
        </w:rPr>
        <w:t xml:space="preserve"> </w:t>
      </w:r>
      <w:r>
        <w:t>layer</w:t>
      </w:r>
      <w:r>
        <w:rPr>
          <w:spacing w:val="-16"/>
        </w:rPr>
        <w:t xml:space="preserve"> </w:t>
      </w:r>
      <w:r>
        <w:t>được</w:t>
      </w:r>
      <w:r>
        <w:rPr>
          <w:spacing w:val="-16"/>
        </w:rPr>
        <w:t xml:space="preserve"> </w:t>
      </w:r>
      <w:r>
        <w:t>đại</w:t>
      </w:r>
      <w:r>
        <w:rPr>
          <w:spacing w:val="-16"/>
        </w:rPr>
        <w:t xml:space="preserve"> </w:t>
      </w:r>
      <w:r>
        <w:t>diện</w:t>
      </w:r>
      <w:r>
        <w:rPr>
          <w:spacing w:val="-16"/>
        </w:rPr>
        <w:t xml:space="preserve"> </w:t>
      </w:r>
      <w:r>
        <w:t>thông</w:t>
      </w:r>
      <w:r>
        <w:rPr>
          <w:spacing w:val="-16"/>
        </w:rPr>
        <w:t xml:space="preserve"> </w:t>
      </w:r>
      <w:r>
        <w:t>qua</w:t>
      </w:r>
      <w:r>
        <w:rPr>
          <w:spacing w:val="-16"/>
        </w:rPr>
        <w:t xml:space="preserve"> </w:t>
      </w:r>
      <w:r>
        <w:t>các vòng</w:t>
      </w:r>
      <w:r>
        <w:rPr>
          <w:spacing w:val="-14"/>
        </w:rPr>
        <w:t xml:space="preserve"> </w:t>
      </w:r>
      <w:r>
        <w:t>tròn</w:t>
      </w:r>
      <w:r>
        <w:rPr>
          <w:spacing w:val="-15"/>
        </w:rPr>
        <w:t xml:space="preserve"> </w:t>
      </w:r>
      <w:r>
        <w:t>đồng</w:t>
      </w:r>
      <w:r>
        <w:rPr>
          <w:spacing w:val="-14"/>
        </w:rPr>
        <w:t xml:space="preserve"> </w:t>
      </w:r>
      <w:r>
        <w:t>tâm.</w:t>
      </w:r>
      <w:r>
        <w:rPr>
          <w:spacing w:val="-15"/>
        </w:rPr>
        <w:t xml:space="preserve"> </w:t>
      </w:r>
      <w:r>
        <w:t>Các</w:t>
      </w:r>
      <w:r>
        <w:rPr>
          <w:spacing w:val="-14"/>
        </w:rPr>
        <w:t xml:space="preserve"> </w:t>
      </w:r>
      <w:r>
        <w:t>vòng</w:t>
      </w:r>
      <w:r>
        <w:rPr>
          <w:spacing w:val="-15"/>
        </w:rPr>
        <w:t xml:space="preserve"> </w:t>
      </w:r>
      <w:r>
        <w:t>tròn</w:t>
      </w:r>
      <w:r>
        <w:rPr>
          <w:spacing w:val="-14"/>
        </w:rPr>
        <w:t xml:space="preserve"> </w:t>
      </w:r>
      <w:r>
        <w:t>ở</w:t>
      </w:r>
      <w:r>
        <w:rPr>
          <w:spacing w:val="-15"/>
        </w:rPr>
        <w:t xml:space="preserve"> </w:t>
      </w:r>
      <w:r>
        <w:t>trong</w:t>
      </w:r>
      <w:r>
        <w:rPr>
          <w:spacing w:val="-14"/>
        </w:rPr>
        <w:t xml:space="preserve"> </w:t>
      </w:r>
      <w:r>
        <w:t>sẽ</w:t>
      </w:r>
      <w:r>
        <w:rPr>
          <w:spacing w:val="-15"/>
        </w:rPr>
        <w:t xml:space="preserve"> </w:t>
      </w:r>
      <w:r>
        <w:t>không</w:t>
      </w:r>
      <w:r>
        <w:rPr>
          <w:spacing w:val="-14"/>
        </w:rPr>
        <w:t xml:space="preserve"> </w:t>
      </w:r>
      <w:r>
        <w:t>hề</w:t>
      </w:r>
      <w:r>
        <w:rPr>
          <w:spacing w:val="-15"/>
        </w:rPr>
        <w:t xml:space="preserve"> </w:t>
      </w:r>
      <w:r>
        <w:t>biết</w:t>
      </w:r>
      <w:r>
        <w:rPr>
          <w:spacing w:val="-14"/>
        </w:rPr>
        <w:t xml:space="preserve"> </w:t>
      </w:r>
      <w:r>
        <w:t>gì</w:t>
      </w:r>
      <w:r>
        <w:rPr>
          <w:spacing w:val="-15"/>
        </w:rPr>
        <w:t xml:space="preserve"> </w:t>
      </w:r>
      <w:r>
        <w:t>về</w:t>
      </w:r>
      <w:r>
        <w:rPr>
          <w:spacing w:val="-14"/>
        </w:rPr>
        <w:t xml:space="preserve"> </w:t>
      </w:r>
      <w:r>
        <w:t>các</w:t>
      </w:r>
      <w:r>
        <w:rPr>
          <w:spacing w:val="-15"/>
        </w:rPr>
        <w:t xml:space="preserve"> </w:t>
      </w:r>
      <w:r>
        <w:t>vòng</w:t>
      </w:r>
      <w:r>
        <w:rPr>
          <w:spacing w:val="-14"/>
        </w:rPr>
        <w:t xml:space="preserve"> </w:t>
      </w:r>
      <w:r>
        <w:t>tròn</w:t>
      </w:r>
      <w:r>
        <w:rPr>
          <w:spacing w:val="-15"/>
        </w:rPr>
        <w:t xml:space="preserve"> </w:t>
      </w:r>
      <w:r>
        <w:t xml:space="preserve">bên ngoài. Điều này có nghĩa là nó có quan hệ phụ thuộc nên "hướng" vào bên trong. Nguyên tắc "hướng tâm" này được minh hoạ như hình </w:t>
      </w:r>
      <w:r>
        <w:fldChar w:fldCharType="begin"/>
      </w:r>
      <w:r>
        <w:instrText xml:space="preserve"> HYPERLINK \l "_bookmark46" </w:instrText>
      </w:r>
      <w:r>
        <w:fldChar w:fldCharType="separate"/>
      </w:r>
      <w:r>
        <w:t>4.1</w:t>
      </w:r>
      <w:r>
        <w:fldChar w:fldCharType="end"/>
      </w:r>
      <w:r>
        <w:t xml:space="preserve"> sau:</w:t>
      </w:r>
    </w:p>
    <w:p w14:paraId="19AC8F47">
      <w:pPr>
        <w:pStyle w:val="6"/>
        <w:spacing w:before="88"/>
        <w:rPr>
          <w:sz w:val="20"/>
        </w:rPr>
      </w:pPr>
      <w:r>
        <w:rPr>
          <w:sz w:val="20"/>
        </w:rPr>
        <w:drawing>
          <wp:anchor distT="0" distB="0" distL="0" distR="0" simplePos="0" relativeHeight="251683840" behindDoc="1" locked="0" layoutInCell="1" allowOverlap="1">
            <wp:simplePos x="0" y="0"/>
            <wp:positionH relativeFrom="page">
              <wp:posOffset>1878330</wp:posOffset>
            </wp:positionH>
            <wp:positionV relativeFrom="paragraph">
              <wp:posOffset>217170</wp:posOffset>
            </wp:positionV>
            <wp:extent cx="4237355" cy="307403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62" cstate="print"/>
                    <a:stretch>
                      <a:fillRect/>
                    </a:stretch>
                  </pic:blipFill>
                  <pic:spPr>
                    <a:xfrm>
                      <a:off x="0" y="0"/>
                      <a:ext cx="4237291" cy="3074003"/>
                    </a:xfrm>
                    <a:prstGeom prst="rect">
                      <a:avLst/>
                    </a:prstGeom>
                  </pic:spPr>
                </pic:pic>
              </a:graphicData>
            </a:graphic>
          </wp:anchor>
        </w:drawing>
      </w:r>
    </w:p>
    <w:p w14:paraId="7AB6A33A">
      <w:pPr>
        <w:spacing w:before="225"/>
        <w:ind w:left="3531" w:right="0" w:firstLine="0"/>
        <w:jc w:val="left"/>
        <w:rPr>
          <w:sz w:val="23"/>
        </w:rPr>
      </w:pPr>
      <w:bookmarkStart w:id="80" w:name="_bookmark46"/>
      <w:bookmarkEnd w:id="80"/>
      <w:r>
        <w:rPr>
          <w:b/>
          <w:sz w:val="23"/>
        </w:rPr>
        <w:t>Hình</w:t>
      </w:r>
      <w:r>
        <w:rPr>
          <w:b/>
          <w:spacing w:val="10"/>
          <w:sz w:val="23"/>
        </w:rPr>
        <w:t xml:space="preserve"> </w:t>
      </w:r>
      <w:r>
        <w:rPr>
          <w:b/>
          <w:sz w:val="23"/>
        </w:rPr>
        <w:t>4.1:</w:t>
      </w:r>
      <w:r>
        <w:rPr>
          <w:b/>
          <w:spacing w:val="10"/>
          <w:sz w:val="23"/>
        </w:rPr>
        <w:t xml:space="preserve"> </w:t>
      </w:r>
      <w:r>
        <w:rPr>
          <w:sz w:val="23"/>
        </w:rPr>
        <w:t>Clean</w:t>
      </w:r>
      <w:r>
        <w:rPr>
          <w:spacing w:val="10"/>
          <w:sz w:val="23"/>
        </w:rPr>
        <w:t xml:space="preserve"> </w:t>
      </w:r>
      <w:r>
        <w:rPr>
          <w:spacing w:val="-2"/>
          <w:sz w:val="23"/>
        </w:rPr>
        <w:t>Architecturei</w:t>
      </w:r>
    </w:p>
    <w:p w14:paraId="01DE68BD">
      <w:pPr>
        <w:pStyle w:val="6"/>
        <w:rPr>
          <w:sz w:val="23"/>
        </w:rPr>
      </w:pPr>
    </w:p>
    <w:p w14:paraId="73248EAB">
      <w:pPr>
        <w:pStyle w:val="6"/>
        <w:spacing w:before="69"/>
        <w:rPr>
          <w:sz w:val="23"/>
        </w:rPr>
      </w:pPr>
    </w:p>
    <w:p w14:paraId="63D9EBB2">
      <w:pPr>
        <w:pStyle w:val="6"/>
        <w:spacing w:line="312" w:lineRule="auto"/>
        <w:ind w:left="709" w:right="1415" w:firstLine="298"/>
        <w:jc w:val="both"/>
      </w:pPr>
      <w:r>
        <w:t>Từ</w:t>
      </w:r>
      <w:r>
        <w:rPr>
          <w:spacing w:val="-11"/>
        </w:rPr>
        <w:t xml:space="preserve"> </w:t>
      </w:r>
      <w:r>
        <w:t>trong</w:t>
      </w:r>
      <w:r>
        <w:rPr>
          <w:spacing w:val="-11"/>
        </w:rPr>
        <w:t xml:space="preserve"> </w:t>
      </w:r>
      <w:r>
        <w:t>ra</w:t>
      </w:r>
      <w:r>
        <w:rPr>
          <w:spacing w:val="-11"/>
        </w:rPr>
        <w:t xml:space="preserve"> </w:t>
      </w:r>
      <w:r>
        <w:t>ngoài</w:t>
      </w:r>
      <w:r>
        <w:rPr>
          <w:spacing w:val="-11"/>
        </w:rPr>
        <w:t xml:space="preserve"> </w:t>
      </w:r>
      <w:r>
        <w:t>Clean</w:t>
      </w:r>
      <w:r>
        <w:rPr>
          <w:spacing w:val="-11"/>
        </w:rPr>
        <w:t xml:space="preserve"> </w:t>
      </w:r>
      <w:r>
        <w:t>Architecture</w:t>
      </w:r>
      <w:r>
        <w:rPr>
          <w:spacing w:val="-11"/>
        </w:rPr>
        <w:t xml:space="preserve"> </w:t>
      </w:r>
      <w:r>
        <w:t>sẽ</w:t>
      </w:r>
      <w:r>
        <w:rPr>
          <w:spacing w:val="-11"/>
        </w:rPr>
        <w:t xml:space="preserve"> </w:t>
      </w:r>
      <w:r>
        <w:t>bao</w:t>
      </w:r>
      <w:r>
        <w:rPr>
          <w:spacing w:val="-11"/>
        </w:rPr>
        <w:t xml:space="preserve"> </w:t>
      </w:r>
      <w:r>
        <w:t>gồm:</w:t>
      </w:r>
      <w:r>
        <w:rPr>
          <w:spacing w:val="-11"/>
        </w:rPr>
        <w:t xml:space="preserve"> </w:t>
      </w:r>
      <w:r>
        <w:t>Entities,</w:t>
      </w:r>
      <w:r>
        <w:rPr>
          <w:spacing w:val="-11"/>
        </w:rPr>
        <w:t xml:space="preserve"> </w:t>
      </w:r>
      <w:r>
        <w:t>Use</w:t>
      </w:r>
      <w:r>
        <w:rPr>
          <w:spacing w:val="-11"/>
        </w:rPr>
        <w:t xml:space="preserve"> </w:t>
      </w:r>
      <w:r>
        <w:t>Cases,</w:t>
      </w:r>
      <w:r>
        <w:rPr>
          <w:spacing w:val="-11"/>
        </w:rPr>
        <w:t xml:space="preserve"> </w:t>
      </w:r>
      <w:r>
        <w:t>Interface Adapters và Frameworks &amp; Drivers.</w:t>
      </w:r>
    </w:p>
    <w:p w14:paraId="6E5F9F5D">
      <w:pPr>
        <w:pStyle w:val="14"/>
        <w:numPr>
          <w:ilvl w:val="0"/>
          <w:numId w:val="13"/>
        </w:numPr>
        <w:tabs>
          <w:tab w:val="left" w:pos="1207"/>
        </w:tabs>
        <w:spacing w:before="119" w:after="0" w:line="312" w:lineRule="auto"/>
        <w:ind w:left="1207" w:right="1415" w:hanging="294"/>
        <w:jc w:val="both"/>
        <w:rPr>
          <w:sz w:val="26"/>
        </w:rPr>
      </w:pPr>
      <w:r>
        <w:rPr>
          <w:b/>
          <w:sz w:val="26"/>
        </w:rPr>
        <w:t xml:space="preserve">Entities: </w:t>
      </w:r>
      <w:r>
        <w:rPr>
          <w:sz w:val="26"/>
        </w:rPr>
        <w:t>Entities là layer trong cùng, cũng là layer quan trọng nhất. Entity chính</w:t>
      </w:r>
      <w:r>
        <w:rPr>
          <w:spacing w:val="-5"/>
          <w:sz w:val="26"/>
        </w:rPr>
        <w:t xml:space="preserve"> </w:t>
      </w:r>
      <w:r>
        <w:rPr>
          <w:sz w:val="26"/>
        </w:rPr>
        <w:t>là</w:t>
      </w:r>
      <w:r>
        <w:rPr>
          <w:spacing w:val="-5"/>
          <w:sz w:val="26"/>
        </w:rPr>
        <w:t xml:space="preserve"> </w:t>
      </w:r>
      <w:r>
        <w:rPr>
          <w:sz w:val="26"/>
        </w:rPr>
        <w:t>các</w:t>
      </w:r>
      <w:r>
        <w:rPr>
          <w:spacing w:val="-5"/>
          <w:sz w:val="26"/>
        </w:rPr>
        <w:t xml:space="preserve"> </w:t>
      </w:r>
      <w:r>
        <w:rPr>
          <w:sz w:val="26"/>
        </w:rPr>
        <w:t>thực</w:t>
      </w:r>
      <w:r>
        <w:rPr>
          <w:spacing w:val="-5"/>
          <w:sz w:val="26"/>
        </w:rPr>
        <w:t xml:space="preserve"> </w:t>
      </w:r>
      <w:r>
        <w:rPr>
          <w:sz w:val="26"/>
        </w:rPr>
        <w:t>thể</w:t>
      </w:r>
      <w:r>
        <w:rPr>
          <w:spacing w:val="-5"/>
          <w:sz w:val="26"/>
        </w:rPr>
        <w:t xml:space="preserve"> </w:t>
      </w:r>
      <w:r>
        <w:rPr>
          <w:sz w:val="26"/>
        </w:rPr>
        <w:t>hay</w:t>
      </w:r>
      <w:r>
        <w:rPr>
          <w:spacing w:val="-5"/>
          <w:sz w:val="26"/>
        </w:rPr>
        <w:t xml:space="preserve"> </w:t>
      </w:r>
      <w:r>
        <w:rPr>
          <w:sz w:val="26"/>
        </w:rPr>
        <w:t>từng</w:t>
      </w:r>
      <w:r>
        <w:rPr>
          <w:spacing w:val="-5"/>
          <w:sz w:val="26"/>
        </w:rPr>
        <w:t xml:space="preserve"> </w:t>
      </w:r>
      <w:r>
        <w:rPr>
          <w:sz w:val="26"/>
        </w:rPr>
        <w:t>đối</w:t>
      </w:r>
      <w:r>
        <w:rPr>
          <w:spacing w:val="-5"/>
          <w:sz w:val="26"/>
        </w:rPr>
        <w:t xml:space="preserve"> </w:t>
      </w:r>
      <w:r>
        <w:rPr>
          <w:sz w:val="26"/>
        </w:rPr>
        <w:t>tượng</w:t>
      </w:r>
      <w:r>
        <w:rPr>
          <w:spacing w:val="-5"/>
          <w:sz w:val="26"/>
        </w:rPr>
        <w:t xml:space="preserve"> </w:t>
      </w:r>
      <w:r>
        <w:rPr>
          <w:sz w:val="26"/>
        </w:rPr>
        <w:t>cụ</w:t>
      </w:r>
      <w:r>
        <w:rPr>
          <w:spacing w:val="-5"/>
          <w:sz w:val="26"/>
        </w:rPr>
        <w:t xml:space="preserve"> </w:t>
      </w:r>
      <w:r>
        <w:rPr>
          <w:sz w:val="26"/>
        </w:rPr>
        <w:t>thể</w:t>
      </w:r>
      <w:r>
        <w:rPr>
          <w:spacing w:val="-5"/>
          <w:sz w:val="26"/>
        </w:rPr>
        <w:t xml:space="preserve"> </w:t>
      </w:r>
      <w:r>
        <w:rPr>
          <w:sz w:val="26"/>
        </w:rPr>
        <w:t>và</w:t>
      </w:r>
      <w:r>
        <w:rPr>
          <w:spacing w:val="-5"/>
          <w:sz w:val="26"/>
        </w:rPr>
        <w:t xml:space="preserve"> </w:t>
      </w:r>
      <w:r>
        <w:rPr>
          <w:sz w:val="26"/>
        </w:rPr>
        <w:t>các</w:t>
      </w:r>
      <w:r>
        <w:rPr>
          <w:spacing w:val="-5"/>
          <w:sz w:val="26"/>
        </w:rPr>
        <w:t xml:space="preserve"> </w:t>
      </w:r>
      <w:r>
        <w:rPr>
          <w:sz w:val="26"/>
        </w:rPr>
        <w:t>rule</w:t>
      </w:r>
      <w:r>
        <w:rPr>
          <w:spacing w:val="-5"/>
          <w:sz w:val="26"/>
        </w:rPr>
        <w:t xml:space="preserve"> </w:t>
      </w:r>
      <w:r>
        <w:rPr>
          <w:sz w:val="26"/>
        </w:rPr>
        <w:t>business</w:t>
      </w:r>
      <w:r>
        <w:rPr>
          <w:spacing w:val="-5"/>
          <w:sz w:val="26"/>
        </w:rPr>
        <w:t xml:space="preserve"> </w:t>
      </w:r>
      <w:r>
        <w:rPr>
          <w:sz w:val="26"/>
        </w:rPr>
        <w:t>logic</w:t>
      </w:r>
      <w:r>
        <w:rPr>
          <w:spacing w:val="-5"/>
          <w:sz w:val="26"/>
        </w:rPr>
        <w:t xml:space="preserve"> </w:t>
      </w:r>
      <w:r>
        <w:rPr>
          <w:sz w:val="26"/>
        </w:rPr>
        <w:t>của nó. Trong OOP, đây chính là Object cùng với các method và properties tuân thủ</w:t>
      </w:r>
      <w:r>
        <w:rPr>
          <w:spacing w:val="-9"/>
          <w:sz w:val="26"/>
        </w:rPr>
        <w:t xml:space="preserve"> </w:t>
      </w:r>
      <w:r>
        <w:rPr>
          <w:sz w:val="26"/>
        </w:rPr>
        <w:t>nguyên</w:t>
      </w:r>
      <w:r>
        <w:rPr>
          <w:spacing w:val="-9"/>
          <w:sz w:val="26"/>
        </w:rPr>
        <w:t xml:space="preserve"> </w:t>
      </w:r>
      <w:r>
        <w:rPr>
          <w:sz w:val="26"/>
        </w:rPr>
        <w:t>tắc</w:t>
      </w:r>
      <w:r>
        <w:rPr>
          <w:spacing w:val="-9"/>
          <w:sz w:val="26"/>
        </w:rPr>
        <w:t xml:space="preserve"> </w:t>
      </w:r>
      <w:r>
        <w:rPr>
          <w:sz w:val="26"/>
        </w:rPr>
        <w:t>Encapsulation</w:t>
      </w:r>
      <w:r>
        <w:rPr>
          <w:spacing w:val="-9"/>
          <w:sz w:val="26"/>
        </w:rPr>
        <w:t xml:space="preserve"> </w:t>
      </w:r>
      <w:r>
        <w:rPr>
          <w:sz w:val="26"/>
        </w:rPr>
        <w:t>-</w:t>
      </w:r>
      <w:r>
        <w:rPr>
          <w:spacing w:val="-9"/>
          <w:sz w:val="26"/>
        </w:rPr>
        <w:t xml:space="preserve"> </w:t>
      </w:r>
      <w:r>
        <w:rPr>
          <w:sz w:val="26"/>
        </w:rPr>
        <w:t>chỉ</w:t>
      </w:r>
      <w:r>
        <w:rPr>
          <w:spacing w:val="-9"/>
          <w:sz w:val="26"/>
        </w:rPr>
        <w:t xml:space="preserve"> </w:t>
      </w:r>
      <w:r>
        <w:rPr>
          <w:sz w:val="26"/>
        </w:rPr>
        <w:t>bên</w:t>
      </w:r>
      <w:r>
        <w:rPr>
          <w:spacing w:val="-9"/>
          <w:sz w:val="26"/>
        </w:rPr>
        <w:t xml:space="preserve"> </w:t>
      </w:r>
      <w:r>
        <w:rPr>
          <w:sz w:val="26"/>
        </w:rPr>
        <w:t>trong</w:t>
      </w:r>
      <w:r>
        <w:rPr>
          <w:spacing w:val="-9"/>
          <w:sz w:val="26"/>
        </w:rPr>
        <w:t xml:space="preserve"> </w:t>
      </w:r>
      <w:r>
        <w:rPr>
          <w:sz w:val="26"/>
        </w:rPr>
        <w:t>Object</w:t>
      </w:r>
      <w:r>
        <w:rPr>
          <w:spacing w:val="-9"/>
          <w:sz w:val="26"/>
        </w:rPr>
        <w:t xml:space="preserve"> </w:t>
      </w:r>
      <w:r>
        <w:rPr>
          <w:sz w:val="26"/>
        </w:rPr>
        <w:t>mới</w:t>
      </w:r>
      <w:r>
        <w:rPr>
          <w:spacing w:val="-9"/>
          <w:sz w:val="26"/>
        </w:rPr>
        <w:t xml:space="preserve"> </w:t>
      </w:r>
      <w:r>
        <w:rPr>
          <w:sz w:val="26"/>
        </w:rPr>
        <w:t>có</w:t>
      </w:r>
      <w:r>
        <w:rPr>
          <w:spacing w:val="-9"/>
          <w:sz w:val="26"/>
        </w:rPr>
        <w:t xml:space="preserve"> </w:t>
      </w:r>
      <w:r>
        <w:rPr>
          <w:sz w:val="26"/>
        </w:rPr>
        <w:t>thể</w:t>
      </w:r>
      <w:r>
        <w:rPr>
          <w:spacing w:val="-9"/>
          <w:sz w:val="26"/>
        </w:rPr>
        <w:t xml:space="preserve"> </w:t>
      </w:r>
      <w:r>
        <w:rPr>
          <w:sz w:val="26"/>
        </w:rPr>
        <w:t>thay</w:t>
      </w:r>
      <w:r>
        <w:rPr>
          <w:spacing w:val="-9"/>
          <w:sz w:val="26"/>
        </w:rPr>
        <w:t xml:space="preserve"> </w:t>
      </w:r>
      <w:r>
        <w:rPr>
          <w:sz w:val="26"/>
        </w:rPr>
        <w:t>đổi</w:t>
      </w:r>
      <w:r>
        <w:rPr>
          <w:spacing w:val="-9"/>
          <w:sz w:val="26"/>
        </w:rPr>
        <w:t xml:space="preserve"> </w:t>
      </w:r>
      <w:r>
        <w:rPr>
          <w:sz w:val="26"/>
        </w:rPr>
        <w:t>trạng thái (State) của chính nó.</w:t>
      </w:r>
    </w:p>
    <w:p w14:paraId="47A798B3">
      <w:pPr>
        <w:pStyle w:val="14"/>
        <w:numPr>
          <w:ilvl w:val="0"/>
          <w:numId w:val="13"/>
        </w:numPr>
        <w:tabs>
          <w:tab w:val="left" w:pos="1206"/>
        </w:tabs>
        <w:spacing w:before="119" w:after="0" w:line="240" w:lineRule="auto"/>
        <w:ind w:left="1206" w:right="0" w:hanging="293"/>
        <w:jc w:val="both"/>
        <w:rPr>
          <w:sz w:val="26"/>
        </w:rPr>
      </w:pPr>
      <w:r>
        <w:rPr>
          <w:b/>
          <w:sz w:val="26"/>
        </w:rPr>
        <w:t>Use</w:t>
      </w:r>
      <w:r>
        <w:rPr>
          <w:b/>
          <w:spacing w:val="7"/>
          <w:sz w:val="26"/>
        </w:rPr>
        <w:t xml:space="preserve"> </w:t>
      </w:r>
      <w:r>
        <w:rPr>
          <w:b/>
          <w:sz w:val="26"/>
        </w:rPr>
        <w:t>Cases:</w:t>
      </w:r>
      <w:r>
        <w:rPr>
          <w:b/>
          <w:spacing w:val="7"/>
          <w:sz w:val="26"/>
        </w:rPr>
        <w:t xml:space="preserve"> </w:t>
      </w:r>
      <w:r>
        <w:rPr>
          <w:sz w:val="26"/>
        </w:rPr>
        <w:t>Use</w:t>
      </w:r>
      <w:r>
        <w:rPr>
          <w:spacing w:val="7"/>
          <w:sz w:val="26"/>
        </w:rPr>
        <w:t xml:space="preserve"> </w:t>
      </w:r>
      <w:r>
        <w:rPr>
          <w:sz w:val="26"/>
        </w:rPr>
        <w:t>Cases</w:t>
      </w:r>
      <w:r>
        <w:rPr>
          <w:spacing w:val="7"/>
          <w:sz w:val="26"/>
        </w:rPr>
        <w:t xml:space="preserve"> </w:t>
      </w:r>
      <w:r>
        <w:rPr>
          <w:sz w:val="26"/>
        </w:rPr>
        <w:t>là</w:t>
      </w:r>
      <w:r>
        <w:rPr>
          <w:spacing w:val="8"/>
          <w:sz w:val="26"/>
        </w:rPr>
        <w:t xml:space="preserve"> </w:t>
      </w:r>
      <w:r>
        <w:rPr>
          <w:sz w:val="26"/>
        </w:rPr>
        <w:t>layer</w:t>
      </w:r>
      <w:r>
        <w:rPr>
          <w:spacing w:val="7"/>
          <w:sz w:val="26"/>
        </w:rPr>
        <w:t xml:space="preserve"> </w:t>
      </w:r>
      <w:r>
        <w:rPr>
          <w:sz w:val="26"/>
        </w:rPr>
        <w:t>chứa</w:t>
      </w:r>
      <w:r>
        <w:rPr>
          <w:spacing w:val="7"/>
          <w:sz w:val="26"/>
        </w:rPr>
        <w:t xml:space="preserve"> </w:t>
      </w:r>
      <w:r>
        <w:rPr>
          <w:sz w:val="26"/>
        </w:rPr>
        <w:t>các</w:t>
      </w:r>
      <w:r>
        <w:rPr>
          <w:spacing w:val="7"/>
          <w:sz w:val="26"/>
        </w:rPr>
        <w:t xml:space="preserve"> </w:t>
      </w:r>
      <w:r>
        <w:rPr>
          <w:sz w:val="26"/>
        </w:rPr>
        <w:t>business</w:t>
      </w:r>
      <w:r>
        <w:rPr>
          <w:spacing w:val="7"/>
          <w:sz w:val="26"/>
        </w:rPr>
        <w:t xml:space="preserve"> </w:t>
      </w:r>
      <w:r>
        <w:rPr>
          <w:sz w:val="26"/>
        </w:rPr>
        <w:t>logic</w:t>
      </w:r>
      <w:r>
        <w:rPr>
          <w:spacing w:val="8"/>
          <w:sz w:val="26"/>
        </w:rPr>
        <w:t xml:space="preserve"> </w:t>
      </w:r>
      <w:r>
        <w:rPr>
          <w:sz w:val="26"/>
        </w:rPr>
        <w:t>ở</w:t>
      </w:r>
      <w:r>
        <w:rPr>
          <w:spacing w:val="7"/>
          <w:sz w:val="26"/>
        </w:rPr>
        <w:t xml:space="preserve"> </w:t>
      </w:r>
      <w:r>
        <w:rPr>
          <w:sz w:val="26"/>
        </w:rPr>
        <w:t>cấp</w:t>
      </w:r>
      <w:r>
        <w:rPr>
          <w:spacing w:val="7"/>
          <w:sz w:val="26"/>
        </w:rPr>
        <w:t xml:space="preserve"> </w:t>
      </w:r>
      <w:r>
        <w:rPr>
          <w:sz w:val="26"/>
        </w:rPr>
        <w:t>độ</w:t>
      </w:r>
      <w:r>
        <w:rPr>
          <w:spacing w:val="7"/>
          <w:sz w:val="26"/>
        </w:rPr>
        <w:t xml:space="preserve"> </w:t>
      </w:r>
      <w:r>
        <w:rPr>
          <w:sz w:val="26"/>
        </w:rPr>
        <w:t>cụ</w:t>
      </w:r>
      <w:r>
        <w:rPr>
          <w:spacing w:val="8"/>
          <w:sz w:val="26"/>
        </w:rPr>
        <w:t xml:space="preserve"> </w:t>
      </w:r>
      <w:r>
        <w:rPr>
          <w:sz w:val="26"/>
        </w:rPr>
        <w:t>thể</w:t>
      </w:r>
      <w:r>
        <w:rPr>
          <w:spacing w:val="7"/>
          <w:sz w:val="26"/>
        </w:rPr>
        <w:t xml:space="preserve"> </w:t>
      </w:r>
      <w:r>
        <w:rPr>
          <w:spacing w:val="-4"/>
          <w:sz w:val="26"/>
        </w:rPr>
        <w:t>từng</w:t>
      </w:r>
    </w:p>
    <w:p w14:paraId="713BF5FA">
      <w:pPr>
        <w:pStyle w:val="6"/>
      </w:pPr>
    </w:p>
    <w:p w14:paraId="490931B6">
      <w:pPr>
        <w:pStyle w:val="6"/>
        <w:ind w:right="1415"/>
        <w:jc w:val="right"/>
      </w:pPr>
      <w:r>
        <w:rPr>
          <w:spacing w:val="-5"/>
        </w:rPr>
        <w:t>21</w:t>
      </w:r>
    </w:p>
    <w:p w14:paraId="035D1DFF">
      <w:pPr>
        <w:pStyle w:val="6"/>
        <w:spacing w:after="0"/>
        <w:jc w:val="right"/>
        <w:sectPr>
          <w:headerReference r:id="rId32" w:type="default"/>
          <w:footerReference r:id="rId33" w:type="default"/>
          <w:pgSz w:w="11910" w:h="16840"/>
          <w:pgMar w:top="1060" w:right="0" w:bottom="280" w:left="1275" w:header="0" w:footer="0" w:gutter="0"/>
          <w:cols w:space="720" w:num="1"/>
        </w:sectPr>
      </w:pPr>
    </w:p>
    <w:p w14:paraId="43E43903">
      <w:pPr>
        <w:pStyle w:val="6"/>
        <w:spacing w:before="17"/>
      </w:pPr>
    </w:p>
    <w:p w14:paraId="2C768577">
      <w:pPr>
        <w:pStyle w:val="6"/>
        <w:ind w:left="640"/>
        <w:jc w:val="both"/>
      </w:pPr>
      <w:r>
        <w:t>Use</w:t>
      </w:r>
      <w:r>
        <w:rPr>
          <w:spacing w:val="-9"/>
        </w:rPr>
        <w:t xml:space="preserve"> </w:t>
      </w:r>
      <w:r>
        <w:t>Case</w:t>
      </w:r>
      <w:r>
        <w:rPr>
          <w:spacing w:val="-9"/>
        </w:rPr>
        <w:t xml:space="preserve"> </w:t>
      </w:r>
      <w:r>
        <w:t>(hay</w:t>
      </w:r>
      <w:r>
        <w:rPr>
          <w:spacing w:val="-8"/>
        </w:rPr>
        <w:t xml:space="preserve"> </w:t>
      </w:r>
      <w:r>
        <w:rPr>
          <w:spacing w:val="-2"/>
        </w:rPr>
        <w:t>application).</w:t>
      </w:r>
    </w:p>
    <w:p w14:paraId="470D4D27">
      <w:pPr>
        <w:pStyle w:val="6"/>
        <w:spacing w:before="209" w:line="312" w:lineRule="auto"/>
        <w:ind w:left="640" w:right="1982"/>
        <w:jc w:val="both"/>
      </w:pPr>
      <w:r>
        <w:t>VD:</w:t>
      </w:r>
      <w:r>
        <w:rPr>
          <w:spacing w:val="-8"/>
        </w:rPr>
        <w:t xml:space="preserve"> </w:t>
      </w:r>
      <w:r>
        <w:t>Use</w:t>
      </w:r>
      <w:r>
        <w:rPr>
          <w:spacing w:val="-7"/>
        </w:rPr>
        <w:t xml:space="preserve"> </w:t>
      </w:r>
      <w:r>
        <w:t>Case</w:t>
      </w:r>
      <w:r>
        <w:rPr>
          <w:spacing w:val="-8"/>
        </w:rPr>
        <w:t xml:space="preserve"> </w:t>
      </w:r>
      <w:r>
        <w:t>đăng</w:t>
      </w:r>
      <w:r>
        <w:rPr>
          <w:spacing w:val="-8"/>
        </w:rPr>
        <w:t xml:space="preserve"> </w:t>
      </w:r>
      <w:r>
        <w:t>ký</w:t>
      </w:r>
      <w:r>
        <w:rPr>
          <w:spacing w:val="-7"/>
        </w:rPr>
        <w:t xml:space="preserve"> </w:t>
      </w:r>
      <w:r>
        <w:t>tài</w:t>
      </w:r>
      <w:r>
        <w:rPr>
          <w:spacing w:val="-8"/>
        </w:rPr>
        <w:t xml:space="preserve"> </w:t>
      </w:r>
      <w:r>
        <w:t>khoản</w:t>
      </w:r>
      <w:r>
        <w:rPr>
          <w:spacing w:val="-7"/>
        </w:rPr>
        <w:t xml:space="preserve"> </w:t>
      </w:r>
      <w:r>
        <w:t>(tạo</w:t>
      </w:r>
      <w:r>
        <w:rPr>
          <w:spacing w:val="-8"/>
        </w:rPr>
        <w:t xml:space="preserve"> </w:t>
      </w:r>
      <w:r>
        <w:t>mới</w:t>
      </w:r>
      <w:r>
        <w:rPr>
          <w:spacing w:val="-8"/>
        </w:rPr>
        <w:t xml:space="preserve"> </w:t>
      </w:r>
      <w:r>
        <w:t>một</w:t>
      </w:r>
      <w:r>
        <w:rPr>
          <w:spacing w:val="-7"/>
        </w:rPr>
        <w:t xml:space="preserve"> </w:t>
      </w:r>
      <w:r>
        <w:t>Person/Account)</w:t>
      </w:r>
      <w:r>
        <w:rPr>
          <w:spacing w:val="-8"/>
        </w:rPr>
        <w:t xml:space="preserve"> </w:t>
      </w:r>
      <w:r>
        <w:t>sẽ</w:t>
      </w:r>
      <w:r>
        <w:rPr>
          <w:spacing w:val="-8"/>
        </w:rPr>
        <w:t xml:space="preserve"> </w:t>
      </w:r>
      <w:r>
        <w:t>cần</w:t>
      </w:r>
      <w:r>
        <w:rPr>
          <w:spacing w:val="-7"/>
        </w:rPr>
        <w:t xml:space="preserve"> </w:t>
      </w:r>
      <w:r>
        <w:t>tổ</w:t>
      </w:r>
      <w:r>
        <w:rPr>
          <w:spacing w:val="-8"/>
        </w:rPr>
        <w:t xml:space="preserve"> </w:t>
      </w:r>
      <w:r>
        <w:t>hợp một hoặc nhiều Entities tuỳ vào độ phức tạp của Use Case.</w:t>
      </w:r>
    </w:p>
    <w:p w14:paraId="562B4573">
      <w:pPr>
        <w:pStyle w:val="6"/>
        <w:spacing w:before="119" w:line="312" w:lineRule="auto"/>
        <w:ind w:left="640" w:right="1982"/>
        <w:jc w:val="both"/>
      </w:pPr>
      <w:r>
        <w:t>Các business logic của Use Case đương nhiên cũng sẽ không quan tâm và lệ thuộc</w:t>
      </w:r>
      <w:r>
        <w:rPr>
          <w:spacing w:val="-13"/>
        </w:rPr>
        <w:t xml:space="preserve"> </w:t>
      </w:r>
      <w:r>
        <w:t>vào</w:t>
      </w:r>
      <w:r>
        <w:rPr>
          <w:spacing w:val="-12"/>
        </w:rPr>
        <w:t xml:space="preserve"> </w:t>
      </w:r>
      <w:r>
        <w:t>việc</w:t>
      </w:r>
      <w:r>
        <w:rPr>
          <w:spacing w:val="-13"/>
        </w:rPr>
        <w:t xml:space="preserve"> </w:t>
      </w:r>
      <w:r>
        <w:t>dữ</w:t>
      </w:r>
      <w:r>
        <w:rPr>
          <w:spacing w:val="-12"/>
        </w:rPr>
        <w:t xml:space="preserve"> </w:t>
      </w:r>
      <w:r>
        <w:t>liệu</w:t>
      </w:r>
      <w:r>
        <w:rPr>
          <w:spacing w:val="-13"/>
        </w:rPr>
        <w:t xml:space="preserve"> </w:t>
      </w:r>
      <w:r>
        <w:t>đến</w:t>
      </w:r>
      <w:r>
        <w:rPr>
          <w:spacing w:val="-12"/>
        </w:rPr>
        <w:t xml:space="preserve"> </w:t>
      </w:r>
      <w:r>
        <w:t>từ</w:t>
      </w:r>
      <w:r>
        <w:rPr>
          <w:spacing w:val="-13"/>
        </w:rPr>
        <w:t xml:space="preserve"> </w:t>
      </w:r>
      <w:r>
        <w:t>đâu,</w:t>
      </w:r>
      <w:r>
        <w:rPr>
          <w:spacing w:val="-12"/>
        </w:rPr>
        <w:t xml:space="preserve"> </w:t>
      </w:r>
      <w:r>
        <w:t>dùng</w:t>
      </w:r>
      <w:r>
        <w:rPr>
          <w:spacing w:val="-13"/>
        </w:rPr>
        <w:t xml:space="preserve"> </w:t>
      </w:r>
      <w:r>
        <w:t>các</w:t>
      </w:r>
      <w:r>
        <w:rPr>
          <w:spacing w:val="-13"/>
        </w:rPr>
        <w:t xml:space="preserve"> </w:t>
      </w:r>
      <w:r>
        <w:t>thư</w:t>
      </w:r>
      <w:r>
        <w:rPr>
          <w:spacing w:val="-12"/>
        </w:rPr>
        <w:t xml:space="preserve"> </w:t>
      </w:r>
      <w:r>
        <w:t>viện</w:t>
      </w:r>
      <w:r>
        <w:rPr>
          <w:spacing w:val="-13"/>
        </w:rPr>
        <w:t xml:space="preserve"> </w:t>
      </w:r>
      <w:r>
        <w:t>nào</w:t>
      </w:r>
      <w:r>
        <w:rPr>
          <w:spacing w:val="-12"/>
        </w:rPr>
        <w:t xml:space="preserve"> </w:t>
      </w:r>
      <w:r>
        <w:t>làm</w:t>
      </w:r>
      <w:r>
        <w:rPr>
          <w:spacing w:val="-13"/>
        </w:rPr>
        <w:t xml:space="preserve"> </w:t>
      </w:r>
      <w:r>
        <w:t>apdapter,</w:t>
      </w:r>
      <w:r>
        <w:rPr>
          <w:spacing w:val="-12"/>
        </w:rPr>
        <w:t xml:space="preserve"> </w:t>
      </w:r>
      <w:r>
        <w:t>dữ</w:t>
      </w:r>
      <w:r>
        <w:rPr>
          <w:spacing w:val="-13"/>
        </w:rPr>
        <w:t xml:space="preserve"> </w:t>
      </w:r>
      <w:r>
        <w:t>liệu thể hiện thế nào,... Vì đấy là nhiệm vụ của layer Interface Adapters.</w:t>
      </w:r>
    </w:p>
    <w:p w14:paraId="0A1E1D73">
      <w:pPr>
        <w:pStyle w:val="14"/>
        <w:numPr>
          <w:ilvl w:val="0"/>
          <w:numId w:val="13"/>
        </w:numPr>
        <w:tabs>
          <w:tab w:val="left" w:pos="640"/>
        </w:tabs>
        <w:spacing w:before="119" w:after="0" w:line="312" w:lineRule="auto"/>
        <w:ind w:left="640" w:right="1982" w:hanging="294"/>
        <w:jc w:val="both"/>
        <w:rPr>
          <w:sz w:val="26"/>
        </w:rPr>
      </w:pPr>
      <w:r>
        <w:rPr>
          <w:b/>
          <w:sz w:val="26"/>
        </w:rPr>
        <w:t>Interface</w:t>
      </w:r>
      <w:r>
        <w:rPr>
          <w:b/>
          <w:spacing w:val="-5"/>
          <w:sz w:val="26"/>
        </w:rPr>
        <w:t xml:space="preserve"> </w:t>
      </w:r>
      <w:r>
        <w:rPr>
          <w:b/>
          <w:sz w:val="26"/>
        </w:rPr>
        <w:t>Adapters:</w:t>
      </w:r>
      <w:r>
        <w:rPr>
          <w:b/>
          <w:spacing w:val="-5"/>
          <w:sz w:val="26"/>
        </w:rPr>
        <w:t xml:space="preserve"> </w:t>
      </w:r>
      <w:r>
        <w:rPr>
          <w:sz w:val="26"/>
        </w:rPr>
        <w:t>Interface</w:t>
      </w:r>
      <w:r>
        <w:rPr>
          <w:spacing w:val="-5"/>
          <w:sz w:val="26"/>
        </w:rPr>
        <w:t xml:space="preserve"> </w:t>
      </w:r>
      <w:r>
        <w:rPr>
          <w:sz w:val="26"/>
        </w:rPr>
        <w:t>Adapters</w:t>
      </w:r>
      <w:r>
        <w:rPr>
          <w:spacing w:val="-5"/>
          <w:sz w:val="26"/>
        </w:rPr>
        <w:t xml:space="preserve"> </w:t>
      </w:r>
      <w:r>
        <w:rPr>
          <w:sz w:val="26"/>
        </w:rPr>
        <w:t>chính</w:t>
      </w:r>
      <w:r>
        <w:rPr>
          <w:spacing w:val="-5"/>
          <w:sz w:val="26"/>
        </w:rPr>
        <w:t xml:space="preserve"> </w:t>
      </w:r>
      <w:r>
        <w:rPr>
          <w:sz w:val="26"/>
        </w:rPr>
        <w:t>là</w:t>
      </w:r>
      <w:r>
        <w:rPr>
          <w:spacing w:val="-5"/>
          <w:sz w:val="26"/>
        </w:rPr>
        <w:t xml:space="preserve"> </w:t>
      </w:r>
      <w:r>
        <w:rPr>
          <w:sz w:val="26"/>
        </w:rPr>
        <w:t>layer</w:t>
      </w:r>
      <w:r>
        <w:rPr>
          <w:spacing w:val="-5"/>
          <w:sz w:val="26"/>
        </w:rPr>
        <w:t xml:space="preserve"> </w:t>
      </w:r>
      <w:r>
        <w:rPr>
          <w:sz w:val="26"/>
        </w:rPr>
        <w:t>phụ</w:t>
      </w:r>
      <w:r>
        <w:rPr>
          <w:spacing w:val="-5"/>
          <w:sz w:val="26"/>
        </w:rPr>
        <w:t xml:space="preserve"> </w:t>
      </w:r>
      <w:r>
        <w:rPr>
          <w:sz w:val="26"/>
        </w:rPr>
        <w:t>trách</w:t>
      </w:r>
      <w:r>
        <w:rPr>
          <w:spacing w:val="-5"/>
          <w:sz w:val="26"/>
        </w:rPr>
        <w:t xml:space="preserve"> </w:t>
      </w:r>
      <w:r>
        <w:rPr>
          <w:sz w:val="26"/>
        </w:rPr>
        <w:t>việc</w:t>
      </w:r>
      <w:r>
        <w:rPr>
          <w:spacing w:val="-5"/>
          <w:sz w:val="26"/>
        </w:rPr>
        <w:t xml:space="preserve"> </w:t>
      </w:r>
      <w:r>
        <w:rPr>
          <w:sz w:val="26"/>
        </w:rPr>
        <w:t>chuyển đổi các format dữ liệu để phù hợp với từng Use Case và Entities. Các format dữ liệu này có thể dùng cho cả bên trong hoặc ngoài ứng dụng.</w:t>
      </w:r>
    </w:p>
    <w:p w14:paraId="72EEEC33">
      <w:pPr>
        <w:pStyle w:val="6"/>
        <w:spacing w:before="120" w:line="312" w:lineRule="auto"/>
        <w:ind w:left="640" w:right="1982"/>
        <w:jc w:val="both"/>
      </w:pPr>
      <w:r>
        <w:t>VD: Thông tin người dùng sẽ có một số thông tin rất nhạy cảm như Email, Phone,</w:t>
      </w:r>
      <w:r>
        <w:rPr>
          <w:spacing w:val="-1"/>
        </w:rPr>
        <w:t xml:space="preserve"> </w:t>
      </w:r>
      <w:r>
        <w:t>Address.</w:t>
      </w:r>
      <w:r>
        <w:rPr>
          <w:spacing w:val="-1"/>
        </w:rPr>
        <w:t xml:space="preserve"> </w:t>
      </w:r>
      <w:r>
        <w:t>Không</w:t>
      </w:r>
      <w:r>
        <w:rPr>
          <w:spacing w:val="-1"/>
        </w:rPr>
        <w:t xml:space="preserve"> </w:t>
      </w:r>
      <w:r>
        <w:t>phải</w:t>
      </w:r>
      <w:r>
        <w:rPr>
          <w:spacing w:val="-1"/>
        </w:rPr>
        <w:t xml:space="preserve"> </w:t>
      </w:r>
      <w:r>
        <w:t>lúc</w:t>
      </w:r>
      <w:r>
        <w:rPr>
          <w:spacing w:val="-1"/>
        </w:rPr>
        <w:t xml:space="preserve"> </w:t>
      </w:r>
      <w:r>
        <w:t>nào</w:t>
      </w:r>
      <w:r>
        <w:rPr>
          <w:spacing w:val="-1"/>
        </w:rPr>
        <w:t xml:space="preserve"> </w:t>
      </w:r>
      <w:r>
        <w:t>dữ</w:t>
      </w:r>
      <w:r>
        <w:rPr>
          <w:spacing w:val="-1"/>
        </w:rPr>
        <w:t xml:space="preserve"> </w:t>
      </w:r>
      <w:r>
        <w:t>liệu</w:t>
      </w:r>
      <w:r>
        <w:rPr>
          <w:spacing w:val="-1"/>
        </w:rPr>
        <w:t xml:space="preserve"> </w:t>
      </w:r>
      <w:r>
        <w:t>cũng</w:t>
      </w:r>
      <w:r>
        <w:rPr>
          <w:spacing w:val="-1"/>
        </w:rPr>
        <w:t xml:space="preserve"> </w:t>
      </w:r>
      <w:r>
        <w:t>về</w:t>
      </w:r>
      <w:r>
        <w:rPr>
          <w:spacing w:val="-1"/>
        </w:rPr>
        <w:t xml:space="preserve"> </w:t>
      </w:r>
      <w:r>
        <w:t>đầy</w:t>
      </w:r>
      <w:r>
        <w:rPr>
          <w:spacing w:val="-1"/>
        </w:rPr>
        <w:t xml:space="preserve"> </w:t>
      </w:r>
      <w:r>
        <w:t>đủ</w:t>
      </w:r>
      <w:r>
        <w:rPr>
          <w:spacing w:val="-1"/>
        </w:rPr>
        <w:t xml:space="preserve"> </w:t>
      </w:r>
      <w:r>
        <w:t>để</w:t>
      </w:r>
      <w:r>
        <w:rPr>
          <w:spacing w:val="-1"/>
        </w:rPr>
        <w:t xml:space="preserve"> </w:t>
      </w:r>
      <w:r>
        <w:t>phục</w:t>
      </w:r>
      <w:r>
        <w:rPr>
          <w:spacing w:val="-1"/>
        </w:rPr>
        <w:t xml:space="preserve"> </w:t>
      </w:r>
      <w:r>
        <w:t>vụ</w:t>
      </w:r>
      <w:r>
        <w:rPr>
          <w:spacing w:val="-1"/>
        </w:rPr>
        <w:t xml:space="preserve"> </w:t>
      </w:r>
      <w:r>
        <w:t>GUI (Web, App). Tương tự với tuỳ vào hệ thống Database mà các adapter phải format dữ liệu hợp lý.</w:t>
      </w:r>
    </w:p>
    <w:p w14:paraId="1B822638">
      <w:pPr>
        <w:pStyle w:val="6"/>
        <w:spacing w:before="119" w:line="312" w:lineRule="auto"/>
        <w:ind w:left="640" w:right="1982"/>
        <w:jc w:val="both"/>
      </w:pPr>
      <w:r>
        <w:t>Như</w:t>
      </w:r>
      <w:r>
        <w:rPr>
          <w:spacing w:val="-9"/>
        </w:rPr>
        <w:t xml:space="preserve"> </w:t>
      </w:r>
      <w:r>
        <w:t>vậy</w:t>
      </w:r>
      <w:r>
        <w:rPr>
          <w:spacing w:val="-9"/>
        </w:rPr>
        <w:t xml:space="preserve"> </w:t>
      </w:r>
      <w:r>
        <w:t>dữ</w:t>
      </w:r>
      <w:r>
        <w:rPr>
          <w:spacing w:val="-9"/>
        </w:rPr>
        <w:t xml:space="preserve"> </w:t>
      </w:r>
      <w:r>
        <w:t>liệu</w:t>
      </w:r>
      <w:r>
        <w:rPr>
          <w:spacing w:val="-9"/>
        </w:rPr>
        <w:t xml:space="preserve"> </w:t>
      </w:r>
      <w:r>
        <w:t>đầu</w:t>
      </w:r>
      <w:r>
        <w:rPr>
          <w:spacing w:val="-9"/>
        </w:rPr>
        <w:t xml:space="preserve"> </w:t>
      </w:r>
      <w:r>
        <w:t>vào</w:t>
      </w:r>
      <w:r>
        <w:rPr>
          <w:spacing w:val="-9"/>
        </w:rPr>
        <w:t xml:space="preserve"> </w:t>
      </w:r>
      <w:r>
        <w:t>và</w:t>
      </w:r>
      <w:r>
        <w:rPr>
          <w:spacing w:val="-9"/>
        </w:rPr>
        <w:t xml:space="preserve"> </w:t>
      </w:r>
      <w:r>
        <w:t>ra</w:t>
      </w:r>
      <w:r>
        <w:rPr>
          <w:spacing w:val="-9"/>
        </w:rPr>
        <w:t xml:space="preserve"> </w:t>
      </w:r>
      <w:r>
        <w:t>ở</w:t>
      </w:r>
      <w:r>
        <w:rPr>
          <w:spacing w:val="-9"/>
        </w:rPr>
        <w:t xml:space="preserve"> </w:t>
      </w:r>
      <w:r>
        <w:t>tầng</w:t>
      </w:r>
      <w:r>
        <w:rPr>
          <w:spacing w:val="-9"/>
        </w:rPr>
        <w:t xml:space="preserve"> </w:t>
      </w:r>
      <w:r>
        <w:t>Interface</w:t>
      </w:r>
      <w:r>
        <w:rPr>
          <w:spacing w:val="-9"/>
        </w:rPr>
        <w:t xml:space="preserve"> </w:t>
      </w:r>
      <w:r>
        <w:t>Apdapter</w:t>
      </w:r>
      <w:r>
        <w:rPr>
          <w:spacing w:val="-9"/>
        </w:rPr>
        <w:t xml:space="preserve"> </w:t>
      </w:r>
      <w:r>
        <w:t>chỉ</w:t>
      </w:r>
      <w:r>
        <w:rPr>
          <w:spacing w:val="-9"/>
        </w:rPr>
        <w:t xml:space="preserve"> </w:t>
      </w:r>
      <w:r>
        <w:t>cần</w:t>
      </w:r>
      <w:r>
        <w:rPr>
          <w:spacing w:val="-9"/>
        </w:rPr>
        <w:t xml:space="preserve"> </w:t>
      </w:r>
      <w:r>
        <w:t>đủ</w:t>
      </w:r>
      <w:r>
        <w:rPr>
          <w:spacing w:val="-9"/>
        </w:rPr>
        <w:t xml:space="preserve"> </w:t>
      </w:r>
      <w:r>
        <w:t>và</w:t>
      </w:r>
      <w:r>
        <w:rPr>
          <w:spacing w:val="-9"/>
        </w:rPr>
        <w:t xml:space="preserve"> </w:t>
      </w:r>
      <w:r>
        <w:t>hợp</w:t>
      </w:r>
      <w:r>
        <w:rPr>
          <w:spacing w:val="-9"/>
        </w:rPr>
        <w:t xml:space="preserve"> </w:t>
      </w:r>
      <w:r>
        <w:t xml:space="preserve">lý. Nó sẽ không quan tâm việc dữ liệu sẽ được hiển thị cụ thể như thế nào cũng như được thu thập như thế nào. Vì đó là nhiệm vụ của tầng Frameworks &amp; </w:t>
      </w:r>
      <w:r>
        <w:rPr>
          <w:spacing w:val="-2"/>
        </w:rPr>
        <w:t>Drivers.</w:t>
      </w:r>
    </w:p>
    <w:p w14:paraId="1D29EC63">
      <w:pPr>
        <w:pStyle w:val="14"/>
        <w:numPr>
          <w:ilvl w:val="0"/>
          <w:numId w:val="13"/>
        </w:numPr>
        <w:tabs>
          <w:tab w:val="left" w:pos="640"/>
        </w:tabs>
        <w:spacing w:before="119" w:after="0" w:line="312" w:lineRule="auto"/>
        <w:ind w:left="640" w:right="1982" w:hanging="294"/>
        <w:jc w:val="both"/>
        <w:rPr>
          <w:sz w:val="26"/>
        </w:rPr>
      </w:pPr>
      <w:r>
        <w:rPr>
          <w:b/>
          <w:sz w:val="26"/>
        </w:rPr>
        <w:t xml:space="preserve">Frameworkd &amp; Driver: </w:t>
      </w:r>
      <w:r>
        <w:rPr>
          <w:sz w:val="26"/>
        </w:rPr>
        <w:t>Frameworkd &amp; Drivers là tầng ngoài cùng, tổ hợp các công cụ cụ thể phục vụ cho từng nhu cầu của end user như: thiết bị (de- vices),</w:t>
      </w:r>
      <w:r>
        <w:rPr>
          <w:spacing w:val="-15"/>
          <w:sz w:val="26"/>
        </w:rPr>
        <w:t xml:space="preserve"> </w:t>
      </w:r>
      <w:r>
        <w:rPr>
          <w:sz w:val="26"/>
        </w:rPr>
        <w:t>web,</w:t>
      </w:r>
      <w:r>
        <w:rPr>
          <w:spacing w:val="-15"/>
          <w:sz w:val="26"/>
        </w:rPr>
        <w:t xml:space="preserve"> </w:t>
      </w:r>
      <w:r>
        <w:rPr>
          <w:sz w:val="26"/>
        </w:rPr>
        <w:t>application,</w:t>
      </w:r>
      <w:r>
        <w:rPr>
          <w:spacing w:val="-15"/>
          <w:sz w:val="26"/>
        </w:rPr>
        <w:t xml:space="preserve"> </w:t>
      </w:r>
      <w:r>
        <w:rPr>
          <w:sz w:val="26"/>
        </w:rPr>
        <w:t>databases,...</w:t>
      </w:r>
      <w:r>
        <w:rPr>
          <w:spacing w:val="-15"/>
          <w:sz w:val="26"/>
        </w:rPr>
        <w:t xml:space="preserve"> </w:t>
      </w:r>
      <w:r>
        <w:rPr>
          <w:sz w:val="26"/>
        </w:rPr>
        <w:t>Trong</w:t>
      </w:r>
      <w:r>
        <w:rPr>
          <w:spacing w:val="-15"/>
          <w:sz w:val="26"/>
        </w:rPr>
        <w:t xml:space="preserve"> </w:t>
      </w:r>
      <w:r>
        <w:rPr>
          <w:sz w:val="26"/>
        </w:rPr>
        <w:t>kiến</w:t>
      </w:r>
      <w:r>
        <w:rPr>
          <w:spacing w:val="-15"/>
          <w:sz w:val="26"/>
        </w:rPr>
        <w:t xml:space="preserve"> </w:t>
      </w:r>
      <w:r>
        <w:rPr>
          <w:sz w:val="26"/>
        </w:rPr>
        <w:t>trúc</w:t>
      </w:r>
      <w:r>
        <w:rPr>
          <w:spacing w:val="-15"/>
          <w:sz w:val="26"/>
        </w:rPr>
        <w:t xml:space="preserve"> </w:t>
      </w:r>
      <w:r>
        <w:rPr>
          <w:sz w:val="26"/>
        </w:rPr>
        <w:t>Clean</w:t>
      </w:r>
      <w:r>
        <w:rPr>
          <w:spacing w:val="-15"/>
          <w:sz w:val="26"/>
        </w:rPr>
        <w:t xml:space="preserve"> </w:t>
      </w:r>
      <w:r>
        <w:rPr>
          <w:sz w:val="26"/>
        </w:rPr>
        <w:t>Architecture</w:t>
      </w:r>
      <w:r>
        <w:rPr>
          <w:spacing w:val="-15"/>
          <w:sz w:val="26"/>
        </w:rPr>
        <w:t xml:space="preserve"> </w:t>
      </w:r>
      <w:r>
        <w:rPr>
          <w:sz w:val="26"/>
        </w:rPr>
        <w:t>thì</w:t>
      </w:r>
      <w:r>
        <w:rPr>
          <w:spacing w:val="-15"/>
          <w:sz w:val="26"/>
        </w:rPr>
        <w:t xml:space="preserve"> </w:t>
      </w:r>
      <w:r>
        <w:rPr>
          <w:sz w:val="26"/>
        </w:rPr>
        <w:t>ở tầng này là "nhẹ" nhất vì chúng ta không cần phải viết quá nhiều code.</w:t>
      </w:r>
    </w:p>
    <w:p w14:paraId="775B2722">
      <w:pPr>
        <w:pStyle w:val="6"/>
        <w:spacing w:before="119" w:line="312" w:lineRule="auto"/>
        <w:ind w:left="640" w:right="1982"/>
        <w:jc w:val="both"/>
      </w:pPr>
      <w:r>
        <w:t>Trên thực tế thì đây là nơi "biết tất cả" cụ thể các tầng là gì thông qua việc chịu trách nhiệm khởi tạo các objects cho các tầng bên trong (hay còn gọi là Setup Dependencies)</w:t>
      </w:r>
    </w:p>
    <w:p w14:paraId="394D26F4">
      <w:pPr>
        <w:pStyle w:val="6"/>
        <w:spacing w:after="0" w:line="312" w:lineRule="auto"/>
        <w:jc w:val="both"/>
        <w:sectPr>
          <w:headerReference r:id="rId34" w:type="default"/>
          <w:footerReference r:id="rId36" w:type="default"/>
          <w:headerReference r:id="rId35" w:type="even"/>
          <w:footerReference r:id="rId37" w:type="even"/>
          <w:pgSz w:w="11910" w:h="16840"/>
          <w:pgMar w:top="720" w:right="0" w:bottom="800" w:left="1275" w:header="422" w:footer="615" w:gutter="0"/>
          <w:pgNumType w:start="22"/>
          <w:cols w:space="720" w:num="1"/>
        </w:sectPr>
      </w:pPr>
    </w:p>
    <w:p w14:paraId="6B76161D">
      <w:pPr>
        <w:pStyle w:val="6"/>
        <w:spacing w:before="89"/>
      </w:pPr>
    </w:p>
    <w:p w14:paraId="2A703650">
      <w:pPr>
        <w:pStyle w:val="3"/>
        <w:numPr>
          <w:ilvl w:val="2"/>
          <w:numId w:val="12"/>
        </w:numPr>
        <w:tabs>
          <w:tab w:val="left" w:pos="2084"/>
        </w:tabs>
        <w:spacing w:before="1" w:after="0" w:line="240" w:lineRule="auto"/>
        <w:ind w:left="2084" w:right="0" w:hanging="777"/>
        <w:jc w:val="left"/>
      </w:pPr>
      <w:bookmarkStart w:id="81" w:name="_bookmark47"/>
      <w:bookmarkEnd w:id="81"/>
      <w:bookmarkStart w:id="82" w:name="Thiết kế tổng quan"/>
      <w:bookmarkEnd w:id="82"/>
      <w:r>
        <w:t>Thiết</w:t>
      </w:r>
      <w:r>
        <w:rPr>
          <w:spacing w:val="-9"/>
        </w:rPr>
        <w:t xml:space="preserve"> </w:t>
      </w:r>
      <w:r>
        <w:t>kế</w:t>
      </w:r>
      <w:r>
        <w:rPr>
          <w:spacing w:val="-8"/>
        </w:rPr>
        <w:t xml:space="preserve"> </w:t>
      </w:r>
      <w:r>
        <w:t>tổng</w:t>
      </w:r>
      <w:r>
        <w:rPr>
          <w:spacing w:val="-9"/>
        </w:rPr>
        <w:t xml:space="preserve"> </w:t>
      </w:r>
      <w:r>
        <w:rPr>
          <w:spacing w:val="-4"/>
        </w:rPr>
        <w:t>quan</w:t>
      </w:r>
    </w:p>
    <w:p w14:paraId="0A5A5AA1">
      <w:pPr>
        <w:pStyle w:val="6"/>
        <w:rPr>
          <w:b/>
          <w:sz w:val="20"/>
        </w:rPr>
      </w:pPr>
    </w:p>
    <w:p w14:paraId="2B6CD33F">
      <w:pPr>
        <w:pStyle w:val="6"/>
        <w:spacing w:before="192"/>
        <w:rPr>
          <w:b/>
          <w:sz w:val="20"/>
        </w:rPr>
      </w:pPr>
      <w:r>
        <w:rPr>
          <w:b/>
          <w:sz w:val="20"/>
        </w:rPr>
        <w:drawing>
          <wp:anchor distT="0" distB="0" distL="0" distR="0" simplePos="0" relativeHeight="251683840" behindDoc="1" locked="0" layoutInCell="1" allowOverlap="1">
            <wp:simplePos x="0" y="0"/>
            <wp:positionH relativeFrom="page">
              <wp:posOffset>1405890</wp:posOffset>
            </wp:positionH>
            <wp:positionV relativeFrom="paragraph">
              <wp:posOffset>283210</wp:posOffset>
            </wp:positionV>
            <wp:extent cx="5880735" cy="409765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3" cstate="print"/>
                    <a:stretch>
                      <a:fillRect/>
                    </a:stretch>
                  </pic:blipFill>
                  <pic:spPr>
                    <a:xfrm>
                      <a:off x="0" y="0"/>
                      <a:ext cx="5880449" cy="4097369"/>
                    </a:xfrm>
                    <a:prstGeom prst="rect">
                      <a:avLst/>
                    </a:prstGeom>
                  </pic:spPr>
                </pic:pic>
              </a:graphicData>
            </a:graphic>
          </wp:anchor>
        </w:drawing>
      </w:r>
    </w:p>
    <w:p w14:paraId="78958583">
      <w:pPr>
        <w:pStyle w:val="6"/>
        <w:spacing w:before="188"/>
        <w:rPr>
          <w:b/>
          <w:sz w:val="23"/>
        </w:rPr>
      </w:pPr>
    </w:p>
    <w:p w14:paraId="3827F73A">
      <w:pPr>
        <w:spacing w:before="0"/>
        <w:ind w:left="0" w:right="3619" w:firstLine="0"/>
        <w:jc w:val="right"/>
        <w:rPr>
          <w:sz w:val="23"/>
        </w:rPr>
      </w:pPr>
      <w:bookmarkStart w:id="83" w:name="_bookmark48"/>
      <w:bookmarkEnd w:id="83"/>
      <w:r>
        <w:rPr>
          <w:b/>
          <w:sz w:val="23"/>
        </w:rPr>
        <w:t>Hình</w:t>
      </w:r>
      <w:r>
        <w:rPr>
          <w:b/>
          <w:spacing w:val="8"/>
          <w:sz w:val="23"/>
        </w:rPr>
        <w:t xml:space="preserve"> </w:t>
      </w:r>
      <w:r>
        <w:rPr>
          <w:b/>
          <w:sz w:val="23"/>
        </w:rPr>
        <w:t>4.2:</w:t>
      </w:r>
      <w:r>
        <w:rPr>
          <w:b/>
          <w:spacing w:val="9"/>
          <w:sz w:val="23"/>
        </w:rPr>
        <w:t xml:space="preserve"> </w:t>
      </w:r>
      <w:r>
        <w:rPr>
          <w:sz w:val="23"/>
        </w:rPr>
        <w:t>Biểu</w:t>
      </w:r>
      <w:r>
        <w:rPr>
          <w:spacing w:val="9"/>
          <w:sz w:val="23"/>
        </w:rPr>
        <w:t xml:space="preserve"> </w:t>
      </w:r>
      <w:r>
        <w:rPr>
          <w:sz w:val="23"/>
        </w:rPr>
        <w:t>đồ</w:t>
      </w:r>
      <w:r>
        <w:rPr>
          <w:spacing w:val="8"/>
          <w:sz w:val="23"/>
        </w:rPr>
        <w:t xml:space="preserve"> </w:t>
      </w:r>
      <w:r>
        <w:rPr>
          <w:sz w:val="23"/>
        </w:rPr>
        <w:t>tổng</w:t>
      </w:r>
      <w:r>
        <w:rPr>
          <w:spacing w:val="9"/>
          <w:sz w:val="23"/>
        </w:rPr>
        <w:t xml:space="preserve"> </w:t>
      </w:r>
      <w:r>
        <w:rPr>
          <w:sz w:val="23"/>
        </w:rPr>
        <w:t>quan</w:t>
      </w:r>
      <w:r>
        <w:rPr>
          <w:spacing w:val="9"/>
          <w:sz w:val="23"/>
        </w:rPr>
        <w:t xml:space="preserve"> </w:t>
      </w:r>
      <w:r>
        <w:rPr>
          <w:sz w:val="23"/>
        </w:rPr>
        <w:t>phụ</w:t>
      </w:r>
      <w:r>
        <w:rPr>
          <w:spacing w:val="9"/>
          <w:sz w:val="23"/>
        </w:rPr>
        <w:t xml:space="preserve"> </w:t>
      </w:r>
      <w:r>
        <w:rPr>
          <w:sz w:val="23"/>
        </w:rPr>
        <w:t>thuộc</w:t>
      </w:r>
      <w:r>
        <w:rPr>
          <w:spacing w:val="8"/>
          <w:sz w:val="23"/>
        </w:rPr>
        <w:t xml:space="preserve"> </w:t>
      </w:r>
      <w:r>
        <w:rPr>
          <w:spacing w:val="-5"/>
          <w:sz w:val="23"/>
        </w:rPr>
        <w:t>gói</w:t>
      </w:r>
    </w:p>
    <w:p w14:paraId="6034A3B3">
      <w:pPr>
        <w:pStyle w:val="6"/>
        <w:rPr>
          <w:sz w:val="23"/>
        </w:rPr>
      </w:pPr>
    </w:p>
    <w:p w14:paraId="54CBA3E1">
      <w:pPr>
        <w:pStyle w:val="6"/>
        <w:spacing w:before="198"/>
        <w:rPr>
          <w:sz w:val="23"/>
        </w:rPr>
      </w:pPr>
    </w:p>
    <w:p w14:paraId="7294D35B">
      <w:pPr>
        <w:pStyle w:val="6"/>
        <w:ind w:right="3647"/>
        <w:jc w:val="right"/>
      </w:pPr>
      <w:r>
        <w:t>Nhiệm</w:t>
      </w:r>
      <w:r>
        <w:rPr>
          <w:spacing w:val="-8"/>
        </w:rPr>
        <w:t xml:space="preserve"> </w:t>
      </w:r>
      <w:r>
        <w:t>vụ</w:t>
      </w:r>
      <w:r>
        <w:rPr>
          <w:spacing w:val="-8"/>
        </w:rPr>
        <w:t xml:space="preserve"> </w:t>
      </w:r>
      <w:r>
        <w:t>và</w:t>
      </w:r>
      <w:r>
        <w:rPr>
          <w:spacing w:val="-8"/>
        </w:rPr>
        <w:t xml:space="preserve"> </w:t>
      </w:r>
      <w:r>
        <w:t>ý</w:t>
      </w:r>
      <w:r>
        <w:rPr>
          <w:spacing w:val="-8"/>
        </w:rPr>
        <w:t xml:space="preserve"> </w:t>
      </w:r>
      <w:r>
        <w:t>nghĩa</w:t>
      </w:r>
      <w:r>
        <w:rPr>
          <w:spacing w:val="-8"/>
        </w:rPr>
        <w:t xml:space="preserve"> </w:t>
      </w:r>
      <w:r>
        <w:t>của</w:t>
      </w:r>
      <w:r>
        <w:rPr>
          <w:spacing w:val="-8"/>
        </w:rPr>
        <w:t xml:space="preserve"> </w:t>
      </w:r>
      <w:r>
        <w:t>từng</w:t>
      </w:r>
      <w:r>
        <w:rPr>
          <w:spacing w:val="-7"/>
        </w:rPr>
        <w:t xml:space="preserve"> </w:t>
      </w:r>
      <w:r>
        <w:t>gói</w:t>
      </w:r>
      <w:r>
        <w:rPr>
          <w:spacing w:val="-8"/>
        </w:rPr>
        <w:t xml:space="preserve"> </w:t>
      </w:r>
      <w:r>
        <w:t>được</w:t>
      </w:r>
      <w:r>
        <w:rPr>
          <w:spacing w:val="-8"/>
        </w:rPr>
        <w:t xml:space="preserve"> </w:t>
      </w:r>
      <w:r>
        <w:t>mô</w:t>
      </w:r>
      <w:r>
        <w:rPr>
          <w:spacing w:val="-8"/>
        </w:rPr>
        <w:t xml:space="preserve"> </w:t>
      </w:r>
      <w:r>
        <w:t>tả</w:t>
      </w:r>
      <w:r>
        <w:rPr>
          <w:spacing w:val="-8"/>
        </w:rPr>
        <w:t xml:space="preserve"> </w:t>
      </w:r>
      <w:r>
        <w:t>ở</w:t>
      </w:r>
      <w:r>
        <w:rPr>
          <w:spacing w:val="-8"/>
        </w:rPr>
        <w:t xml:space="preserve"> </w:t>
      </w:r>
      <w:r>
        <w:t>bảng</w:t>
      </w:r>
      <w:r>
        <w:rPr>
          <w:spacing w:val="-8"/>
        </w:rPr>
        <w:t xml:space="preserve"> </w:t>
      </w:r>
      <w:r>
        <w:rPr>
          <w:spacing w:val="-4"/>
        </w:rPr>
        <w:t>sau:</w:t>
      </w:r>
    </w:p>
    <w:p w14:paraId="1A8EE108">
      <w:pPr>
        <w:pStyle w:val="6"/>
        <w:spacing w:before="217"/>
        <w:rPr>
          <w:sz w:val="20"/>
        </w:rPr>
      </w:pPr>
    </w:p>
    <w:tbl>
      <w:tblPr>
        <w:tblStyle w:val="5"/>
        <w:tblW w:w="0" w:type="auto"/>
        <w:tblInd w:w="7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5917"/>
      </w:tblGrid>
      <w:tr w14:paraId="6691F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30F020B3">
            <w:pPr>
              <w:pStyle w:val="15"/>
              <w:spacing w:before="0" w:line="273" w:lineRule="exact"/>
              <w:ind w:left="122"/>
              <w:jc w:val="left"/>
              <w:rPr>
                <w:sz w:val="26"/>
              </w:rPr>
            </w:pPr>
            <w:bookmarkStart w:id="84" w:name="_bookmark49"/>
            <w:bookmarkEnd w:id="84"/>
            <w:r>
              <w:rPr>
                <w:spacing w:val="-5"/>
                <w:sz w:val="26"/>
              </w:rPr>
              <w:t>Gói</w:t>
            </w:r>
          </w:p>
        </w:tc>
        <w:tc>
          <w:tcPr>
            <w:tcW w:w="5917" w:type="dxa"/>
          </w:tcPr>
          <w:p w14:paraId="2239DCB7">
            <w:pPr>
              <w:pStyle w:val="15"/>
              <w:spacing w:before="0" w:line="273" w:lineRule="exact"/>
              <w:ind w:left="122"/>
              <w:jc w:val="left"/>
              <w:rPr>
                <w:sz w:val="26"/>
              </w:rPr>
            </w:pPr>
            <w:r>
              <w:rPr>
                <w:sz w:val="26"/>
              </w:rPr>
              <w:t>nhiệm</w:t>
            </w:r>
            <w:r>
              <w:rPr>
                <w:spacing w:val="-5"/>
                <w:sz w:val="26"/>
              </w:rPr>
              <w:t xml:space="preserve"> </w:t>
            </w:r>
            <w:r>
              <w:rPr>
                <w:sz w:val="26"/>
              </w:rPr>
              <w:t>vụ/</w:t>
            </w:r>
            <w:r>
              <w:rPr>
                <w:spacing w:val="-5"/>
                <w:sz w:val="26"/>
              </w:rPr>
              <w:t xml:space="preserve"> </w:t>
            </w:r>
            <w:r>
              <w:rPr>
                <w:sz w:val="26"/>
              </w:rPr>
              <w:t>ý</w:t>
            </w:r>
            <w:r>
              <w:rPr>
                <w:spacing w:val="-5"/>
                <w:sz w:val="26"/>
              </w:rPr>
              <w:t xml:space="preserve"> </w:t>
            </w:r>
            <w:r>
              <w:rPr>
                <w:spacing w:val="-2"/>
                <w:sz w:val="26"/>
              </w:rPr>
              <w:t>nghĩa</w:t>
            </w:r>
          </w:p>
        </w:tc>
      </w:tr>
      <w:tr w14:paraId="1C181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480B4F89">
            <w:pPr>
              <w:pStyle w:val="15"/>
              <w:spacing w:before="0" w:line="273" w:lineRule="exact"/>
              <w:ind w:left="122"/>
              <w:jc w:val="left"/>
              <w:rPr>
                <w:sz w:val="26"/>
              </w:rPr>
            </w:pPr>
            <w:r>
              <w:rPr>
                <w:spacing w:val="-2"/>
                <w:sz w:val="26"/>
              </w:rPr>
              <w:t>Controllers</w:t>
            </w:r>
          </w:p>
        </w:tc>
        <w:tc>
          <w:tcPr>
            <w:tcW w:w="5917" w:type="dxa"/>
          </w:tcPr>
          <w:p w14:paraId="465DE3FD">
            <w:pPr>
              <w:pStyle w:val="15"/>
              <w:spacing w:before="0" w:line="273" w:lineRule="exact"/>
              <w:ind w:left="122"/>
              <w:jc w:val="left"/>
              <w:rPr>
                <w:sz w:val="26"/>
              </w:rPr>
            </w:pPr>
            <w:r>
              <w:rPr>
                <w:sz w:val="26"/>
              </w:rPr>
              <w:t>gói</w:t>
            </w:r>
            <w:r>
              <w:rPr>
                <w:spacing w:val="-11"/>
                <w:sz w:val="26"/>
              </w:rPr>
              <w:t xml:space="preserve"> </w:t>
            </w:r>
            <w:r>
              <w:rPr>
                <w:sz w:val="26"/>
              </w:rPr>
              <w:t>này</w:t>
            </w:r>
            <w:r>
              <w:rPr>
                <w:spacing w:val="-10"/>
                <w:sz w:val="26"/>
              </w:rPr>
              <w:t xml:space="preserve"> </w:t>
            </w:r>
            <w:r>
              <w:rPr>
                <w:sz w:val="26"/>
              </w:rPr>
              <w:t>chứa</w:t>
            </w:r>
            <w:r>
              <w:rPr>
                <w:spacing w:val="-10"/>
                <w:sz w:val="26"/>
              </w:rPr>
              <w:t xml:space="preserve"> </w:t>
            </w:r>
            <w:r>
              <w:rPr>
                <w:sz w:val="26"/>
              </w:rPr>
              <w:t>các</w:t>
            </w:r>
            <w:r>
              <w:rPr>
                <w:spacing w:val="-11"/>
                <w:sz w:val="26"/>
              </w:rPr>
              <w:t xml:space="preserve"> </w:t>
            </w:r>
            <w:r>
              <w:rPr>
                <w:sz w:val="26"/>
              </w:rPr>
              <w:t>endpoint</w:t>
            </w:r>
            <w:r>
              <w:rPr>
                <w:spacing w:val="-10"/>
                <w:sz w:val="26"/>
              </w:rPr>
              <w:t xml:space="preserve"> </w:t>
            </w:r>
            <w:r>
              <w:rPr>
                <w:sz w:val="26"/>
              </w:rPr>
              <w:t>của</w:t>
            </w:r>
            <w:r>
              <w:rPr>
                <w:spacing w:val="-10"/>
                <w:sz w:val="26"/>
              </w:rPr>
              <w:t xml:space="preserve"> </w:t>
            </w:r>
            <w:r>
              <w:rPr>
                <w:spacing w:val="-4"/>
                <w:sz w:val="26"/>
              </w:rPr>
              <w:t>API.</w:t>
            </w:r>
          </w:p>
        </w:tc>
      </w:tr>
      <w:tr w14:paraId="1A2AB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68AC4B4F">
            <w:pPr>
              <w:pStyle w:val="15"/>
              <w:spacing w:before="0" w:line="273" w:lineRule="exact"/>
              <w:ind w:left="122"/>
              <w:jc w:val="left"/>
              <w:rPr>
                <w:sz w:val="26"/>
              </w:rPr>
            </w:pPr>
            <w:r>
              <w:rPr>
                <w:spacing w:val="-2"/>
                <w:sz w:val="26"/>
              </w:rPr>
              <w:t>Middleware</w:t>
            </w:r>
          </w:p>
        </w:tc>
        <w:tc>
          <w:tcPr>
            <w:tcW w:w="5917" w:type="dxa"/>
          </w:tcPr>
          <w:p w14:paraId="2D311116">
            <w:pPr>
              <w:pStyle w:val="15"/>
              <w:spacing w:before="0" w:line="273" w:lineRule="exact"/>
              <w:ind w:left="122"/>
              <w:jc w:val="left"/>
              <w:rPr>
                <w:sz w:val="26"/>
              </w:rPr>
            </w:pPr>
            <w:r>
              <w:rPr>
                <w:spacing w:val="-2"/>
                <w:sz w:val="26"/>
              </w:rPr>
              <w:t>gói</w:t>
            </w:r>
            <w:r>
              <w:rPr>
                <w:spacing w:val="-13"/>
                <w:sz w:val="26"/>
              </w:rPr>
              <w:t xml:space="preserve"> </w:t>
            </w:r>
            <w:r>
              <w:rPr>
                <w:spacing w:val="-2"/>
                <w:sz w:val="26"/>
              </w:rPr>
              <w:t>này</w:t>
            </w:r>
            <w:r>
              <w:rPr>
                <w:spacing w:val="-12"/>
                <w:sz w:val="26"/>
              </w:rPr>
              <w:t xml:space="preserve"> </w:t>
            </w:r>
            <w:r>
              <w:rPr>
                <w:spacing w:val="-2"/>
                <w:sz w:val="26"/>
              </w:rPr>
              <w:t>chứa</w:t>
            </w:r>
            <w:r>
              <w:rPr>
                <w:spacing w:val="-12"/>
                <w:sz w:val="26"/>
              </w:rPr>
              <w:t xml:space="preserve"> </w:t>
            </w:r>
            <w:r>
              <w:rPr>
                <w:spacing w:val="-2"/>
                <w:sz w:val="26"/>
              </w:rPr>
              <w:t>các</w:t>
            </w:r>
            <w:r>
              <w:rPr>
                <w:spacing w:val="-12"/>
                <w:sz w:val="26"/>
              </w:rPr>
              <w:t xml:space="preserve"> </w:t>
            </w:r>
            <w:r>
              <w:rPr>
                <w:spacing w:val="-2"/>
                <w:sz w:val="26"/>
              </w:rPr>
              <w:t>middleware</w:t>
            </w:r>
            <w:r>
              <w:rPr>
                <w:spacing w:val="-12"/>
                <w:sz w:val="26"/>
              </w:rPr>
              <w:t xml:space="preserve"> </w:t>
            </w:r>
            <w:r>
              <w:rPr>
                <w:spacing w:val="-2"/>
                <w:sz w:val="26"/>
              </w:rPr>
              <w:t>thực</w:t>
            </w:r>
            <w:r>
              <w:rPr>
                <w:spacing w:val="-13"/>
                <w:sz w:val="26"/>
              </w:rPr>
              <w:t xml:space="preserve"> </w:t>
            </w:r>
            <w:r>
              <w:rPr>
                <w:spacing w:val="-2"/>
                <w:sz w:val="26"/>
              </w:rPr>
              <w:t>hiện</w:t>
            </w:r>
            <w:r>
              <w:rPr>
                <w:spacing w:val="-12"/>
                <w:sz w:val="26"/>
              </w:rPr>
              <w:t xml:space="preserve"> </w:t>
            </w:r>
            <w:r>
              <w:rPr>
                <w:spacing w:val="-2"/>
                <w:sz w:val="26"/>
              </w:rPr>
              <w:t>logic</w:t>
            </w:r>
            <w:r>
              <w:rPr>
                <w:spacing w:val="-12"/>
                <w:sz w:val="26"/>
              </w:rPr>
              <w:t xml:space="preserve"> </w:t>
            </w:r>
            <w:r>
              <w:rPr>
                <w:spacing w:val="-2"/>
                <w:sz w:val="26"/>
              </w:rPr>
              <w:t>nghiệp</w:t>
            </w:r>
            <w:r>
              <w:rPr>
                <w:spacing w:val="-12"/>
                <w:sz w:val="26"/>
              </w:rPr>
              <w:t xml:space="preserve"> </w:t>
            </w:r>
            <w:r>
              <w:rPr>
                <w:spacing w:val="-5"/>
                <w:sz w:val="26"/>
              </w:rPr>
              <w:t>vụ.</w:t>
            </w:r>
          </w:p>
        </w:tc>
      </w:tr>
      <w:tr w14:paraId="22FEF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6F336ACB">
            <w:pPr>
              <w:pStyle w:val="15"/>
              <w:spacing w:before="0" w:line="273" w:lineRule="exact"/>
              <w:ind w:left="122"/>
              <w:jc w:val="left"/>
              <w:rPr>
                <w:sz w:val="26"/>
              </w:rPr>
            </w:pPr>
            <w:r>
              <w:rPr>
                <w:spacing w:val="-2"/>
                <w:sz w:val="26"/>
              </w:rPr>
              <w:t>DbContext</w:t>
            </w:r>
          </w:p>
        </w:tc>
        <w:tc>
          <w:tcPr>
            <w:tcW w:w="5917" w:type="dxa"/>
          </w:tcPr>
          <w:p w14:paraId="6BF0CD61">
            <w:pPr>
              <w:pStyle w:val="15"/>
              <w:spacing w:before="0" w:line="273" w:lineRule="exact"/>
              <w:ind w:left="122"/>
              <w:jc w:val="left"/>
              <w:rPr>
                <w:sz w:val="26"/>
              </w:rPr>
            </w:pPr>
            <w:r>
              <w:rPr>
                <w:sz w:val="26"/>
              </w:rPr>
              <w:t>gói</w:t>
            </w:r>
            <w:r>
              <w:rPr>
                <w:spacing w:val="-14"/>
                <w:sz w:val="26"/>
              </w:rPr>
              <w:t xml:space="preserve"> </w:t>
            </w:r>
            <w:r>
              <w:rPr>
                <w:sz w:val="26"/>
              </w:rPr>
              <w:t>này</w:t>
            </w:r>
            <w:r>
              <w:rPr>
                <w:spacing w:val="-13"/>
                <w:sz w:val="26"/>
              </w:rPr>
              <w:t xml:space="preserve"> </w:t>
            </w:r>
            <w:r>
              <w:rPr>
                <w:sz w:val="26"/>
              </w:rPr>
              <w:t>chứa</w:t>
            </w:r>
            <w:r>
              <w:rPr>
                <w:spacing w:val="-13"/>
                <w:sz w:val="26"/>
              </w:rPr>
              <w:t xml:space="preserve"> </w:t>
            </w:r>
            <w:r>
              <w:rPr>
                <w:sz w:val="26"/>
              </w:rPr>
              <w:t>dbcontext,</w:t>
            </w:r>
            <w:r>
              <w:rPr>
                <w:spacing w:val="-13"/>
                <w:sz w:val="26"/>
              </w:rPr>
              <w:t xml:space="preserve"> </w:t>
            </w:r>
            <w:r>
              <w:rPr>
                <w:sz w:val="26"/>
              </w:rPr>
              <w:t>migrations</w:t>
            </w:r>
            <w:r>
              <w:rPr>
                <w:spacing w:val="-13"/>
                <w:sz w:val="26"/>
              </w:rPr>
              <w:t xml:space="preserve"> </w:t>
            </w:r>
            <w:r>
              <w:rPr>
                <w:sz w:val="26"/>
              </w:rPr>
              <w:t>của</w:t>
            </w:r>
            <w:r>
              <w:rPr>
                <w:spacing w:val="-13"/>
                <w:sz w:val="26"/>
              </w:rPr>
              <w:t xml:space="preserve"> </w:t>
            </w:r>
            <w:r>
              <w:rPr>
                <w:sz w:val="26"/>
              </w:rPr>
              <w:t>dự</w:t>
            </w:r>
            <w:r>
              <w:rPr>
                <w:spacing w:val="-13"/>
                <w:sz w:val="26"/>
              </w:rPr>
              <w:t xml:space="preserve"> </w:t>
            </w:r>
            <w:r>
              <w:rPr>
                <w:spacing w:val="-5"/>
                <w:sz w:val="26"/>
              </w:rPr>
              <w:t>án.</w:t>
            </w:r>
          </w:p>
        </w:tc>
      </w:tr>
      <w:tr w14:paraId="3C616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284FCD55">
            <w:pPr>
              <w:pStyle w:val="15"/>
              <w:spacing w:before="0" w:line="273" w:lineRule="exact"/>
              <w:ind w:left="122"/>
              <w:jc w:val="left"/>
              <w:rPr>
                <w:sz w:val="26"/>
              </w:rPr>
            </w:pPr>
            <w:r>
              <w:rPr>
                <w:spacing w:val="-2"/>
                <w:sz w:val="26"/>
              </w:rPr>
              <w:t>Repository</w:t>
            </w:r>
          </w:p>
        </w:tc>
        <w:tc>
          <w:tcPr>
            <w:tcW w:w="5917" w:type="dxa"/>
          </w:tcPr>
          <w:p w14:paraId="185C805C">
            <w:pPr>
              <w:pStyle w:val="15"/>
              <w:spacing w:before="0" w:line="273" w:lineRule="exact"/>
              <w:ind w:left="122"/>
              <w:jc w:val="left"/>
              <w:rPr>
                <w:sz w:val="26"/>
              </w:rPr>
            </w:pPr>
            <w:r>
              <w:rPr>
                <w:sz w:val="26"/>
              </w:rPr>
              <w:t>gói</w:t>
            </w:r>
            <w:r>
              <w:rPr>
                <w:spacing w:val="-12"/>
                <w:sz w:val="26"/>
              </w:rPr>
              <w:t xml:space="preserve"> </w:t>
            </w:r>
            <w:r>
              <w:rPr>
                <w:sz w:val="26"/>
              </w:rPr>
              <w:t>này</w:t>
            </w:r>
            <w:r>
              <w:rPr>
                <w:spacing w:val="-12"/>
                <w:sz w:val="26"/>
              </w:rPr>
              <w:t xml:space="preserve"> </w:t>
            </w:r>
            <w:r>
              <w:rPr>
                <w:sz w:val="26"/>
              </w:rPr>
              <w:t>chứa</w:t>
            </w:r>
            <w:r>
              <w:rPr>
                <w:spacing w:val="-11"/>
                <w:sz w:val="26"/>
              </w:rPr>
              <w:t xml:space="preserve"> </w:t>
            </w:r>
            <w:r>
              <w:rPr>
                <w:sz w:val="26"/>
              </w:rPr>
              <w:t>các</w:t>
            </w:r>
            <w:r>
              <w:rPr>
                <w:spacing w:val="-12"/>
                <w:sz w:val="26"/>
              </w:rPr>
              <w:t xml:space="preserve"> </w:t>
            </w:r>
            <w:r>
              <w:rPr>
                <w:sz w:val="26"/>
              </w:rPr>
              <w:t>lớp</w:t>
            </w:r>
            <w:r>
              <w:rPr>
                <w:spacing w:val="-12"/>
                <w:sz w:val="26"/>
              </w:rPr>
              <w:t xml:space="preserve"> </w:t>
            </w:r>
            <w:r>
              <w:rPr>
                <w:sz w:val="26"/>
              </w:rPr>
              <w:t>để</w:t>
            </w:r>
            <w:r>
              <w:rPr>
                <w:spacing w:val="-11"/>
                <w:sz w:val="26"/>
              </w:rPr>
              <w:t xml:space="preserve"> </w:t>
            </w:r>
            <w:r>
              <w:rPr>
                <w:sz w:val="26"/>
              </w:rPr>
              <w:t>tương</w:t>
            </w:r>
            <w:r>
              <w:rPr>
                <w:spacing w:val="-12"/>
                <w:sz w:val="26"/>
              </w:rPr>
              <w:t xml:space="preserve"> </w:t>
            </w:r>
            <w:r>
              <w:rPr>
                <w:sz w:val="26"/>
              </w:rPr>
              <w:t>tác</w:t>
            </w:r>
            <w:r>
              <w:rPr>
                <w:spacing w:val="-11"/>
                <w:sz w:val="26"/>
              </w:rPr>
              <w:t xml:space="preserve"> </w:t>
            </w:r>
            <w:r>
              <w:rPr>
                <w:sz w:val="26"/>
              </w:rPr>
              <w:t>với</w:t>
            </w:r>
            <w:r>
              <w:rPr>
                <w:spacing w:val="-12"/>
                <w:sz w:val="26"/>
              </w:rPr>
              <w:t xml:space="preserve"> </w:t>
            </w:r>
            <w:r>
              <w:rPr>
                <w:sz w:val="26"/>
              </w:rPr>
              <w:t>cơ</w:t>
            </w:r>
            <w:r>
              <w:rPr>
                <w:spacing w:val="-12"/>
                <w:sz w:val="26"/>
              </w:rPr>
              <w:t xml:space="preserve"> </w:t>
            </w:r>
            <w:r>
              <w:rPr>
                <w:sz w:val="26"/>
              </w:rPr>
              <w:t>sở</w:t>
            </w:r>
            <w:r>
              <w:rPr>
                <w:spacing w:val="-11"/>
                <w:sz w:val="26"/>
              </w:rPr>
              <w:t xml:space="preserve"> </w:t>
            </w:r>
            <w:r>
              <w:rPr>
                <w:sz w:val="26"/>
              </w:rPr>
              <w:t>dữ</w:t>
            </w:r>
            <w:r>
              <w:rPr>
                <w:spacing w:val="-12"/>
                <w:sz w:val="26"/>
              </w:rPr>
              <w:t xml:space="preserve"> </w:t>
            </w:r>
            <w:r>
              <w:rPr>
                <w:spacing w:val="-2"/>
                <w:sz w:val="26"/>
              </w:rPr>
              <w:t>liệu.</w:t>
            </w:r>
          </w:p>
        </w:tc>
      </w:tr>
      <w:tr w14:paraId="6EC04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3C33BD7B">
            <w:pPr>
              <w:pStyle w:val="15"/>
              <w:spacing w:before="0" w:line="273" w:lineRule="exact"/>
              <w:ind w:left="122"/>
              <w:jc w:val="left"/>
              <w:rPr>
                <w:sz w:val="26"/>
              </w:rPr>
            </w:pPr>
            <w:r>
              <w:rPr>
                <w:spacing w:val="-2"/>
                <w:sz w:val="26"/>
              </w:rPr>
              <w:t>Services</w:t>
            </w:r>
          </w:p>
        </w:tc>
        <w:tc>
          <w:tcPr>
            <w:tcW w:w="5917" w:type="dxa"/>
          </w:tcPr>
          <w:p w14:paraId="7078FE5B">
            <w:pPr>
              <w:pStyle w:val="15"/>
              <w:spacing w:before="0" w:line="273" w:lineRule="exact"/>
              <w:ind w:left="122"/>
              <w:jc w:val="left"/>
              <w:rPr>
                <w:sz w:val="26"/>
              </w:rPr>
            </w:pPr>
            <w:r>
              <w:rPr>
                <w:sz w:val="26"/>
              </w:rPr>
              <w:t>Gói</w:t>
            </w:r>
            <w:r>
              <w:rPr>
                <w:spacing w:val="24"/>
                <w:sz w:val="26"/>
              </w:rPr>
              <w:t xml:space="preserve"> </w:t>
            </w:r>
            <w:r>
              <w:rPr>
                <w:sz w:val="26"/>
              </w:rPr>
              <w:t>này</w:t>
            </w:r>
            <w:r>
              <w:rPr>
                <w:spacing w:val="25"/>
                <w:sz w:val="26"/>
              </w:rPr>
              <w:t xml:space="preserve"> </w:t>
            </w:r>
            <w:r>
              <w:rPr>
                <w:sz w:val="26"/>
              </w:rPr>
              <w:t>chứa</w:t>
            </w:r>
            <w:r>
              <w:rPr>
                <w:spacing w:val="24"/>
                <w:sz w:val="26"/>
              </w:rPr>
              <w:t xml:space="preserve"> </w:t>
            </w:r>
            <w:r>
              <w:rPr>
                <w:sz w:val="26"/>
              </w:rPr>
              <w:t>các</w:t>
            </w:r>
            <w:r>
              <w:rPr>
                <w:spacing w:val="25"/>
                <w:sz w:val="26"/>
              </w:rPr>
              <w:t xml:space="preserve"> </w:t>
            </w:r>
            <w:r>
              <w:rPr>
                <w:sz w:val="26"/>
              </w:rPr>
              <w:t>lớp</w:t>
            </w:r>
            <w:r>
              <w:rPr>
                <w:spacing w:val="24"/>
                <w:sz w:val="26"/>
              </w:rPr>
              <w:t xml:space="preserve"> </w:t>
            </w:r>
            <w:r>
              <w:rPr>
                <w:sz w:val="26"/>
              </w:rPr>
              <w:t>dịch</w:t>
            </w:r>
            <w:r>
              <w:rPr>
                <w:spacing w:val="25"/>
                <w:sz w:val="26"/>
              </w:rPr>
              <w:t xml:space="preserve"> </w:t>
            </w:r>
            <w:r>
              <w:rPr>
                <w:sz w:val="26"/>
              </w:rPr>
              <w:t>vụ</w:t>
            </w:r>
            <w:r>
              <w:rPr>
                <w:spacing w:val="24"/>
                <w:sz w:val="26"/>
              </w:rPr>
              <w:t xml:space="preserve"> </w:t>
            </w:r>
            <w:r>
              <w:rPr>
                <w:sz w:val="26"/>
              </w:rPr>
              <w:t>thực</w:t>
            </w:r>
            <w:r>
              <w:rPr>
                <w:spacing w:val="25"/>
                <w:sz w:val="26"/>
              </w:rPr>
              <w:t xml:space="preserve"> </w:t>
            </w:r>
            <w:r>
              <w:rPr>
                <w:sz w:val="26"/>
              </w:rPr>
              <w:t>hiện</w:t>
            </w:r>
            <w:r>
              <w:rPr>
                <w:spacing w:val="24"/>
                <w:sz w:val="26"/>
              </w:rPr>
              <w:t xml:space="preserve"> </w:t>
            </w:r>
            <w:r>
              <w:rPr>
                <w:sz w:val="26"/>
              </w:rPr>
              <w:t>những</w:t>
            </w:r>
            <w:r>
              <w:rPr>
                <w:spacing w:val="25"/>
                <w:sz w:val="26"/>
              </w:rPr>
              <w:t xml:space="preserve"> </w:t>
            </w:r>
            <w:r>
              <w:rPr>
                <w:spacing w:val="-2"/>
                <w:sz w:val="26"/>
              </w:rPr>
              <w:t>logic</w:t>
            </w:r>
          </w:p>
          <w:p w14:paraId="2C560276">
            <w:pPr>
              <w:pStyle w:val="15"/>
              <w:spacing w:before="12"/>
              <w:ind w:left="122"/>
              <w:jc w:val="left"/>
              <w:rPr>
                <w:sz w:val="26"/>
              </w:rPr>
            </w:pPr>
            <w:r>
              <w:rPr>
                <w:sz w:val="26"/>
              </w:rPr>
              <w:t>nghiệm</w:t>
            </w:r>
            <w:r>
              <w:rPr>
                <w:spacing w:val="-7"/>
                <w:sz w:val="26"/>
              </w:rPr>
              <w:t xml:space="preserve"> </w:t>
            </w:r>
            <w:r>
              <w:rPr>
                <w:sz w:val="26"/>
              </w:rPr>
              <w:t>vụ</w:t>
            </w:r>
            <w:r>
              <w:rPr>
                <w:spacing w:val="-6"/>
                <w:sz w:val="26"/>
              </w:rPr>
              <w:t xml:space="preserve"> </w:t>
            </w:r>
            <w:r>
              <w:rPr>
                <w:spacing w:val="-2"/>
                <w:sz w:val="26"/>
              </w:rPr>
              <w:t>chung.</w:t>
            </w:r>
          </w:p>
        </w:tc>
      </w:tr>
      <w:tr w14:paraId="5F645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53370A5A">
            <w:pPr>
              <w:pStyle w:val="15"/>
              <w:spacing w:before="0" w:line="273" w:lineRule="exact"/>
              <w:ind w:left="122"/>
              <w:jc w:val="left"/>
              <w:rPr>
                <w:sz w:val="26"/>
              </w:rPr>
            </w:pPr>
            <w:r>
              <w:rPr>
                <w:spacing w:val="-2"/>
                <w:sz w:val="26"/>
              </w:rPr>
              <w:t>Identity</w:t>
            </w:r>
          </w:p>
        </w:tc>
        <w:tc>
          <w:tcPr>
            <w:tcW w:w="5917" w:type="dxa"/>
          </w:tcPr>
          <w:p w14:paraId="03FEC4D0">
            <w:pPr>
              <w:pStyle w:val="15"/>
              <w:spacing w:before="0" w:line="273" w:lineRule="exact"/>
              <w:ind w:left="122"/>
              <w:jc w:val="left"/>
              <w:rPr>
                <w:sz w:val="26"/>
              </w:rPr>
            </w:pPr>
            <w:r>
              <w:rPr>
                <w:sz w:val="26"/>
              </w:rPr>
              <w:t>gói</w:t>
            </w:r>
            <w:r>
              <w:rPr>
                <w:spacing w:val="-1"/>
                <w:sz w:val="26"/>
              </w:rPr>
              <w:t xml:space="preserve"> </w:t>
            </w:r>
            <w:r>
              <w:rPr>
                <w:sz w:val="26"/>
              </w:rPr>
              <w:t>này chứa các lớp quản lý</w:t>
            </w:r>
            <w:r>
              <w:rPr>
                <w:spacing w:val="-1"/>
                <w:sz w:val="26"/>
              </w:rPr>
              <w:t xml:space="preserve"> </w:t>
            </w:r>
            <w:r>
              <w:rPr>
                <w:sz w:val="26"/>
              </w:rPr>
              <w:t xml:space="preserve">người dùng , phân </w:t>
            </w:r>
            <w:r>
              <w:rPr>
                <w:spacing w:val="-2"/>
                <w:sz w:val="26"/>
              </w:rPr>
              <w:t>quyền</w:t>
            </w:r>
          </w:p>
          <w:p w14:paraId="177790FB">
            <w:pPr>
              <w:pStyle w:val="15"/>
              <w:spacing w:before="12"/>
              <w:ind w:left="122"/>
              <w:jc w:val="left"/>
              <w:rPr>
                <w:sz w:val="26"/>
              </w:rPr>
            </w:pPr>
            <w:r>
              <w:rPr>
                <w:sz w:val="26"/>
              </w:rPr>
              <w:t>tài</w:t>
            </w:r>
            <w:r>
              <w:rPr>
                <w:spacing w:val="-4"/>
                <w:sz w:val="26"/>
              </w:rPr>
              <w:t xml:space="preserve"> </w:t>
            </w:r>
            <w:r>
              <w:rPr>
                <w:spacing w:val="-2"/>
                <w:sz w:val="26"/>
              </w:rPr>
              <w:t>khoản</w:t>
            </w:r>
          </w:p>
        </w:tc>
      </w:tr>
      <w:tr w14:paraId="7D885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16A7B459">
            <w:pPr>
              <w:pStyle w:val="15"/>
              <w:spacing w:before="0" w:line="273" w:lineRule="exact"/>
              <w:ind w:left="122"/>
              <w:jc w:val="left"/>
              <w:rPr>
                <w:sz w:val="26"/>
              </w:rPr>
            </w:pPr>
            <w:r>
              <w:rPr>
                <w:spacing w:val="-2"/>
                <w:sz w:val="26"/>
              </w:rPr>
              <w:t>Entities</w:t>
            </w:r>
          </w:p>
        </w:tc>
        <w:tc>
          <w:tcPr>
            <w:tcW w:w="5917" w:type="dxa"/>
          </w:tcPr>
          <w:p w14:paraId="50AA7931">
            <w:pPr>
              <w:pStyle w:val="15"/>
              <w:spacing w:before="0" w:line="273" w:lineRule="exact"/>
              <w:ind w:left="122"/>
              <w:jc w:val="left"/>
              <w:rPr>
                <w:sz w:val="26"/>
              </w:rPr>
            </w:pPr>
            <w:r>
              <w:rPr>
                <w:sz w:val="26"/>
              </w:rPr>
              <w:t>gói</w:t>
            </w:r>
            <w:r>
              <w:rPr>
                <w:spacing w:val="-15"/>
                <w:sz w:val="26"/>
              </w:rPr>
              <w:t xml:space="preserve"> </w:t>
            </w:r>
            <w:r>
              <w:rPr>
                <w:sz w:val="26"/>
              </w:rPr>
              <w:t>này</w:t>
            </w:r>
            <w:r>
              <w:rPr>
                <w:spacing w:val="-15"/>
                <w:sz w:val="26"/>
              </w:rPr>
              <w:t xml:space="preserve"> </w:t>
            </w:r>
            <w:r>
              <w:rPr>
                <w:sz w:val="26"/>
              </w:rPr>
              <w:t>chứa</w:t>
            </w:r>
            <w:r>
              <w:rPr>
                <w:spacing w:val="-14"/>
                <w:sz w:val="26"/>
              </w:rPr>
              <w:t xml:space="preserve"> </w:t>
            </w:r>
            <w:r>
              <w:rPr>
                <w:sz w:val="26"/>
              </w:rPr>
              <w:t>các</w:t>
            </w:r>
            <w:r>
              <w:rPr>
                <w:spacing w:val="-15"/>
                <w:sz w:val="26"/>
              </w:rPr>
              <w:t xml:space="preserve"> </w:t>
            </w:r>
            <w:r>
              <w:rPr>
                <w:sz w:val="26"/>
              </w:rPr>
              <w:t>lớp</w:t>
            </w:r>
            <w:r>
              <w:rPr>
                <w:spacing w:val="-14"/>
                <w:sz w:val="26"/>
              </w:rPr>
              <w:t xml:space="preserve"> </w:t>
            </w:r>
            <w:r>
              <w:rPr>
                <w:sz w:val="26"/>
              </w:rPr>
              <w:t>tượng</w:t>
            </w:r>
            <w:r>
              <w:rPr>
                <w:spacing w:val="-15"/>
                <w:sz w:val="26"/>
              </w:rPr>
              <w:t xml:space="preserve"> </w:t>
            </w:r>
            <w:r>
              <w:rPr>
                <w:sz w:val="26"/>
              </w:rPr>
              <w:t>trưng</w:t>
            </w:r>
            <w:r>
              <w:rPr>
                <w:spacing w:val="-14"/>
                <w:sz w:val="26"/>
              </w:rPr>
              <w:t xml:space="preserve"> </w:t>
            </w:r>
            <w:r>
              <w:rPr>
                <w:sz w:val="26"/>
              </w:rPr>
              <w:t>cho</w:t>
            </w:r>
            <w:r>
              <w:rPr>
                <w:spacing w:val="-15"/>
                <w:sz w:val="26"/>
              </w:rPr>
              <w:t xml:space="preserve"> </w:t>
            </w:r>
            <w:r>
              <w:rPr>
                <w:sz w:val="26"/>
              </w:rPr>
              <w:t>các</w:t>
            </w:r>
            <w:r>
              <w:rPr>
                <w:spacing w:val="-14"/>
                <w:sz w:val="26"/>
              </w:rPr>
              <w:t xml:space="preserve"> </w:t>
            </w:r>
            <w:r>
              <w:rPr>
                <w:sz w:val="26"/>
              </w:rPr>
              <w:t>bảng</w:t>
            </w:r>
            <w:r>
              <w:rPr>
                <w:spacing w:val="-15"/>
                <w:sz w:val="26"/>
              </w:rPr>
              <w:t xml:space="preserve"> </w:t>
            </w:r>
            <w:r>
              <w:rPr>
                <w:sz w:val="26"/>
              </w:rPr>
              <w:t>trong</w:t>
            </w:r>
            <w:r>
              <w:rPr>
                <w:spacing w:val="-14"/>
                <w:sz w:val="26"/>
              </w:rPr>
              <w:t xml:space="preserve"> </w:t>
            </w:r>
            <w:r>
              <w:rPr>
                <w:spacing w:val="-5"/>
                <w:sz w:val="26"/>
              </w:rPr>
              <w:t>cơ</w:t>
            </w:r>
          </w:p>
          <w:p w14:paraId="1A91B717">
            <w:pPr>
              <w:pStyle w:val="15"/>
              <w:spacing w:before="12"/>
              <w:ind w:left="122"/>
              <w:jc w:val="left"/>
              <w:rPr>
                <w:sz w:val="26"/>
              </w:rPr>
            </w:pPr>
            <w:r>
              <w:rPr>
                <w:sz w:val="26"/>
              </w:rPr>
              <w:t>sở</w:t>
            </w:r>
            <w:r>
              <w:rPr>
                <w:spacing w:val="-8"/>
                <w:sz w:val="26"/>
              </w:rPr>
              <w:t xml:space="preserve"> </w:t>
            </w:r>
            <w:r>
              <w:rPr>
                <w:sz w:val="26"/>
              </w:rPr>
              <w:t>dữ</w:t>
            </w:r>
            <w:r>
              <w:rPr>
                <w:spacing w:val="-7"/>
                <w:sz w:val="26"/>
              </w:rPr>
              <w:t xml:space="preserve"> </w:t>
            </w:r>
            <w:r>
              <w:rPr>
                <w:sz w:val="26"/>
              </w:rPr>
              <w:t>liệu</w:t>
            </w:r>
            <w:r>
              <w:rPr>
                <w:spacing w:val="-7"/>
                <w:sz w:val="26"/>
              </w:rPr>
              <w:t xml:space="preserve"> </w:t>
            </w:r>
            <w:r>
              <w:rPr>
                <w:sz w:val="26"/>
              </w:rPr>
              <w:t>thể</w:t>
            </w:r>
            <w:r>
              <w:rPr>
                <w:spacing w:val="-7"/>
                <w:sz w:val="26"/>
              </w:rPr>
              <w:t xml:space="preserve"> </w:t>
            </w:r>
            <w:r>
              <w:rPr>
                <w:sz w:val="26"/>
              </w:rPr>
              <w:t>hiện</w:t>
            </w:r>
            <w:r>
              <w:rPr>
                <w:spacing w:val="-7"/>
                <w:sz w:val="26"/>
              </w:rPr>
              <w:t xml:space="preserve"> </w:t>
            </w:r>
            <w:r>
              <w:rPr>
                <w:sz w:val="26"/>
              </w:rPr>
              <w:t>1</w:t>
            </w:r>
            <w:r>
              <w:rPr>
                <w:spacing w:val="-7"/>
                <w:sz w:val="26"/>
              </w:rPr>
              <w:t xml:space="preserve"> </w:t>
            </w:r>
            <w:r>
              <w:rPr>
                <w:sz w:val="26"/>
              </w:rPr>
              <w:t>thực</w:t>
            </w:r>
            <w:r>
              <w:rPr>
                <w:spacing w:val="-7"/>
                <w:sz w:val="26"/>
              </w:rPr>
              <w:t xml:space="preserve"> </w:t>
            </w:r>
            <w:r>
              <w:rPr>
                <w:spacing w:val="-4"/>
                <w:sz w:val="26"/>
              </w:rPr>
              <w:t>thể.</w:t>
            </w:r>
          </w:p>
        </w:tc>
      </w:tr>
      <w:tr w14:paraId="01751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1D8ABA06">
            <w:pPr>
              <w:pStyle w:val="15"/>
              <w:spacing w:before="0" w:line="273" w:lineRule="exact"/>
              <w:ind w:left="122"/>
              <w:jc w:val="left"/>
              <w:rPr>
                <w:sz w:val="26"/>
              </w:rPr>
            </w:pPr>
            <w:r>
              <w:rPr>
                <w:spacing w:val="-2"/>
                <w:sz w:val="26"/>
              </w:rPr>
              <w:t>Interfaces</w:t>
            </w:r>
          </w:p>
        </w:tc>
        <w:tc>
          <w:tcPr>
            <w:tcW w:w="5917" w:type="dxa"/>
          </w:tcPr>
          <w:p w14:paraId="40D51CA8">
            <w:pPr>
              <w:pStyle w:val="15"/>
              <w:spacing w:before="0" w:line="273" w:lineRule="exact"/>
              <w:ind w:left="122"/>
              <w:jc w:val="left"/>
              <w:rPr>
                <w:sz w:val="26"/>
              </w:rPr>
            </w:pPr>
            <w:r>
              <w:rPr>
                <w:sz w:val="26"/>
              </w:rPr>
              <w:t>gói</w:t>
            </w:r>
            <w:r>
              <w:rPr>
                <w:spacing w:val="-11"/>
                <w:sz w:val="26"/>
              </w:rPr>
              <w:t xml:space="preserve"> </w:t>
            </w:r>
            <w:r>
              <w:rPr>
                <w:sz w:val="26"/>
              </w:rPr>
              <w:t>này</w:t>
            </w:r>
            <w:r>
              <w:rPr>
                <w:spacing w:val="-10"/>
                <w:sz w:val="26"/>
              </w:rPr>
              <w:t xml:space="preserve"> </w:t>
            </w:r>
            <w:r>
              <w:rPr>
                <w:sz w:val="26"/>
              </w:rPr>
              <w:t>chứa</w:t>
            </w:r>
            <w:r>
              <w:rPr>
                <w:spacing w:val="-10"/>
                <w:sz w:val="26"/>
              </w:rPr>
              <w:t xml:space="preserve"> </w:t>
            </w:r>
            <w:r>
              <w:rPr>
                <w:sz w:val="26"/>
              </w:rPr>
              <w:t>tất</w:t>
            </w:r>
            <w:r>
              <w:rPr>
                <w:spacing w:val="-10"/>
                <w:sz w:val="26"/>
              </w:rPr>
              <w:t xml:space="preserve"> </w:t>
            </w:r>
            <w:r>
              <w:rPr>
                <w:sz w:val="26"/>
              </w:rPr>
              <w:t>cả</w:t>
            </w:r>
            <w:r>
              <w:rPr>
                <w:spacing w:val="-10"/>
                <w:sz w:val="26"/>
              </w:rPr>
              <w:t xml:space="preserve"> </w:t>
            </w:r>
            <w:r>
              <w:rPr>
                <w:sz w:val="26"/>
              </w:rPr>
              <w:t>các</w:t>
            </w:r>
            <w:r>
              <w:rPr>
                <w:spacing w:val="-10"/>
                <w:sz w:val="26"/>
              </w:rPr>
              <w:t xml:space="preserve"> </w:t>
            </w:r>
            <w:r>
              <w:rPr>
                <w:sz w:val="26"/>
              </w:rPr>
              <w:t>lớp</w:t>
            </w:r>
            <w:r>
              <w:rPr>
                <w:spacing w:val="-10"/>
                <w:sz w:val="26"/>
              </w:rPr>
              <w:t xml:space="preserve"> </w:t>
            </w:r>
            <w:r>
              <w:rPr>
                <w:sz w:val="26"/>
              </w:rPr>
              <w:t>trừu</w:t>
            </w:r>
            <w:r>
              <w:rPr>
                <w:spacing w:val="-10"/>
                <w:sz w:val="26"/>
              </w:rPr>
              <w:t xml:space="preserve"> </w:t>
            </w:r>
            <w:r>
              <w:rPr>
                <w:sz w:val="26"/>
              </w:rPr>
              <w:t>tượng</w:t>
            </w:r>
            <w:r>
              <w:rPr>
                <w:spacing w:val="-10"/>
                <w:sz w:val="26"/>
              </w:rPr>
              <w:t xml:space="preserve"> </w:t>
            </w:r>
            <w:r>
              <w:rPr>
                <w:sz w:val="26"/>
              </w:rPr>
              <w:t>của</w:t>
            </w:r>
            <w:r>
              <w:rPr>
                <w:spacing w:val="-10"/>
                <w:sz w:val="26"/>
              </w:rPr>
              <w:t xml:space="preserve"> </w:t>
            </w:r>
            <w:r>
              <w:rPr>
                <w:sz w:val="26"/>
              </w:rPr>
              <w:t>dự</w:t>
            </w:r>
            <w:r>
              <w:rPr>
                <w:spacing w:val="-10"/>
                <w:sz w:val="26"/>
              </w:rPr>
              <w:t xml:space="preserve"> </w:t>
            </w:r>
            <w:r>
              <w:rPr>
                <w:spacing w:val="-5"/>
                <w:sz w:val="26"/>
              </w:rPr>
              <w:t>án</w:t>
            </w:r>
          </w:p>
        </w:tc>
      </w:tr>
      <w:tr w14:paraId="168F6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0B94C004">
            <w:pPr>
              <w:pStyle w:val="15"/>
              <w:spacing w:before="0" w:line="273" w:lineRule="exact"/>
              <w:ind w:left="122"/>
              <w:jc w:val="left"/>
              <w:rPr>
                <w:sz w:val="26"/>
              </w:rPr>
            </w:pPr>
            <w:r>
              <w:rPr>
                <w:spacing w:val="-2"/>
                <w:sz w:val="26"/>
              </w:rPr>
              <w:t>Specifications</w:t>
            </w:r>
          </w:p>
        </w:tc>
        <w:tc>
          <w:tcPr>
            <w:tcW w:w="5917" w:type="dxa"/>
          </w:tcPr>
          <w:p w14:paraId="3BD662EE">
            <w:pPr>
              <w:pStyle w:val="15"/>
              <w:spacing w:before="0" w:line="273" w:lineRule="exact"/>
              <w:ind w:left="122"/>
              <w:jc w:val="left"/>
              <w:rPr>
                <w:sz w:val="26"/>
              </w:rPr>
            </w:pPr>
            <w:r>
              <w:rPr>
                <w:sz w:val="26"/>
              </w:rPr>
              <w:t>gói</w:t>
            </w:r>
            <w:r>
              <w:rPr>
                <w:spacing w:val="13"/>
                <w:sz w:val="26"/>
              </w:rPr>
              <w:t xml:space="preserve"> </w:t>
            </w:r>
            <w:r>
              <w:rPr>
                <w:sz w:val="26"/>
              </w:rPr>
              <w:t>này</w:t>
            </w:r>
            <w:r>
              <w:rPr>
                <w:spacing w:val="13"/>
                <w:sz w:val="26"/>
              </w:rPr>
              <w:t xml:space="preserve"> </w:t>
            </w:r>
            <w:r>
              <w:rPr>
                <w:sz w:val="26"/>
              </w:rPr>
              <w:t>chứa</w:t>
            </w:r>
            <w:r>
              <w:rPr>
                <w:spacing w:val="12"/>
                <w:sz w:val="26"/>
              </w:rPr>
              <w:t xml:space="preserve"> </w:t>
            </w:r>
            <w:r>
              <w:rPr>
                <w:sz w:val="26"/>
              </w:rPr>
              <w:t>tất</w:t>
            </w:r>
            <w:r>
              <w:rPr>
                <w:spacing w:val="14"/>
                <w:sz w:val="26"/>
              </w:rPr>
              <w:t xml:space="preserve"> </w:t>
            </w:r>
            <w:r>
              <w:rPr>
                <w:sz w:val="26"/>
              </w:rPr>
              <w:t>cả</w:t>
            </w:r>
            <w:r>
              <w:rPr>
                <w:spacing w:val="12"/>
                <w:sz w:val="26"/>
              </w:rPr>
              <w:t xml:space="preserve"> </w:t>
            </w:r>
            <w:r>
              <w:rPr>
                <w:sz w:val="26"/>
              </w:rPr>
              <w:t>các</w:t>
            </w:r>
            <w:r>
              <w:rPr>
                <w:spacing w:val="14"/>
                <w:sz w:val="26"/>
              </w:rPr>
              <w:t xml:space="preserve"> </w:t>
            </w:r>
            <w:r>
              <w:rPr>
                <w:sz w:val="26"/>
              </w:rPr>
              <w:t>specification</w:t>
            </w:r>
            <w:r>
              <w:rPr>
                <w:spacing w:val="12"/>
                <w:sz w:val="26"/>
              </w:rPr>
              <w:t xml:space="preserve"> </w:t>
            </w:r>
            <w:r>
              <w:rPr>
                <w:sz w:val="26"/>
              </w:rPr>
              <w:t>để</w:t>
            </w:r>
            <w:r>
              <w:rPr>
                <w:spacing w:val="14"/>
                <w:sz w:val="26"/>
              </w:rPr>
              <w:t xml:space="preserve"> </w:t>
            </w:r>
            <w:r>
              <w:rPr>
                <w:sz w:val="26"/>
              </w:rPr>
              <w:t>thực</w:t>
            </w:r>
            <w:r>
              <w:rPr>
                <w:spacing w:val="13"/>
                <w:sz w:val="26"/>
              </w:rPr>
              <w:t xml:space="preserve"> </w:t>
            </w:r>
            <w:r>
              <w:rPr>
                <w:sz w:val="26"/>
              </w:rPr>
              <w:t>việc</w:t>
            </w:r>
            <w:r>
              <w:rPr>
                <w:spacing w:val="13"/>
                <w:sz w:val="26"/>
              </w:rPr>
              <w:t xml:space="preserve"> </w:t>
            </w:r>
            <w:r>
              <w:rPr>
                <w:spacing w:val="-5"/>
                <w:sz w:val="26"/>
              </w:rPr>
              <w:t>các</w:t>
            </w:r>
          </w:p>
          <w:p w14:paraId="41F8F128">
            <w:pPr>
              <w:pStyle w:val="15"/>
              <w:spacing w:before="12"/>
              <w:ind w:left="122"/>
              <w:jc w:val="left"/>
              <w:rPr>
                <w:sz w:val="26"/>
              </w:rPr>
            </w:pPr>
            <w:r>
              <w:rPr>
                <w:sz w:val="26"/>
              </w:rPr>
              <w:t>công</w:t>
            </w:r>
            <w:r>
              <w:rPr>
                <w:spacing w:val="-7"/>
                <w:sz w:val="26"/>
              </w:rPr>
              <w:t xml:space="preserve"> </w:t>
            </w:r>
            <w:r>
              <w:rPr>
                <w:sz w:val="26"/>
              </w:rPr>
              <w:t>việc</w:t>
            </w:r>
            <w:r>
              <w:rPr>
                <w:spacing w:val="-7"/>
                <w:sz w:val="26"/>
              </w:rPr>
              <w:t xml:space="preserve"> </w:t>
            </w:r>
            <w:r>
              <w:rPr>
                <w:sz w:val="26"/>
              </w:rPr>
              <w:t>cụ</w:t>
            </w:r>
            <w:r>
              <w:rPr>
                <w:spacing w:val="-7"/>
                <w:sz w:val="26"/>
              </w:rPr>
              <w:t xml:space="preserve"> </w:t>
            </w:r>
            <w:r>
              <w:rPr>
                <w:sz w:val="26"/>
              </w:rPr>
              <w:t>thể</w:t>
            </w:r>
            <w:r>
              <w:rPr>
                <w:spacing w:val="-7"/>
                <w:sz w:val="26"/>
              </w:rPr>
              <w:t xml:space="preserve"> </w:t>
            </w:r>
            <w:r>
              <w:rPr>
                <w:sz w:val="26"/>
              </w:rPr>
              <w:t>cho</w:t>
            </w:r>
            <w:r>
              <w:rPr>
                <w:spacing w:val="-7"/>
                <w:sz w:val="26"/>
              </w:rPr>
              <w:t xml:space="preserve"> </w:t>
            </w:r>
            <w:r>
              <w:rPr>
                <w:sz w:val="26"/>
              </w:rPr>
              <w:t>từng</w:t>
            </w:r>
            <w:r>
              <w:rPr>
                <w:spacing w:val="-7"/>
                <w:sz w:val="26"/>
              </w:rPr>
              <w:t xml:space="preserve"> </w:t>
            </w:r>
            <w:r>
              <w:rPr>
                <w:sz w:val="26"/>
              </w:rPr>
              <w:t>thực</w:t>
            </w:r>
            <w:r>
              <w:rPr>
                <w:spacing w:val="-7"/>
                <w:sz w:val="26"/>
              </w:rPr>
              <w:t xml:space="preserve"> </w:t>
            </w:r>
            <w:r>
              <w:rPr>
                <w:spacing w:val="-5"/>
                <w:sz w:val="26"/>
              </w:rPr>
              <w:t>tể</w:t>
            </w:r>
          </w:p>
        </w:tc>
      </w:tr>
    </w:tbl>
    <w:p w14:paraId="55F313BC">
      <w:pPr>
        <w:spacing w:before="188"/>
        <w:ind w:left="2598" w:right="0" w:firstLine="0"/>
        <w:jc w:val="left"/>
        <w:rPr>
          <w:sz w:val="23"/>
        </w:rPr>
      </w:pPr>
      <w:r>
        <w:rPr>
          <w:b/>
          <w:sz w:val="23"/>
        </w:rPr>
        <w:t>Bảng</w:t>
      </w:r>
      <w:r>
        <w:rPr>
          <w:b/>
          <w:spacing w:val="7"/>
          <w:sz w:val="23"/>
        </w:rPr>
        <w:t xml:space="preserve"> </w:t>
      </w:r>
      <w:r>
        <w:rPr>
          <w:b/>
          <w:sz w:val="23"/>
        </w:rPr>
        <w:t>4.1:</w:t>
      </w:r>
      <w:r>
        <w:rPr>
          <w:b/>
          <w:spacing w:val="7"/>
          <w:sz w:val="23"/>
        </w:rPr>
        <w:t xml:space="preserve"> </w:t>
      </w:r>
      <w:r>
        <w:rPr>
          <w:sz w:val="23"/>
        </w:rPr>
        <w:t>Bảng</w:t>
      </w:r>
      <w:r>
        <w:rPr>
          <w:spacing w:val="8"/>
          <w:sz w:val="23"/>
        </w:rPr>
        <w:t xml:space="preserve"> </w:t>
      </w:r>
      <w:r>
        <w:rPr>
          <w:sz w:val="23"/>
        </w:rPr>
        <w:t>nhiệm</w:t>
      </w:r>
      <w:r>
        <w:rPr>
          <w:spacing w:val="7"/>
          <w:sz w:val="23"/>
        </w:rPr>
        <w:t xml:space="preserve"> </w:t>
      </w:r>
      <w:r>
        <w:rPr>
          <w:sz w:val="23"/>
        </w:rPr>
        <w:t>vụ</w:t>
      </w:r>
      <w:r>
        <w:rPr>
          <w:spacing w:val="8"/>
          <w:sz w:val="23"/>
        </w:rPr>
        <w:t xml:space="preserve"> </w:t>
      </w:r>
      <w:r>
        <w:rPr>
          <w:sz w:val="23"/>
        </w:rPr>
        <w:t>và</w:t>
      </w:r>
      <w:r>
        <w:rPr>
          <w:spacing w:val="7"/>
          <w:sz w:val="23"/>
        </w:rPr>
        <w:t xml:space="preserve"> </w:t>
      </w:r>
      <w:r>
        <w:rPr>
          <w:sz w:val="23"/>
        </w:rPr>
        <w:t>ý</w:t>
      </w:r>
      <w:r>
        <w:rPr>
          <w:spacing w:val="8"/>
          <w:sz w:val="23"/>
        </w:rPr>
        <w:t xml:space="preserve"> </w:t>
      </w:r>
      <w:r>
        <w:rPr>
          <w:sz w:val="23"/>
        </w:rPr>
        <w:t>nghĩa</w:t>
      </w:r>
      <w:r>
        <w:rPr>
          <w:spacing w:val="7"/>
          <w:sz w:val="23"/>
        </w:rPr>
        <w:t xml:space="preserve"> </w:t>
      </w:r>
      <w:r>
        <w:rPr>
          <w:sz w:val="23"/>
        </w:rPr>
        <w:t>của</w:t>
      </w:r>
      <w:r>
        <w:rPr>
          <w:spacing w:val="8"/>
          <w:sz w:val="23"/>
        </w:rPr>
        <w:t xml:space="preserve"> </w:t>
      </w:r>
      <w:r>
        <w:rPr>
          <w:sz w:val="23"/>
        </w:rPr>
        <w:t>từng</w:t>
      </w:r>
      <w:r>
        <w:rPr>
          <w:spacing w:val="7"/>
          <w:sz w:val="23"/>
        </w:rPr>
        <w:t xml:space="preserve"> </w:t>
      </w:r>
      <w:r>
        <w:rPr>
          <w:spacing w:val="-5"/>
          <w:sz w:val="23"/>
        </w:rPr>
        <w:t>gói</w:t>
      </w:r>
    </w:p>
    <w:p w14:paraId="5D7ACC83">
      <w:pPr>
        <w:spacing w:after="0"/>
        <w:jc w:val="left"/>
        <w:rPr>
          <w:sz w:val="23"/>
        </w:rPr>
        <w:sectPr>
          <w:pgSz w:w="11910" w:h="16840"/>
          <w:pgMar w:top="720" w:right="0" w:bottom="800" w:left="1275" w:header="422" w:footer="615" w:gutter="0"/>
          <w:cols w:space="720" w:num="1"/>
        </w:sectPr>
      </w:pPr>
    </w:p>
    <w:p w14:paraId="487A99FE">
      <w:pPr>
        <w:pStyle w:val="6"/>
      </w:pPr>
    </w:p>
    <w:p w14:paraId="4737140A">
      <w:pPr>
        <w:pStyle w:val="6"/>
        <w:spacing w:before="226"/>
      </w:pPr>
    </w:p>
    <w:p w14:paraId="6BD7CE89">
      <w:pPr>
        <w:pStyle w:val="3"/>
        <w:numPr>
          <w:ilvl w:val="2"/>
          <w:numId w:val="12"/>
        </w:numPr>
        <w:tabs>
          <w:tab w:val="left" w:pos="1517"/>
        </w:tabs>
        <w:spacing w:before="0" w:after="0" w:line="240" w:lineRule="auto"/>
        <w:ind w:left="1517" w:right="0" w:hanging="777"/>
        <w:jc w:val="left"/>
      </w:pPr>
      <w:bookmarkStart w:id="85" w:name="Thiết kế chi tiết gói"/>
      <w:bookmarkEnd w:id="85"/>
      <w:bookmarkStart w:id="86" w:name="_bookmark50"/>
      <w:bookmarkEnd w:id="86"/>
      <w:r>
        <w:t>Thiết</w:t>
      </w:r>
      <w:r>
        <w:rPr>
          <w:spacing w:val="-9"/>
        </w:rPr>
        <w:t xml:space="preserve"> </w:t>
      </w:r>
      <w:r>
        <w:t>kế</w:t>
      </w:r>
      <w:r>
        <w:rPr>
          <w:spacing w:val="-8"/>
        </w:rPr>
        <w:t xml:space="preserve"> </w:t>
      </w:r>
      <w:r>
        <w:t>chi</w:t>
      </w:r>
      <w:r>
        <w:rPr>
          <w:spacing w:val="-9"/>
        </w:rPr>
        <w:t xml:space="preserve"> </w:t>
      </w:r>
      <w:r>
        <w:t>tiết</w:t>
      </w:r>
      <w:r>
        <w:rPr>
          <w:spacing w:val="-8"/>
        </w:rPr>
        <w:t xml:space="preserve"> </w:t>
      </w:r>
      <w:r>
        <w:rPr>
          <w:spacing w:val="-5"/>
        </w:rPr>
        <w:t>gói</w:t>
      </w:r>
    </w:p>
    <w:p w14:paraId="123B2641">
      <w:pPr>
        <w:pStyle w:val="6"/>
        <w:rPr>
          <w:b/>
          <w:sz w:val="20"/>
        </w:rPr>
      </w:pPr>
    </w:p>
    <w:p w14:paraId="2BB9698D">
      <w:pPr>
        <w:pStyle w:val="6"/>
        <w:rPr>
          <w:b/>
          <w:sz w:val="20"/>
        </w:rPr>
      </w:pPr>
    </w:p>
    <w:p w14:paraId="1C40AFEC">
      <w:pPr>
        <w:pStyle w:val="6"/>
        <w:rPr>
          <w:b/>
          <w:sz w:val="20"/>
        </w:rPr>
      </w:pPr>
    </w:p>
    <w:p w14:paraId="63692B63">
      <w:pPr>
        <w:pStyle w:val="6"/>
        <w:rPr>
          <w:b/>
          <w:sz w:val="20"/>
        </w:rPr>
      </w:pPr>
    </w:p>
    <w:p w14:paraId="799C45D9">
      <w:pPr>
        <w:pStyle w:val="6"/>
        <w:rPr>
          <w:b/>
          <w:sz w:val="20"/>
        </w:rPr>
      </w:pPr>
    </w:p>
    <w:p w14:paraId="524C0A5B">
      <w:pPr>
        <w:pStyle w:val="6"/>
        <w:rPr>
          <w:b/>
          <w:sz w:val="20"/>
        </w:rPr>
      </w:pPr>
    </w:p>
    <w:p w14:paraId="252F8FB3">
      <w:pPr>
        <w:pStyle w:val="6"/>
        <w:rPr>
          <w:b/>
          <w:sz w:val="20"/>
        </w:rPr>
      </w:pPr>
    </w:p>
    <w:p w14:paraId="02419AC5">
      <w:pPr>
        <w:pStyle w:val="6"/>
        <w:spacing w:before="177"/>
        <w:rPr>
          <w:b/>
          <w:sz w:val="20"/>
        </w:rPr>
      </w:pPr>
      <w:r>
        <w:rPr>
          <w:b/>
          <w:sz w:val="20"/>
        </w:rPr>
        <w:drawing>
          <wp:anchor distT="0" distB="0" distL="0" distR="0" simplePos="0" relativeHeight="251684864" behindDoc="1" locked="0" layoutInCell="1" allowOverlap="1">
            <wp:simplePos x="0" y="0"/>
            <wp:positionH relativeFrom="page">
              <wp:posOffset>929005</wp:posOffset>
            </wp:positionH>
            <wp:positionV relativeFrom="paragraph">
              <wp:posOffset>273685</wp:posOffset>
            </wp:positionV>
            <wp:extent cx="6203315" cy="453453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64" cstate="print"/>
                    <a:stretch>
                      <a:fillRect/>
                    </a:stretch>
                  </pic:blipFill>
                  <pic:spPr>
                    <a:xfrm>
                      <a:off x="0" y="0"/>
                      <a:ext cx="6203632" cy="4534471"/>
                    </a:xfrm>
                    <a:prstGeom prst="rect">
                      <a:avLst/>
                    </a:prstGeom>
                  </pic:spPr>
                </pic:pic>
              </a:graphicData>
            </a:graphic>
          </wp:anchor>
        </w:drawing>
      </w:r>
    </w:p>
    <w:p w14:paraId="313E5178">
      <w:pPr>
        <w:spacing w:before="173"/>
        <w:ind w:left="2973" w:right="0" w:firstLine="0"/>
        <w:jc w:val="left"/>
        <w:rPr>
          <w:sz w:val="23"/>
        </w:rPr>
      </w:pPr>
      <w:bookmarkStart w:id="87" w:name="_bookmark51"/>
      <w:bookmarkEnd w:id="87"/>
      <w:r>
        <w:rPr>
          <w:b/>
          <w:sz w:val="23"/>
        </w:rPr>
        <w:t>Hình</w:t>
      </w:r>
      <w:r>
        <w:rPr>
          <w:b/>
          <w:spacing w:val="6"/>
          <w:sz w:val="23"/>
        </w:rPr>
        <w:t xml:space="preserve"> </w:t>
      </w:r>
      <w:r>
        <w:rPr>
          <w:b/>
          <w:sz w:val="23"/>
        </w:rPr>
        <w:t>4.3:</w:t>
      </w:r>
      <w:r>
        <w:rPr>
          <w:b/>
          <w:spacing w:val="7"/>
          <w:sz w:val="23"/>
        </w:rPr>
        <w:t xml:space="preserve"> </w:t>
      </w:r>
      <w:r>
        <w:rPr>
          <w:sz w:val="23"/>
        </w:rPr>
        <w:t>Thiết</w:t>
      </w:r>
      <w:r>
        <w:rPr>
          <w:spacing w:val="6"/>
          <w:sz w:val="23"/>
        </w:rPr>
        <w:t xml:space="preserve"> </w:t>
      </w:r>
      <w:r>
        <w:rPr>
          <w:sz w:val="23"/>
        </w:rPr>
        <w:t>kế</w:t>
      </w:r>
      <w:r>
        <w:rPr>
          <w:spacing w:val="7"/>
          <w:sz w:val="23"/>
        </w:rPr>
        <w:t xml:space="preserve"> </w:t>
      </w:r>
      <w:r>
        <w:rPr>
          <w:sz w:val="23"/>
        </w:rPr>
        <w:t>chi</w:t>
      </w:r>
      <w:r>
        <w:rPr>
          <w:spacing w:val="7"/>
          <w:sz w:val="23"/>
        </w:rPr>
        <w:t xml:space="preserve"> </w:t>
      </w:r>
      <w:r>
        <w:rPr>
          <w:sz w:val="23"/>
        </w:rPr>
        <w:t>tiết</w:t>
      </w:r>
      <w:r>
        <w:rPr>
          <w:spacing w:val="6"/>
          <w:sz w:val="23"/>
        </w:rPr>
        <w:t xml:space="preserve"> </w:t>
      </w:r>
      <w:r>
        <w:rPr>
          <w:spacing w:val="-5"/>
          <w:sz w:val="23"/>
        </w:rPr>
        <w:t>gói</w:t>
      </w:r>
    </w:p>
    <w:p w14:paraId="0048246B">
      <w:pPr>
        <w:pStyle w:val="6"/>
        <w:rPr>
          <w:sz w:val="23"/>
        </w:rPr>
      </w:pPr>
    </w:p>
    <w:p w14:paraId="383FA468">
      <w:pPr>
        <w:pStyle w:val="6"/>
        <w:rPr>
          <w:sz w:val="23"/>
        </w:rPr>
      </w:pPr>
    </w:p>
    <w:p w14:paraId="13B3524D">
      <w:pPr>
        <w:pStyle w:val="6"/>
        <w:rPr>
          <w:sz w:val="23"/>
        </w:rPr>
      </w:pPr>
    </w:p>
    <w:p w14:paraId="72A27B7D">
      <w:pPr>
        <w:pStyle w:val="6"/>
        <w:rPr>
          <w:sz w:val="23"/>
        </w:rPr>
      </w:pPr>
    </w:p>
    <w:p w14:paraId="2C61C960">
      <w:pPr>
        <w:pStyle w:val="6"/>
        <w:rPr>
          <w:sz w:val="23"/>
        </w:rPr>
      </w:pPr>
    </w:p>
    <w:p w14:paraId="1FDB8302">
      <w:pPr>
        <w:pStyle w:val="6"/>
        <w:rPr>
          <w:sz w:val="23"/>
        </w:rPr>
      </w:pPr>
    </w:p>
    <w:p w14:paraId="20D3ECB1">
      <w:pPr>
        <w:pStyle w:val="6"/>
        <w:rPr>
          <w:sz w:val="23"/>
        </w:rPr>
      </w:pPr>
    </w:p>
    <w:p w14:paraId="78B84F68">
      <w:pPr>
        <w:pStyle w:val="6"/>
        <w:spacing w:before="155"/>
        <w:rPr>
          <w:sz w:val="23"/>
        </w:rPr>
      </w:pPr>
    </w:p>
    <w:p w14:paraId="45AA9DEE">
      <w:pPr>
        <w:pStyle w:val="3"/>
        <w:numPr>
          <w:ilvl w:val="1"/>
          <w:numId w:val="12"/>
        </w:numPr>
        <w:tabs>
          <w:tab w:val="left" w:pos="725"/>
        </w:tabs>
        <w:spacing w:before="0" w:after="0" w:line="240" w:lineRule="auto"/>
        <w:ind w:left="725" w:right="0" w:hanging="583"/>
        <w:jc w:val="left"/>
      </w:pPr>
      <w:bookmarkStart w:id="88" w:name="Thiết kế giao diện"/>
      <w:bookmarkEnd w:id="88"/>
      <w:bookmarkStart w:id="89" w:name="_bookmark52"/>
      <w:bookmarkEnd w:id="89"/>
      <w:bookmarkStart w:id="90" w:name="_bookmark53"/>
      <w:bookmarkEnd w:id="90"/>
      <w:bookmarkStart w:id="91" w:name="Thiết kế chi tiết"/>
      <w:bookmarkEnd w:id="91"/>
      <w:r>
        <w:t>Thiết</w:t>
      </w:r>
      <w:r>
        <w:rPr>
          <w:spacing w:val="-10"/>
        </w:rPr>
        <w:t xml:space="preserve"> </w:t>
      </w:r>
      <w:r>
        <w:t>kế</w:t>
      </w:r>
      <w:r>
        <w:rPr>
          <w:spacing w:val="-10"/>
        </w:rPr>
        <w:t xml:space="preserve"> </w:t>
      </w:r>
      <w:r>
        <w:t>chi</w:t>
      </w:r>
      <w:r>
        <w:rPr>
          <w:spacing w:val="-9"/>
        </w:rPr>
        <w:t xml:space="preserve"> </w:t>
      </w:r>
      <w:r>
        <w:rPr>
          <w:spacing w:val="-4"/>
        </w:rPr>
        <w:t>tiết</w:t>
      </w:r>
    </w:p>
    <w:p w14:paraId="1293C6AE">
      <w:pPr>
        <w:pStyle w:val="3"/>
        <w:numPr>
          <w:ilvl w:val="2"/>
          <w:numId w:val="12"/>
        </w:numPr>
        <w:tabs>
          <w:tab w:val="left" w:pos="1517"/>
        </w:tabs>
        <w:spacing w:before="149" w:after="0" w:line="240" w:lineRule="auto"/>
        <w:ind w:left="1517" w:right="0" w:hanging="777"/>
        <w:jc w:val="both"/>
      </w:pPr>
      <w:r>
        <w:t>Thiết</w:t>
      </w:r>
      <w:r>
        <w:rPr>
          <w:spacing w:val="-9"/>
        </w:rPr>
        <w:t xml:space="preserve"> </w:t>
      </w:r>
      <w:r>
        <w:t>kế</w:t>
      </w:r>
      <w:r>
        <w:rPr>
          <w:spacing w:val="-8"/>
        </w:rPr>
        <w:t xml:space="preserve"> </w:t>
      </w:r>
      <w:r>
        <w:t>giao</w:t>
      </w:r>
      <w:r>
        <w:rPr>
          <w:spacing w:val="-9"/>
        </w:rPr>
        <w:t xml:space="preserve"> </w:t>
      </w:r>
      <w:r>
        <w:rPr>
          <w:spacing w:val="-4"/>
        </w:rPr>
        <w:t>diện</w:t>
      </w:r>
    </w:p>
    <w:p w14:paraId="07722C61">
      <w:pPr>
        <w:pStyle w:val="6"/>
        <w:spacing w:before="149" w:line="312" w:lineRule="auto"/>
        <w:ind w:left="142" w:right="1982" w:firstLine="298"/>
        <w:jc w:val="both"/>
      </w:pPr>
      <w:r>
        <w:t>Người dùng có thể dễ dàng thao tác và sử dụng. Giao diện của website được thiết</w:t>
      </w:r>
      <w:r>
        <w:rPr>
          <w:spacing w:val="-10"/>
        </w:rPr>
        <w:t xml:space="preserve"> </w:t>
      </w:r>
      <w:r>
        <w:t>kế</w:t>
      </w:r>
      <w:r>
        <w:rPr>
          <w:spacing w:val="-10"/>
        </w:rPr>
        <w:t xml:space="preserve"> </w:t>
      </w:r>
      <w:r>
        <w:t>để</w:t>
      </w:r>
      <w:r>
        <w:rPr>
          <w:spacing w:val="-10"/>
        </w:rPr>
        <w:t xml:space="preserve"> </w:t>
      </w:r>
      <w:r>
        <w:t>tối</w:t>
      </w:r>
      <w:r>
        <w:rPr>
          <w:spacing w:val="-10"/>
        </w:rPr>
        <w:t xml:space="preserve"> </w:t>
      </w:r>
      <w:r>
        <w:t>ưu</w:t>
      </w:r>
      <w:r>
        <w:rPr>
          <w:spacing w:val="-10"/>
        </w:rPr>
        <w:t xml:space="preserve"> </w:t>
      </w:r>
      <w:r>
        <w:t>hóa</w:t>
      </w:r>
      <w:r>
        <w:rPr>
          <w:spacing w:val="-10"/>
        </w:rPr>
        <w:t xml:space="preserve"> </w:t>
      </w:r>
      <w:r>
        <w:t>trải</w:t>
      </w:r>
      <w:r>
        <w:rPr>
          <w:spacing w:val="-10"/>
        </w:rPr>
        <w:t xml:space="preserve"> </w:t>
      </w:r>
      <w:r>
        <w:t>nghiệm</w:t>
      </w:r>
      <w:r>
        <w:rPr>
          <w:spacing w:val="-10"/>
        </w:rPr>
        <w:t xml:space="preserve"> </w:t>
      </w:r>
      <w:r>
        <w:t>người</w:t>
      </w:r>
      <w:r>
        <w:rPr>
          <w:spacing w:val="-10"/>
        </w:rPr>
        <w:t xml:space="preserve"> </w:t>
      </w:r>
      <w:r>
        <w:t>dùng,</w:t>
      </w:r>
      <w:r>
        <w:rPr>
          <w:spacing w:val="-10"/>
        </w:rPr>
        <w:t xml:space="preserve"> </w:t>
      </w:r>
      <w:r>
        <w:t>đảm</w:t>
      </w:r>
      <w:r>
        <w:rPr>
          <w:spacing w:val="-10"/>
        </w:rPr>
        <w:t xml:space="preserve"> </w:t>
      </w:r>
      <w:r>
        <w:t>bảo</w:t>
      </w:r>
      <w:r>
        <w:rPr>
          <w:spacing w:val="-10"/>
        </w:rPr>
        <w:t xml:space="preserve"> </w:t>
      </w:r>
      <w:r>
        <w:t>tính</w:t>
      </w:r>
      <w:r>
        <w:rPr>
          <w:spacing w:val="-10"/>
        </w:rPr>
        <w:t xml:space="preserve"> </w:t>
      </w:r>
      <w:r>
        <w:t>nhất</w:t>
      </w:r>
      <w:r>
        <w:rPr>
          <w:spacing w:val="-10"/>
        </w:rPr>
        <w:t xml:space="preserve"> </w:t>
      </w:r>
      <w:r>
        <w:t>quán,</w:t>
      </w:r>
      <w:r>
        <w:rPr>
          <w:spacing w:val="-10"/>
        </w:rPr>
        <w:t xml:space="preserve"> </w:t>
      </w:r>
      <w:r>
        <w:t>đơn</w:t>
      </w:r>
      <w:r>
        <w:rPr>
          <w:spacing w:val="-10"/>
        </w:rPr>
        <w:t xml:space="preserve"> </w:t>
      </w:r>
      <w:r>
        <w:t>giản</w:t>
      </w:r>
      <w:r>
        <w:rPr>
          <w:spacing w:val="-10"/>
        </w:rPr>
        <w:t xml:space="preserve"> </w:t>
      </w:r>
      <w:r>
        <w:t>và thuận tiện. Các thiết kế giao diện của em sẽ tuân thủ các chuẩn dưới đây</w:t>
      </w:r>
    </w:p>
    <w:p w14:paraId="44DE26CA">
      <w:pPr>
        <w:pStyle w:val="6"/>
        <w:spacing w:after="0" w:line="312" w:lineRule="auto"/>
        <w:jc w:val="both"/>
        <w:sectPr>
          <w:pgSz w:w="11910" w:h="16840"/>
          <w:pgMar w:top="720" w:right="0" w:bottom="800" w:left="1275" w:header="422" w:footer="615" w:gutter="0"/>
          <w:cols w:space="720" w:num="1"/>
        </w:sectPr>
      </w:pPr>
    </w:p>
    <w:p w14:paraId="4B95A6AE">
      <w:pPr>
        <w:pStyle w:val="6"/>
        <w:spacing w:before="129"/>
        <w:rPr>
          <w:sz w:val="20"/>
        </w:rPr>
      </w:pPr>
    </w:p>
    <w:tbl>
      <w:tblPr>
        <w:tblStyle w:val="5"/>
        <w:tblW w:w="0" w:type="auto"/>
        <w:tblInd w:w="7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5917"/>
      </w:tblGrid>
      <w:tr w14:paraId="75144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3DB46D1E">
            <w:pPr>
              <w:pStyle w:val="15"/>
              <w:spacing w:before="0" w:line="273" w:lineRule="exact"/>
              <w:ind w:left="122"/>
              <w:jc w:val="left"/>
              <w:rPr>
                <w:sz w:val="26"/>
              </w:rPr>
            </w:pPr>
            <w:bookmarkStart w:id="92" w:name="_bookmark54"/>
            <w:bookmarkEnd w:id="92"/>
            <w:r>
              <w:rPr>
                <w:sz w:val="26"/>
              </w:rPr>
              <w:t>Thiết</w:t>
            </w:r>
            <w:r>
              <w:rPr>
                <w:spacing w:val="-7"/>
                <w:sz w:val="26"/>
              </w:rPr>
              <w:t xml:space="preserve"> </w:t>
            </w:r>
            <w:r>
              <w:rPr>
                <w:spacing w:val="-5"/>
                <w:sz w:val="26"/>
              </w:rPr>
              <w:t>kế</w:t>
            </w:r>
          </w:p>
        </w:tc>
        <w:tc>
          <w:tcPr>
            <w:tcW w:w="5917" w:type="dxa"/>
          </w:tcPr>
          <w:p w14:paraId="72FF482F">
            <w:pPr>
              <w:pStyle w:val="15"/>
              <w:spacing w:before="0" w:line="273" w:lineRule="exact"/>
              <w:ind w:left="122"/>
              <w:jc w:val="left"/>
              <w:rPr>
                <w:sz w:val="26"/>
              </w:rPr>
            </w:pPr>
            <w:r>
              <w:rPr>
                <w:sz w:val="26"/>
              </w:rPr>
              <w:t>Thống</w:t>
            </w:r>
            <w:r>
              <w:rPr>
                <w:spacing w:val="-8"/>
                <w:sz w:val="26"/>
              </w:rPr>
              <w:t xml:space="preserve"> </w:t>
            </w:r>
            <w:r>
              <w:rPr>
                <w:sz w:val="26"/>
              </w:rPr>
              <w:t>nhất/</w:t>
            </w:r>
            <w:r>
              <w:rPr>
                <w:spacing w:val="-7"/>
                <w:sz w:val="26"/>
              </w:rPr>
              <w:t xml:space="preserve"> </w:t>
            </w:r>
            <w:r>
              <w:rPr>
                <w:sz w:val="26"/>
              </w:rPr>
              <w:t>Chuẩn</w:t>
            </w:r>
            <w:r>
              <w:rPr>
                <w:spacing w:val="-7"/>
                <w:sz w:val="26"/>
              </w:rPr>
              <w:t xml:space="preserve"> </w:t>
            </w:r>
            <w:r>
              <w:rPr>
                <w:spacing w:val="-5"/>
                <w:sz w:val="26"/>
              </w:rPr>
              <w:t>hóa</w:t>
            </w:r>
          </w:p>
        </w:tc>
      </w:tr>
      <w:tr w14:paraId="76C20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2515" w:type="dxa"/>
          </w:tcPr>
          <w:p w14:paraId="58D965D3">
            <w:pPr>
              <w:pStyle w:val="15"/>
              <w:spacing w:before="0" w:line="280" w:lineRule="exact"/>
              <w:ind w:left="122"/>
              <w:jc w:val="left"/>
              <w:rPr>
                <w:sz w:val="26"/>
              </w:rPr>
            </w:pPr>
            <w:r>
              <w:rPr>
                <w:sz w:val="26"/>
              </w:rPr>
              <w:t>Thiết</w:t>
            </w:r>
            <w:r>
              <w:rPr>
                <w:spacing w:val="-8"/>
                <w:sz w:val="26"/>
              </w:rPr>
              <w:t xml:space="preserve"> </w:t>
            </w:r>
            <w:r>
              <w:rPr>
                <w:sz w:val="26"/>
              </w:rPr>
              <w:t>kế</w:t>
            </w:r>
            <w:r>
              <w:rPr>
                <w:spacing w:val="-7"/>
                <w:sz w:val="26"/>
              </w:rPr>
              <w:t xml:space="preserve"> </w:t>
            </w:r>
            <w:r>
              <w:rPr>
                <w:spacing w:val="-5"/>
                <w:sz w:val="26"/>
              </w:rPr>
              <w:t>nút</w:t>
            </w:r>
          </w:p>
        </w:tc>
        <w:tc>
          <w:tcPr>
            <w:tcW w:w="5917" w:type="dxa"/>
          </w:tcPr>
          <w:p w14:paraId="436E7D13">
            <w:pPr>
              <w:pStyle w:val="15"/>
              <w:spacing w:before="0" w:line="280" w:lineRule="exact"/>
              <w:ind w:left="122"/>
              <w:jc w:val="left"/>
              <w:rPr>
                <w:sz w:val="26"/>
              </w:rPr>
            </w:pPr>
            <w:r>
              <w:rPr>
                <w:sz w:val="26"/>
              </w:rPr>
              <w:t>Cỡ</w:t>
            </w:r>
            <w:r>
              <w:rPr>
                <w:spacing w:val="-6"/>
                <w:sz w:val="26"/>
              </w:rPr>
              <w:t xml:space="preserve"> </w:t>
            </w:r>
            <w:r>
              <w:rPr>
                <w:sz w:val="26"/>
              </w:rPr>
              <w:t>chữ</w:t>
            </w:r>
            <w:r>
              <w:rPr>
                <w:spacing w:val="-6"/>
                <w:sz w:val="26"/>
              </w:rPr>
              <w:t xml:space="preserve"> </w:t>
            </w:r>
            <w:r>
              <w:rPr>
                <w:sz w:val="26"/>
              </w:rPr>
              <w:t>16px,đệm</w:t>
            </w:r>
            <w:r>
              <w:rPr>
                <w:spacing w:val="-6"/>
                <w:sz w:val="26"/>
              </w:rPr>
              <w:t xml:space="preserve"> </w:t>
            </w:r>
            <w:r>
              <w:rPr>
                <w:sz w:val="26"/>
              </w:rPr>
              <w:t>10px</w:t>
            </w:r>
            <w:r>
              <w:rPr>
                <w:spacing w:val="-6"/>
                <w:sz w:val="26"/>
              </w:rPr>
              <w:t xml:space="preserve"> </w:t>
            </w:r>
            <w:r>
              <w:rPr>
                <w:sz w:val="26"/>
              </w:rPr>
              <w:t>20px,</w:t>
            </w:r>
            <w:r>
              <w:rPr>
                <w:spacing w:val="-6"/>
                <w:sz w:val="26"/>
              </w:rPr>
              <w:t xml:space="preserve"> </w:t>
            </w:r>
            <w:r>
              <w:rPr>
                <w:sz w:val="26"/>
              </w:rPr>
              <w:t>màu</w:t>
            </w:r>
            <w:r>
              <w:rPr>
                <w:spacing w:val="-6"/>
                <w:sz w:val="26"/>
              </w:rPr>
              <w:t xml:space="preserve"> </w:t>
            </w:r>
            <w:r>
              <w:rPr>
                <w:sz w:val="26"/>
              </w:rPr>
              <w:t>chữ</w:t>
            </w:r>
            <w:r>
              <w:rPr>
                <w:spacing w:val="-6"/>
                <w:sz w:val="26"/>
              </w:rPr>
              <w:t xml:space="preserve"> </w:t>
            </w:r>
            <w:r>
              <w:rPr>
                <w:sz w:val="26"/>
              </w:rPr>
              <w:t>trắng,không</w:t>
            </w:r>
            <w:r>
              <w:rPr>
                <w:spacing w:val="-6"/>
                <w:sz w:val="26"/>
              </w:rPr>
              <w:t xml:space="preserve"> </w:t>
            </w:r>
            <w:r>
              <w:rPr>
                <w:spacing w:val="-5"/>
                <w:sz w:val="26"/>
              </w:rPr>
              <w:t>có</w:t>
            </w:r>
          </w:p>
          <w:p w14:paraId="49FA0097">
            <w:pPr>
              <w:pStyle w:val="15"/>
              <w:spacing w:before="12"/>
              <w:ind w:left="122"/>
              <w:jc w:val="left"/>
              <w:rPr>
                <w:sz w:val="26"/>
              </w:rPr>
            </w:pPr>
            <w:r>
              <w:rPr>
                <w:spacing w:val="-2"/>
                <w:sz w:val="26"/>
              </w:rPr>
              <w:t>border.</w:t>
            </w:r>
          </w:p>
        </w:tc>
      </w:tr>
      <w:tr w14:paraId="399A4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4CC8FA15">
            <w:pPr>
              <w:pStyle w:val="15"/>
              <w:spacing w:before="0" w:line="273" w:lineRule="exact"/>
              <w:ind w:left="122"/>
              <w:jc w:val="left"/>
              <w:rPr>
                <w:sz w:val="26"/>
              </w:rPr>
            </w:pPr>
            <w:r>
              <w:rPr>
                <w:sz w:val="26"/>
              </w:rPr>
              <w:t>Cỡ</w:t>
            </w:r>
            <w:r>
              <w:rPr>
                <w:spacing w:val="-11"/>
                <w:sz w:val="26"/>
              </w:rPr>
              <w:t xml:space="preserve"> </w:t>
            </w:r>
            <w:r>
              <w:rPr>
                <w:spacing w:val="-5"/>
                <w:sz w:val="26"/>
              </w:rPr>
              <w:t>chữ</w:t>
            </w:r>
          </w:p>
        </w:tc>
        <w:tc>
          <w:tcPr>
            <w:tcW w:w="5917" w:type="dxa"/>
          </w:tcPr>
          <w:p w14:paraId="4B28A8E0">
            <w:pPr>
              <w:pStyle w:val="15"/>
              <w:spacing w:before="0" w:line="273" w:lineRule="exact"/>
              <w:ind w:left="122"/>
              <w:jc w:val="left"/>
              <w:rPr>
                <w:sz w:val="26"/>
              </w:rPr>
            </w:pPr>
            <w:r>
              <w:rPr>
                <w:sz w:val="26"/>
              </w:rPr>
              <w:t>32px</w:t>
            </w:r>
            <w:r>
              <w:rPr>
                <w:spacing w:val="20"/>
                <w:sz w:val="26"/>
              </w:rPr>
              <w:t xml:space="preserve"> </w:t>
            </w:r>
            <w:r>
              <w:rPr>
                <w:sz w:val="26"/>
              </w:rPr>
              <w:t>cho</w:t>
            </w:r>
            <w:r>
              <w:rPr>
                <w:spacing w:val="21"/>
                <w:sz w:val="26"/>
              </w:rPr>
              <w:t xml:space="preserve"> </w:t>
            </w:r>
            <w:r>
              <w:rPr>
                <w:sz w:val="26"/>
              </w:rPr>
              <w:t>tiêu</w:t>
            </w:r>
            <w:r>
              <w:rPr>
                <w:spacing w:val="20"/>
                <w:sz w:val="26"/>
              </w:rPr>
              <w:t xml:space="preserve"> </w:t>
            </w:r>
            <w:r>
              <w:rPr>
                <w:sz w:val="26"/>
              </w:rPr>
              <w:t>đề</w:t>
            </w:r>
            <w:r>
              <w:rPr>
                <w:spacing w:val="21"/>
                <w:sz w:val="26"/>
              </w:rPr>
              <w:t xml:space="preserve"> </w:t>
            </w:r>
            <w:r>
              <w:rPr>
                <w:sz w:val="26"/>
              </w:rPr>
              <w:t>,</w:t>
            </w:r>
            <w:r>
              <w:rPr>
                <w:spacing w:val="21"/>
                <w:sz w:val="26"/>
              </w:rPr>
              <w:t xml:space="preserve"> </w:t>
            </w:r>
            <w:r>
              <w:rPr>
                <w:sz w:val="26"/>
              </w:rPr>
              <w:t>16px</w:t>
            </w:r>
            <w:r>
              <w:rPr>
                <w:spacing w:val="20"/>
                <w:sz w:val="26"/>
              </w:rPr>
              <w:t xml:space="preserve"> </w:t>
            </w:r>
            <w:r>
              <w:rPr>
                <w:sz w:val="26"/>
              </w:rPr>
              <w:t>cho</w:t>
            </w:r>
            <w:r>
              <w:rPr>
                <w:spacing w:val="21"/>
                <w:sz w:val="26"/>
              </w:rPr>
              <w:t xml:space="preserve"> </w:t>
            </w:r>
            <w:r>
              <w:rPr>
                <w:sz w:val="26"/>
              </w:rPr>
              <w:t>chữ</w:t>
            </w:r>
            <w:r>
              <w:rPr>
                <w:spacing w:val="20"/>
                <w:sz w:val="26"/>
              </w:rPr>
              <w:t xml:space="preserve"> </w:t>
            </w:r>
            <w:r>
              <w:rPr>
                <w:sz w:val="26"/>
              </w:rPr>
              <w:t>bình</w:t>
            </w:r>
            <w:r>
              <w:rPr>
                <w:spacing w:val="21"/>
                <w:sz w:val="26"/>
              </w:rPr>
              <w:t xml:space="preserve"> </w:t>
            </w:r>
            <w:r>
              <w:rPr>
                <w:sz w:val="26"/>
              </w:rPr>
              <w:t>thường,</w:t>
            </w:r>
            <w:r>
              <w:rPr>
                <w:spacing w:val="21"/>
                <w:sz w:val="26"/>
              </w:rPr>
              <w:t xml:space="preserve"> </w:t>
            </w:r>
            <w:r>
              <w:rPr>
                <w:sz w:val="26"/>
              </w:rPr>
              <w:t>căn</w:t>
            </w:r>
            <w:r>
              <w:rPr>
                <w:spacing w:val="20"/>
                <w:sz w:val="26"/>
              </w:rPr>
              <w:t xml:space="preserve"> </w:t>
            </w:r>
            <w:r>
              <w:rPr>
                <w:spacing w:val="-5"/>
                <w:sz w:val="26"/>
              </w:rPr>
              <w:t>lề</w:t>
            </w:r>
          </w:p>
          <w:p w14:paraId="600D199A">
            <w:pPr>
              <w:pStyle w:val="15"/>
              <w:spacing w:before="12"/>
              <w:ind w:left="122"/>
              <w:jc w:val="left"/>
              <w:rPr>
                <w:sz w:val="26"/>
              </w:rPr>
            </w:pPr>
            <w:r>
              <w:rPr>
                <w:sz w:val="26"/>
              </w:rPr>
              <w:t>xung</w:t>
            </w:r>
            <w:r>
              <w:rPr>
                <w:spacing w:val="-9"/>
                <w:sz w:val="26"/>
              </w:rPr>
              <w:t xml:space="preserve"> </w:t>
            </w:r>
            <w:r>
              <w:rPr>
                <w:sz w:val="26"/>
              </w:rPr>
              <w:t>quanh</w:t>
            </w:r>
            <w:r>
              <w:rPr>
                <w:spacing w:val="-9"/>
                <w:sz w:val="26"/>
              </w:rPr>
              <w:t xml:space="preserve"> </w:t>
            </w:r>
            <w:r>
              <w:rPr>
                <w:spacing w:val="-4"/>
                <w:sz w:val="26"/>
              </w:rPr>
              <w:t>10px</w:t>
            </w:r>
          </w:p>
        </w:tc>
      </w:tr>
      <w:tr w14:paraId="0A3DF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284BD9EE">
            <w:pPr>
              <w:pStyle w:val="15"/>
              <w:spacing w:before="0" w:line="273" w:lineRule="exact"/>
              <w:ind w:left="122"/>
              <w:jc w:val="left"/>
              <w:rPr>
                <w:sz w:val="26"/>
              </w:rPr>
            </w:pPr>
            <w:r>
              <w:rPr>
                <w:sz w:val="26"/>
              </w:rPr>
              <w:t>Font</w:t>
            </w:r>
            <w:r>
              <w:rPr>
                <w:spacing w:val="-12"/>
                <w:sz w:val="26"/>
              </w:rPr>
              <w:t xml:space="preserve"> </w:t>
            </w:r>
            <w:r>
              <w:rPr>
                <w:spacing w:val="-5"/>
                <w:sz w:val="26"/>
              </w:rPr>
              <w:t>chữ</w:t>
            </w:r>
          </w:p>
        </w:tc>
        <w:tc>
          <w:tcPr>
            <w:tcW w:w="5917" w:type="dxa"/>
          </w:tcPr>
          <w:p w14:paraId="52A34A4C">
            <w:pPr>
              <w:pStyle w:val="15"/>
              <w:spacing w:before="0" w:line="273" w:lineRule="exact"/>
              <w:ind w:left="122"/>
              <w:jc w:val="left"/>
              <w:rPr>
                <w:sz w:val="26"/>
              </w:rPr>
            </w:pPr>
            <w:r>
              <w:rPr>
                <w:spacing w:val="-2"/>
                <w:sz w:val="26"/>
              </w:rPr>
              <w:t>Helvetica</w:t>
            </w:r>
          </w:p>
        </w:tc>
      </w:tr>
      <w:tr w14:paraId="426F2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515" w:type="dxa"/>
          </w:tcPr>
          <w:p w14:paraId="74541CBA">
            <w:pPr>
              <w:pStyle w:val="15"/>
              <w:spacing w:before="0" w:line="273" w:lineRule="exact"/>
              <w:ind w:left="122"/>
              <w:jc w:val="left"/>
              <w:rPr>
                <w:sz w:val="26"/>
              </w:rPr>
            </w:pPr>
            <w:r>
              <w:rPr>
                <w:sz w:val="26"/>
              </w:rPr>
              <w:t>Màu</w:t>
            </w:r>
            <w:r>
              <w:rPr>
                <w:spacing w:val="-7"/>
                <w:sz w:val="26"/>
              </w:rPr>
              <w:t xml:space="preserve"> </w:t>
            </w:r>
            <w:r>
              <w:rPr>
                <w:sz w:val="26"/>
              </w:rPr>
              <w:t>nền</w:t>
            </w:r>
            <w:r>
              <w:rPr>
                <w:spacing w:val="-6"/>
                <w:sz w:val="26"/>
              </w:rPr>
              <w:t xml:space="preserve"> </w:t>
            </w:r>
            <w:r>
              <w:rPr>
                <w:sz w:val="26"/>
              </w:rPr>
              <w:t>chủ</w:t>
            </w:r>
            <w:r>
              <w:rPr>
                <w:spacing w:val="-7"/>
                <w:sz w:val="26"/>
              </w:rPr>
              <w:t xml:space="preserve"> </w:t>
            </w:r>
            <w:r>
              <w:rPr>
                <w:spacing w:val="-5"/>
                <w:sz w:val="26"/>
              </w:rPr>
              <w:t>đạo</w:t>
            </w:r>
          </w:p>
        </w:tc>
        <w:tc>
          <w:tcPr>
            <w:tcW w:w="5917" w:type="dxa"/>
          </w:tcPr>
          <w:p w14:paraId="401A2083">
            <w:pPr>
              <w:pStyle w:val="15"/>
              <w:spacing w:before="0" w:line="273" w:lineRule="exact"/>
              <w:ind w:left="122"/>
              <w:jc w:val="left"/>
              <w:rPr>
                <w:sz w:val="26"/>
              </w:rPr>
            </w:pPr>
            <w:r>
              <w:rPr>
                <w:sz w:val="26"/>
              </w:rPr>
              <w:t>9d1d1e,</w:t>
            </w:r>
            <w:r>
              <w:rPr>
                <w:spacing w:val="-9"/>
                <w:sz w:val="26"/>
              </w:rPr>
              <w:t xml:space="preserve"> </w:t>
            </w:r>
            <w:r>
              <w:rPr>
                <w:sz w:val="26"/>
              </w:rPr>
              <w:t>màu</w:t>
            </w:r>
            <w:r>
              <w:rPr>
                <w:spacing w:val="-9"/>
                <w:sz w:val="26"/>
              </w:rPr>
              <w:t xml:space="preserve"> </w:t>
            </w:r>
            <w:r>
              <w:rPr>
                <w:sz w:val="26"/>
              </w:rPr>
              <w:t>khi</w:t>
            </w:r>
            <w:r>
              <w:rPr>
                <w:spacing w:val="-9"/>
                <w:sz w:val="26"/>
              </w:rPr>
              <w:t xml:space="preserve"> </w:t>
            </w:r>
            <w:r>
              <w:rPr>
                <w:sz w:val="26"/>
              </w:rPr>
              <w:t>hover</w:t>
            </w:r>
            <w:r>
              <w:rPr>
                <w:spacing w:val="-9"/>
                <w:sz w:val="26"/>
              </w:rPr>
              <w:t xml:space="preserve"> </w:t>
            </w:r>
            <w:r>
              <w:rPr>
                <w:sz w:val="26"/>
              </w:rPr>
              <w:t>nút</w:t>
            </w:r>
            <w:r>
              <w:rPr>
                <w:spacing w:val="-9"/>
                <w:sz w:val="26"/>
              </w:rPr>
              <w:t xml:space="preserve"> </w:t>
            </w:r>
            <w:r>
              <w:rPr>
                <w:sz w:val="26"/>
              </w:rPr>
              <w:t>là</w:t>
            </w:r>
            <w:r>
              <w:rPr>
                <w:spacing w:val="-9"/>
                <w:sz w:val="26"/>
              </w:rPr>
              <w:t xml:space="preserve"> </w:t>
            </w:r>
            <w:r>
              <w:rPr>
                <w:spacing w:val="-2"/>
                <w:sz w:val="26"/>
              </w:rPr>
              <w:t>c02135.</w:t>
            </w:r>
          </w:p>
        </w:tc>
      </w:tr>
      <w:tr w14:paraId="4063A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2259E789">
            <w:pPr>
              <w:pStyle w:val="15"/>
              <w:tabs>
                <w:tab w:val="left" w:pos="643"/>
                <w:tab w:val="left" w:pos="1351"/>
                <w:tab w:val="left" w:pos="1944"/>
              </w:tabs>
              <w:spacing w:before="0" w:line="273" w:lineRule="exact"/>
              <w:ind w:left="122"/>
              <w:jc w:val="left"/>
              <w:rPr>
                <w:sz w:val="26"/>
              </w:rPr>
            </w:pPr>
            <w:r>
              <w:rPr>
                <w:spacing w:val="-5"/>
                <w:sz w:val="26"/>
              </w:rPr>
              <w:t>Độ</w:t>
            </w:r>
            <w:r>
              <w:rPr>
                <w:sz w:val="26"/>
              </w:rPr>
              <w:tab/>
            </w:r>
            <w:r>
              <w:rPr>
                <w:spacing w:val="-4"/>
                <w:sz w:val="26"/>
              </w:rPr>
              <w:t>phân</w:t>
            </w:r>
            <w:r>
              <w:rPr>
                <w:sz w:val="26"/>
              </w:rPr>
              <w:tab/>
            </w:r>
            <w:r>
              <w:rPr>
                <w:spacing w:val="-4"/>
                <w:sz w:val="26"/>
              </w:rPr>
              <w:t>giải</w:t>
            </w:r>
            <w:r>
              <w:rPr>
                <w:sz w:val="26"/>
              </w:rPr>
              <w:tab/>
            </w:r>
            <w:r>
              <w:rPr>
                <w:spacing w:val="-5"/>
                <w:sz w:val="26"/>
              </w:rPr>
              <w:t>màn</w:t>
            </w:r>
          </w:p>
          <w:p w14:paraId="40BCCC1F">
            <w:pPr>
              <w:pStyle w:val="15"/>
              <w:spacing w:before="12"/>
              <w:ind w:left="122"/>
              <w:jc w:val="left"/>
              <w:rPr>
                <w:sz w:val="26"/>
              </w:rPr>
            </w:pPr>
            <w:r>
              <w:rPr>
                <w:spacing w:val="-4"/>
                <w:sz w:val="26"/>
              </w:rPr>
              <w:t>hình</w:t>
            </w:r>
          </w:p>
        </w:tc>
        <w:tc>
          <w:tcPr>
            <w:tcW w:w="5917" w:type="dxa"/>
          </w:tcPr>
          <w:p w14:paraId="1905F797">
            <w:pPr>
              <w:pStyle w:val="15"/>
              <w:spacing w:before="0" w:line="273" w:lineRule="exact"/>
              <w:ind w:left="122"/>
              <w:jc w:val="left"/>
              <w:rPr>
                <w:sz w:val="26"/>
              </w:rPr>
            </w:pPr>
            <w:r>
              <w:rPr>
                <w:sz w:val="26"/>
              </w:rPr>
              <w:t>Hỗ</w:t>
            </w:r>
            <w:r>
              <w:rPr>
                <w:spacing w:val="-6"/>
                <w:sz w:val="26"/>
              </w:rPr>
              <w:t xml:space="preserve"> </w:t>
            </w:r>
            <w:r>
              <w:rPr>
                <w:sz w:val="26"/>
              </w:rPr>
              <w:t>trợ</w:t>
            </w:r>
            <w:r>
              <w:rPr>
                <w:spacing w:val="-5"/>
                <w:sz w:val="26"/>
              </w:rPr>
              <w:t xml:space="preserve"> </w:t>
            </w:r>
            <w:r>
              <w:rPr>
                <w:sz w:val="26"/>
              </w:rPr>
              <w:t>tất</w:t>
            </w:r>
            <w:r>
              <w:rPr>
                <w:spacing w:val="-5"/>
                <w:sz w:val="26"/>
              </w:rPr>
              <w:t xml:space="preserve"> </w:t>
            </w:r>
            <w:r>
              <w:rPr>
                <w:sz w:val="26"/>
              </w:rPr>
              <w:t>cả</w:t>
            </w:r>
            <w:r>
              <w:rPr>
                <w:spacing w:val="-6"/>
                <w:sz w:val="26"/>
              </w:rPr>
              <w:t xml:space="preserve"> </w:t>
            </w:r>
            <w:r>
              <w:rPr>
                <w:sz w:val="26"/>
              </w:rPr>
              <w:t>màn</w:t>
            </w:r>
            <w:r>
              <w:rPr>
                <w:spacing w:val="-5"/>
                <w:sz w:val="26"/>
              </w:rPr>
              <w:t xml:space="preserve"> </w:t>
            </w:r>
            <w:r>
              <w:rPr>
                <w:spacing w:val="-4"/>
                <w:sz w:val="26"/>
              </w:rPr>
              <w:t>hình</w:t>
            </w:r>
          </w:p>
        </w:tc>
      </w:tr>
      <w:tr w14:paraId="55BD2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41787E13">
            <w:pPr>
              <w:pStyle w:val="15"/>
              <w:spacing w:before="0" w:line="273" w:lineRule="exact"/>
              <w:ind w:left="122"/>
              <w:jc w:val="left"/>
              <w:rPr>
                <w:sz w:val="26"/>
              </w:rPr>
            </w:pPr>
            <w:r>
              <w:rPr>
                <w:sz w:val="26"/>
              </w:rPr>
              <w:t>Tiêu</w:t>
            </w:r>
            <w:r>
              <w:rPr>
                <w:spacing w:val="-11"/>
                <w:sz w:val="26"/>
              </w:rPr>
              <w:t xml:space="preserve"> </w:t>
            </w:r>
            <w:r>
              <w:rPr>
                <w:spacing w:val="-5"/>
                <w:sz w:val="26"/>
              </w:rPr>
              <w:t>đề</w:t>
            </w:r>
          </w:p>
        </w:tc>
        <w:tc>
          <w:tcPr>
            <w:tcW w:w="5917" w:type="dxa"/>
          </w:tcPr>
          <w:p w14:paraId="31CA3927">
            <w:pPr>
              <w:pStyle w:val="15"/>
              <w:spacing w:before="0" w:line="273" w:lineRule="exact"/>
              <w:ind w:left="122"/>
              <w:jc w:val="left"/>
              <w:rPr>
                <w:sz w:val="26"/>
              </w:rPr>
            </w:pPr>
            <w:r>
              <w:rPr>
                <w:sz w:val="26"/>
              </w:rPr>
              <w:t>Cỡ</w:t>
            </w:r>
            <w:r>
              <w:rPr>
                <w:spacing w:val="75"/>
                <w:sz w:val="26"/>
              </w:rPr>
              <w:t xml:space="preserve"> </w:t>
            </w:r>
            <w:r>
              <w:rPr>
                <w:sz w:val="26"/>
              </w:rPr>
              <w:t>chữ</w:t>
            </w:r>
            <w:r>
              <w:rPr>
                <w:spacing w:val="75"/>
                <w:sz w:val="26"/>
              </w:rPr>
              <w:t xml:space="preserve"> </w:t>
            </w:r>
            <w:r>
              <w:rPr>
                <w:sz w:val="26"/>
              </w:rPr>
              <w:t>32</w:t>
            </w:r>
            <w:r>
              <w:rPr>
                <w:spacing w:val="76"/>
                <w:sz w:val="26"/>
              </w:rPr>
              <w:t xml:space="preserve"> </w:t>
            </w:r>
            <w:r>
              <w:rPr>
                <w:sz w:val="26"/>
              </w:rPr>
              <w:t>,</w:t>
            </w:r>
            <w:r>
              <w:rPr>
                <w:spacing w:val="75"/>
                <w:sz w:val="26"/>
              </w:rPr>
              <w:t xml:space="preserve"> </w:t>
            </w:r>
            <w:r>
              <w:rPr>
                <w:sz w:val="26"/>
              </w:rPr>
              <w:t>màu</w:t>
            </w:r>
            <w:r>
              <w:rPr>
                <w:spacing w:val="75"/>
                <w:sz w:val="26"/>
              </w:rPr>
              <w:t xml:space="preserve"> </w:t>
            </w:r>
            <w:r>
              <w:rPr>
                <w:sz w:val="26"/>
              </w:rPr>
              <w:t>#003c71,</w:t>
            </w:r>
            <w:r>
              <w:rPr>
                <w:spacing w:val="76"/>
                <w:sz w:val="26"/>
              </w:rPr>
              <w:t xml:space="preserve"> </w:t>
            </w:r>
            <w:r>
              <w:rPr>
                <w:sz w:val="26"/>
              </w:rPr>
              <w:t>căn</w:t>
            </w:r>
            <w:r>
              <w:rPr>
                <w:spacing w:val="75"/>
                <w:sz w:val="26"/>
              </w:rPr>
              <w:t xml:space="preserve"> </w:t>
            </w:r>
            <w:r>
              <w:rPr>
                <w:sz w:val="26"/>
              </w:rPr>
              <w:t>lề</w:t>
            </w:r>
            <w:r>
              <w:rPr>
                <w:spacing w:val="76"/>
                <w:sz w:val="26"/>
              </w:rPr>
              <w:t xml:space="preserve"> </w:t>
            </w:r>
            <w:r>
              <w:rPr>
                <w:sz w:val="26"/>
              </w:rPr>
              <w:t>trên</w:t>
            </w:r>
            <w:r>
              <w:rPr>
                <w:spacing w:val="75"/>
                <w:sz w:val="26"/>
              </w:rPr>
              <w:t xml:space="preserve"> </w:t>
            </w:r>
            <w:r>
              <w:rPr>
                <w:sz w:val="26"/>
              </w:rPr>
              <w:t>0px</w:t>
            </w:r>
            <w:r>
              <w:rPr>
                <w:spacing w:val="75"/>
                <w:sz w:val="26"/>
              </w:rPr>
              <w:t xml:space="preserve"> </w:t>
            </w:r>
            <w:r>
              <w:rPr>
                <w:spacing w:val="-4"/>
                <w:sz w:val="26"/>
              </w:rPr>
              <w:t>dưới</w:t>
            </w:r>
          </w:p>
          <w:p w14:paraId="48CFFFD4">
            <w:pPr>
              <w:pStyle w:val="15"/>
              <w:spacing w:before="12"/>
              <w:ind w:left="122"/>
              <w:jc w:val="left"/>
              <w:rPr>
                <w:sz w:val="26"/>
              </w:rPr>
            </w:pPr>
            <w:r>
              <w:rPr>
                <w:spacing w:val="-2"/>
                <w:sz w:val="26"/>
              </w:rPr>
              <w:t>15px,line-height:1:03.</w:t>
            </w:r>
          </w:p>
        </w:tc>
      </w:tr>
      <w:tr w14:paraId="6A79F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515" w:type="dxa"/>
          </w:tcPr>
          <w:p w14:paraId="3DB50A30">
            <w:pPr>
              <w:pStyle w:val="15"/>
              <w:spacing w:before="0" w:line="273" w:lineRule="exact"/>
              <w:ind w:left="122"/>
              <w:jc w:val="left"/>
              <w:rPr>
                <w:sz w:val="26"/>
              </w:rPr>
            </w:pPr>
            <w:r>
              <w:rPr>
                <w:sz w:val="26"/>
              </w:rPr>
              <w:t>Tiêu</w:t>
            </w:r>
            <w:r>
              <w:rPr>
                <w:spacing w:val="-8"/>
                <w:sz w:val="26"/>
              </w:rPr>
              <w:t xml:space="preserve"> </w:t>
            </w:r>
            <w:r>
              <w:rPr>
                <w:sz w:val="26"/>
              </w:rPr>
              <w:t>đề</w:t>
            </w:r>
            <w:r>
              <w:rPr>
                <w:spacing w:val="-7"/>
                <w:sz w:val="26"/>
              </w:rPr>
              <w:t xml:space="preserve"> </w:t>
            </w:r>
            <w:r>
              <w:rPr>
                <w:spacing w:val="-5"/>
                <w:sz w:val="26"/>
              </w:rPr>
              <w:t>phụ</w:t>
            </w:r>
          </w:p>
        </w:tc>
        <w:tc>
          <w:tcPr>
            <w:tcW w:w="5917" w:type="dxa"/>
          </w:tcPr>
          <w:p w14:paraId="72F01FE3">
            <w:pPr>
              <w:pStyle w:val="15"/>
              <w:spacing w:before="0" w:line="273" w:lineRule="exact"/>
              <w:ind w:left="122"/>
              <w:jc w:val="left"/>
              <w:rPr>
                <w:sz w:val="26"/>
              </w:rPr>
            </w:pPr>
            <w:r>
              <w:rPr>
                <w:sz w:val="26"/>
              </w:rPr>
              <w:t>font-size:</w:t>
            </w:r>
            <w:r>
              <w:rPr>
                <w:spacing w:val="78"/>
                <w:sz w:val="26"/>
              </w:rPr>
              <w:t xml:space="preserve"> </w:t>
            </w:r>
            <w:r>
              <w:rPr>
                <w:sz w:val="26"/>
              </w:rPr>
              <w:t>24px,màu</w:t>
            </w:r>
            <w:r>
              <w:rPr>
                <w:spacing w:val="78"/>
                <w:sz w:val="26"/>
              </w:rPr>
              <w:t xml:space="preserve"> </w:t>
            </w:r>
            <w:r>
              <w:rPr>
                <w:sz w:val="26"/>
              </w:rPr>
              <w:t>#003c71,căn</w:t>
            </w:r>
            <w:r>
              <w:rPr>
                <w:spacing w:val="78"/>
                <w:sz w:val="26"/>
              </w:rPr>
              <w:t xml:space="preserve"> </w:t>
            </w:r>
            <w:r>
              <w:rPr>
                <w:sz w:val="26"/>
              </w:rPr>
              <w:t>lề</w:t>
            </w:r>
            <w:r>
              <w:rPr>
                <w:spacing w:val="78"/>
                <w:sz w:val="26"/>
              </w:rPr>
              <w:t xml:space="preserve"> </w:t>
            </w:r>
            <w:r>
              <w:rPr>
                <w:sz w:val="26"/>
              </w:rPr>
              <w:t>trên</w:t>
            </w:r>
            <w:r>
              <w:rPr>
                <w:spacing w:val="78"/>
                <w:sz w:val="26"/>
              </w:rPr>
              <w:t xml:space="preserve"> </w:t>
            </w:r>
            <w:r>
              <w:rPr>
                <w:sz w:val="26"/>
              </w:rPr>
              <w:t>0px</w:t>
            </w:r>
            <w:r>
              <w:rPr>
                <w:spacing w:val="78"/>
                <w:sz w:val="26"/>
              </w:rPr>
              <w:t xml:space="preserve"> </w:t>
            </w:r>
            <w:r>
              <w:rPr>
                <w:spacing w:val="-4"/>
                <w:sz w:val="26"/>
              </w:rPr>
              <w:t>dưới</w:t>
            </w:r>
          </w:p>
          <w:p w14:paraId="287D1312">
            <w:pPr>
              <w:pStyle w:val="15"/>
              <w:spacing w:before="12"/>
              <w:ind w:left="122"/>
              <w:jc w:val="left"/>
              <w:rPr>
                <w:sz w:val="26"/>
              </w:rPr>
            </w:pPr>
            <w:r>
              <w:rPr>
                <w:spacing w:val="-2"/>
                <w:sz w:val="26"/>
              </w:rPr>
              <w:t>15px,line-height:1:03</w:t>
            </w:r>
          </w:p>
        </w:tc>
      </w:tr>
    </w:tbl>
    <w:p w14:paraId="118D1705">
      <w:pPr>
        <w:spacing w:before="186"/>
        <w:ind w:left="2848" w:right="0" w:firstLine="0"/>
        <w:jc w:val="left"/>
        <w:rPr>
          <w:sz w:val="23"/>
        </w:rPr>
      </w:pPr>
      <w:r>
        <w:rPr>
          <w:b/>
          <w:sz w:val="23"/>
        </w:rPr>
        <w:t>Bảng</w:t>
      </w:r>
      <w:r>
        <w:rPr>
          <w:b/>
          <w:spacing w:val="8"/>
          <w:sz w:val="23"/>
        </w:rPr>
        <w:t xml:space="preserve"> </w:t>
      </w:r>
      <w:r>
        <w:rPr>
          <w:b/>
          <w:sz w:val="23"/>
        </w:rPr>
        <w:t>4.2:</w:t>
      </w:r>
      <w:r>
        <w:rPr>
          <w:b/>
          <w:spacing w:val="8"/>
          <w:sz w:val="23"/>
        </w:rPr>
        <w:t xml:space="preserve"> </w:t>
      </w:r>
      <w:r>
        <w:rPr>
          <w:sz w:val="23"/>
        </w:rPr>
        <w:t>Bảng</w:t>
      </w:r>
      <w:r>
        <w:rPr>
          <w:spacing w:val="8"/>
          <w:sz w:val="23"/>
        </w:rPr>
        <w:t xml:space="preserve"> </w:t>
      </w:r>
      <w:r>
        <w:rPr>
          <w:sz w:val="23"/>
        </w:rPr>
        <w:t>thiết</w:t>
      </w:r>
      <w:r>
        <w:rPr>
          <w:spacing w:val="8"/>
          <w:sz w:val="23"/>
        </w:rPr>
        <w:t xml:space="preserve"> </w:t>
      </w:r>
      <w:r>
        <w:rPr>
          <w:sz w:val="23"/>
        </w:rPr>
        <w:t>kế</w:t>
      </w:r>
      <w:r>
        <w:rPr>
          <w:spacing w:val="8"/>
          <w:sz w:val="23"/>
        </w:rPr>
        <w:t xml:space="preserve"> </w:t>
      </w:r>
      <w:r>
        <w:rPr>
          <w:sz w:val="23"/>
        </w:rPr>
        <w:t>giao</w:t>
      </w:r>
      <w:r>
        <w:rPr>
          <w:spacing w:val="9"/>
          <w:sz w:val="23"/>
        </w:rPr>
        <w:t xml:space="preserve"> </w:t>
      </w:r>
      <w:r>
        <w:rPr>
          <w:sz w:val="23"/>
        </w:rPr>
        <w:t>diện</w:t>
      </w:r>
      <w:r>
        <w:rPr>
          <w:spacing w:val="8"/>
          <w:sz w:val="23"/>
        </w:rPr>
        <w:t xml:space="preserve"> </w:t>
      </w:r>
      <w:r>
        <w:rPr>
          <w:sz w:val="23"/>
        </w:rPr>
        <w:t>chuẩn</w:t>
      </w:r>
      <w:r>
        <w:rPr>
          <w:spacing w:val="8"/>
          <w:sz w:val="23"/>
        </w:rPr>
        <w:t xml:space="preserve"> </w:t>
      </w:r>
      <w:r>
        <w:rPr>
          <w:spacing w:val="-5"/>
          <w:sz w:val="23"/>
        </w:rPr>
        <w:t>hóa</w:t>
      </w:r>
    </w:p>
    <w:p w14:paraId="073EBE12">
      <w:pPr>
        <w:pStyle w:val="6"/>
        <w:rPr>
          <w:sz w:val="23"/>
        </w:rPr>
      </w:pPr>
    </w:p>
    <w:p w14:paraId="3E5BE4E1">
      <w:pPr>
        <w:pStyle w:val="6"/>
        <w:rPr>
          <w:sz w:val="23"/>
        </w:rPr>
      </w:pPr>
    </w:p>
    <w:p w14:paraId="24365564">
      <w:pPr>
        <w:pStyle w:val="6"/>
        <w:spacing w:before="181"/>
        <w:rPr>
          <w:sz w:val="23"/>
        </w:rPr>
      </w:pPr>
    </w:p>
    <w:p w14:paraId="407F1B6C">
      <w:pPr>
        <w:pStyle w:val="3"/>
        <w:numPr>
          <w:ilvl w:val="2"/>
          <w:numId w:val="12"/>
        </w:numPr>
        <w:tabs>
          <w:tab w:val="left" w:pos="2084"/>
        </w:tabs>
        <w:spacing w:before="1" w:after="0" w:line="240" w:lineRule="auto"/>
        <w:ind w:left="2084" w:right="0" w:hanging="777"/>
        <w:jc w:val="left"/>
      </w:pPr>
      <w:bookmarkStart w:id="93" w:name="Thiết kế lớp"/>
      <w:bookmarkEnd w:id="93"/>
      <w:bookmarkStart w:id="94" w:name="_bookmark55"/>
      <w:bookmarkEnd w:id="94"/>
      <w:r>
        <w:t>Thiết</w:t>
      </w:r>
      <w:r>
        <w:rPr>
          <w:spacing w:val="-10"/>
        </w:rPr>
        <w:t xml:space="preserve"> </w:t>
      </w:r>
      <w:r>
        <w:t>kế</w:t>
      </w:r>
      <w:r>
        <w:rPr>
          <w:spacing w:val="-10"/>
        </w:rPr>
        <w:t xml:space="preserve"> </w:t>
      </w:r>
      <w:r>
        <w:rPr>
          <w:spacing w:val="-5"/>
        </w:rPr>
        <w:t>lớp</w:t>
      </w:r>
    </w:p>
    <w:p w14:paraId="4A6A8072">
      <w:pPr>
        <w:spacing w:before="149"/>
        <w:ind w:left="1705" w:right="0" w:firstLine="0"/>
        <w:jc w:val="left"/>
        <w:rPr>
          <w:b/>
          <w:sz w:val="26"/>
        </w:rPr>
      </w:pPr>
      <w:r>
        <w:rPr>
          <w:b/>
          <w:sz w:val="26"/>
        </w:rPr>
        <w:t>a,</w:t>
      </w:r>
      <w:r>
        <w:rPr>
          <w:b/>
          <w:spacing w:val="50"/>
          <w:sz w:val="26"/>
        </w:rPr>
        <w:t xml:space="preserve"> </w:t>
      </w:r>
      <w:r>
        <w:rPr>
          <w:b/>
          <w:sz w:val="26"/>
        </w:rPr>
        <w:t>Lớp</w:t>
      </w:r>
      <w:r>
        <w:rPr>
          <w:b/>
          <w:spacing w:val="-8"/>
          <w:sz w:val="26"/>
        </w:rPr>
        <w:t xml:space="preserve"> </w:t>
      </w:r>
      <w:r>
        <w:rPr>
          <w:b/>
          <w:spacing w:val="-2"/>
          <w:sz w:val="26"/>
        </w:rPr>
        <w:t>TourController</w:t>
      </w:r>
    </w:p>
    <w:p w14:paraId="242E4551">
      <w:pPr>
        <w:pStyle w:val="6"/>
        <w:rPr>
          <w:b/>
          <w:sz w:val="20"/>
        </w:rPr>
      </w:pPr>
    </w:p>
    <w:p w14:paraId="6AE8D1E4">
      <w:pPr>
        <w:pStyle w:val="6"/>
        <w:spacing w:before="1"/>
        <w:rPr>
          <w:b/>
          <w:sz w:val="20"/>
        </w:rPr>
      </w:pPr>
      <w:r>
        <w:rPr>
          <w:b/>
          <w:sz w:val="20"/>
        </w:rPr>
        <w:drawing>
          <wp:anchor distT="0" distB="0" distL="0" distR="0" simplePos="0" relativeHeight="251684864" behindDoc="1" locked="0" layoutInCell="1" allowOverlap="1">
            <wp:simplePos x="0" y="0"/>
            <wp:positionH relativeFrom="page">
              <wp:posOffset>1364615</wp:posOffset>
            </wp:positionH>
            <wp:positionV relativeFrom="paragraph">
              <wp:posOffset>161925</wp:posOffset>
            </wp:positionV>
            <wp:extent cx="6028690" cy="2909570"/>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5" cstate="print"/>
                    <a:stretch>
                      <a:fillRect/>
                    </a:stretch>
                  </pic:blipFill>
                  <pic:spPr>
                    <a:xfrm>
                      <a:off x="0" y="0"/>
                      <a:ext cx="6028944" cy="2909316"/>
                    </a:xfrm>
                    <a:prstGeom prst="rect">
                      <a:avLst/>
                    </a:prstGeom>
                  </pic:spPr>
                </pic:pic>
              </a:graphicData>
            </a:graphic>
          </wp:anchor>
        </w:drawing>
      </w:r>
    </w:p>
    <w:p w14:paraId="2D7CD4D6">
      <w:pPr>
        <w:pStyle w:val="6"/>
        <w:spacing w:before="61"/>
        <w:rPr>
          <w:b/>
          <w:sz w:val="23"/>
        </w:rPr>
      </w:pPr>
    </w:p>
    <w:p w14:paraId="0955EEE7">
      <w:pPr>
        <w:spacing w:before="1"/>
        <w:ind w:left="3155" w:right="0" w:firstLine="0"/>
        <w:jc w:val="left"/>
        <w:rPr>
          <w:sz w:val="23"/>
        </w:rPr>
      </w:pPr>
      <w:bookmarkStart w:id="95" w:name="_bookmark56"/>
      <w:bookmarkEnd w:id="95"/>
      <w:r>
        <w:rPr>
          <w:b/>
          <w:sz w:val="23"/>
        </w:rPr>
        <w:t>Hình</w:t>
      </w:r>
      <w:r>
        <w:rPr>
          <w:b/>
          <w:spacing w:val="6"/>
          <w:sz w:val="23"/>
        </w:rPr>
        <w:t xml:space="preserve"> </w:t>
      </w:r>
      <w:r>
        <w:rPr>
          <w:b/>
          <w:sz w:val="23"/>
        </w:rPr>
        <w:t>4.4:</w:t>
      </w:r>
      <w:r>
        <w:rPr>
          <w:b/>
          <w:spacing w:val="6"/>
          <w:sz w:val="23"/>
        </w:rPr>
        <w:t xml:space="preserve"> </w:t>
      </w:r>
      <w:r>
        <w:rPr>
          <w:sz w:val="23"/>
        </w:rPr>
        <w:t>Thiết</w:t>
      </w:r>
      <w:r>
        <w:rPr>
          <w:spacing w:val="6"/>
          <w:sz w:val="23"/>
        </w:rPr>
        <w:t xml:space="preserve"> </w:t>
      </w:r>
      <w:r>
        <w:rPr>
          <w:sz w:val="23"/>
        </w:rPr>
        <w:t>kế</w:t>
      </w:r>
      <w:r>
        <w:rPr>
          <w:spacing w:val="7"/>
          <w:sz w:val="23"/>
        </w:rPr>
        <w:t xml:space="preserve"> </w:t>
      </w:r>
      <w:r>
        <w:rPr>
          <w:sz w:val="23"/>
        </w:rPr>
        <w:t>lớp</w:t>
      </w:r>
      <w:r>
        <w:rPr>
          <w:spacing w:val="6"/>
          <w:sz w:val="23"/>
        </w:rPr>
        <w:t xml:space="preserve"> </w:t>
      </w:r>
      <w:r>
        <w:rPr>
          <w:spacing w:val="-2"/>
          <w:sz w:val="23"/>
        </w:rPr>
        <w:t>TourController</w:t>
      </w:r>
    </w:p>
    <w:p w14:paraId="2BEB27F6">
      <w:pPr>
        <w:pStyle w:val="6"/>
        <w:rPr>
          <w:sz w:val="23"/>
        </w:rPr>
      </w:pPr>
    </w:p>
    <w:p w14:paraId="593F8DF7">
      <w:pPr>
        <w:pStyle w:val="6"/>
        <w:spacing w:before="57"/>
        <w:rPr>
          <w:sz w:val="23"/>
        </w:rPr>
      </w:pPr>
    </w:p>
    <w:p w14:paraId="7FDE4A14">
      <w:pPr>
        <w:pStyle w:val="6"/>
        <w:spacing w:line="312" w:lineRule="auto"/>
        <w:ind w:left="709" w:right="1280" w:firstLine="298"/>
      </w:pPr>
      <w:r>
        <w:t xml:space="preserve">Hình </w:t>
      </w:r>
      <w:r>
        <w:fldChar w:fldCharType="begin"/>
      </w:r>
      <w:r>
        <w:instrText xml:space="preserve"> HYPERLINK \l "_bookmark56" </w:instrText>
      </w:r>
      <w:r>
        <w:fldChar w:fldCharType="separate"/>
      </w:r>
      <w:r>
        <w:t>4.4</w:t>
      </w:r>
      <w:r>
        <w:fldChar w:fldCharType="end"/>
      </w:r>
      <w:r>
        <w:t xml:space="preserve"> thiết kế lớp ToursController dành cho người dùng. Lớp này có các</w:t>
      </w:r>
      <w:r>
        <w:rPr>
          <w:spacing w:val="80"/>
          <w:w w:val="150"/>
        </w:rPr>
        <w:t xml:space="preserve"> </w:t>
      </w:r>
      <w:r>
        <w:t>phương thức và mục đích ý nghĩa cụ thể như sau:</w:t>
      </w:r>
    </w:p>
    <w:p w14:paraId="2253F94A">
      <w:pPr>
        <w:pStyle w:val="14"/>
        <w:numPr>
          <w:ilvl w:val="0"/>
          <w:numId w:val="14"/>
        </w:numPr>
        <w:tabs>
          <w:tab w:val="left" w:pos="1207"/>
        </w:tabs>
        <w:spacing w:before="118" w:after="0" w:line="309" w:lineRule="auto"/>
        <w:ind w:left="1207" w:right="1415" w:hanging="191"/>
        <w:jc w:val="left"/>
        <w:rPr>
          <w:sz w:val="26"/>
        </w:rPr>
      </w:pPr>
      <w:r>
        <w:rPr>
          <w:sz w:val="26"/>
        </w:rPr>
        <w:t>GetTours:</w:t>
      </w:r>
      <w:r>
        <w:rPr>
          <w:spacing w:val="-7"/>
          <w:sz w:val="26"/>
        </w:rPr>
        <w:t xml:space="preserve"> </w:t>
      </w:r>
      <w:r>
        <w:rPr>
          <w:sz w:val="26"/>
        </w:rPr>
        <w:t>Phương</w:t>
      </w:r>
      <w:r>
        <w:rPr>
          <w:spacing w:val="-7"/>
          <w:sz w:val="26"/>
        </w:rPr>
        <w:t xml:space="preserve"> </w:t>
      </w:r>
      <w:r>
        <w:rPr>
          <w:sz w:val="26"/>
        </w:rPr>
        <w:t>thức</w:t>
      </w:r>
      <w:r>
        <w:rPr>
          <w:spacing w:val="-7"/>
          <w:sz w:val="26"/>
        </w:rPr>
        <w:t xml:space="preserve"> </w:t>
      </w:r>
      <w:r>
        <w:rPr>
          <w:sz w:val="26"/>
        </w:rPr>
        <w:t>này</w:t>
      </w:r>
      <w:r>
        <w:rPr>
          <w:spacing w:val="-7"/>
          <w:sz w:val="26"/>
        </w:rPr>
        <w:t xml:space="preserve"> </w:t>
      </w:r>
      <w:r>
        <w:rPr>
          <w:sz w:val="26"/>
        </w:rPr>
        <w:t>sẽ</w:t>
      </w:r>
      <w:r>
        <w:rPr>
          <w:spacing w:val="-7"/>
          <w:sz w:val="26"/>
        </w:rPr>
        <w:t xml:space="preserve"> </w:t>
      </w:r>
      <w:r>
        <w:rPr>
          <w:sz w:val="26"/>
        </w:rPr>
        <w:t>giúp</w:t>
      </w:r>
      <w:r>
        <w:rPr>
          <w:spacing w:val="-7"/>
          <w:sz w:val="26"/>
        </w:rPr>
        <w:t xml:space="preserve"> </w:t>
      </w:r>
      <w:r>
        <w:rPr>
          <w:sz w:val="26"/>
        </w:rPr>
        <w:t>người</w:t>
      </w:r>
      <w:r>
        <w:rPr>
          <w:spacing w:val="-7"/>
          <w:sz w:val="26"/>
        </w:rPr>
        <w:t xml:space="preserve"> </w:t>
      </w:r>
      <w:r>
        <w:rPr>
          <w:sz w:val="26"/>
        </w:rPr>
        <w:t>dùng</w:t>
      </w:r>
      <w:r>
        <w:rPr>
          <w:spacing w:val="-7"/>
          <w:sz w:val="26"/>
        </w:rPr>
        <w:t xml:space="preserve"> </w:t>
      </w:r>
      <w:r>
        <w:rPr>
          <w:sz w:val="26"/>
        </w:rPr>
        <w:t>lấy</w:t>
      </w:r>
      <w:r>
        <w:rPr>
          <w:spacing w:val="-7"/>
          <w:sz w:val="26"/>
        </w:rPr>
        <w:t xml:space="preserve"> </w:t>
      </w:r>
      <w:r>
        <w:rPr>
          <w:sz w:val="26"/>
        </w:rPr>
        <w:t>ra</w:t>
      </w:r>
      <w:r>
        <w:rPr>
          <w:spacing w:val="-7"/>
          <w:sz w:val="26"/>
        </w:rPr>
        <w:t xml:space="preserve"> </w:t>
      </w:r>
      <w:r>
        <w:rPr>
          <w:sz w:val="26"/>
        </w:rPr>
        <w:t>danh</w:t>
      </w:r>
      <w:r>
        <w:rPr>
          <w:spacing w:val="-7"/>
          <w:sz w:val="26"/>
        </w:rPr>
        <w:t xml:space="preserve"> </w:t>
      </w:r>
      <w:r>
        <w:rPr>
          <w:sz w:val="26"/>
        </w:rPr>
        <w:t>sách</w:t>
      </w:r>
      <w:r>
        <w:rPr>
          <w:spacing w:val="-7"/>
          <w:sz w:val="26"/>
        </w:rPr>
        <w:t xml:space="preserve"> </w:t>
      </w:r>
      <w:r>
        <w:rPr>
          <w:sz w:val="26"/>
        </w:rPr>
        <w:t>tất</w:t>
      </w:r>
      <w:r>
        <w:rPr>
          <w:spacing w:val="-7"/>
          <w:sz w:val="26"/>
        </w:rPr>
        <w:t xml:space="preserve"> </w:t>
      </w:r>
      <w:r>
        <w:rPr>
          <w:sz w:val="26"/>
        </w:rPr>
        <w:t>cả</w:t>
      </w:r>
      <w:r>
        <w:rPr>
          <w:spacing w:val="-7"/>
          <w:sz w:val="26"/>
        </w:rPr>
        <w:t xml:space="preserve"> </w:t>
      </w:r>
      <w:r>
        <w:rPr>
          <w:sz w:val="26"/>
        </w:rPr>
        <w:t>những tour ứng dụng.</w:t>
      </w:r>
    </w:p>
    <w:p w14:paraId="412EFB81">
      <w:pPr>
        <w:pStyle w:val="14"/>
        <w:numPr>
          <w:ilvl w:val="0"/>
          <w:numId w:val="14"/>
        </w:numPr>
        <w:tabs>
          <w:tab w:val="left" w:pos="1207"/>
        </w:tabs>
        <w:spacing w:before="122" w:after="0" w:line="240" w:lineRule="auto"/>
        <w:ind w:left="1207" w:right="0" w:hanging="190"/>
        <w:jc w:val="left"/>
        <w:rPr>
          <w:sz w:val="26"/>
        </w:rPr>
      </w:pPr>
      <w:r>
        <w:rPr>
          <w:sz w:val="26"/>
        </w:rPr>
        <w:t>GetTourById:</w:t>
      </w:r>
      <w:r>
        <w:rPr>
          <w:spacing w:val="13"/>
          <w:sz w:val="26"/>
        </w:rPr>
        <w:t xml:space="preserve"> </w:t>
      </w:r>
      <w:r>
        <w:rPr>
          <w:sz w:val="26"/>
        </w:rPr>
        <w:t>Phương</w:t>
      </w:r>
      <w:r>
        <w:rPr>
          <w:spacing w:val="16"/>
          <w:sz w:val="26"/>
        </w:rPr>
        <w:t xml:space="preserve"> </w:t>
      </w:r>
      <w:r>
        <w:rPr>
          <w:sz w:val="26"/>
        </w:rPr>
        <w:t>thức</w:t>
      </w:r>
      <w:r>
        <w:rPr>
          <w:spacing w:val="15"/>
          <w:sz w:val="26"/>
        </w:rPr>
        <w:t xml:space="preserve"> </w:t>
      </w:r>
      <w:r>
        <w:rPr>
          <w:sz w:val="26"/>
        </w:rPr>
        <w:t>này</w:t>
      </w:r>
      <w:r>
        <w:rPr>
          <w:spacing w:val="16"/>
          <w:sz w:val="26"/>
        </w:rPr>
        <w:t xml:space="preserve"> </w:t>
      </w:r>
      <w:r>
        <w:rPr>
          <w:sz w:val="26"/>
        </w:rPr>
        <w:t>nhận</w:t>
      </w:r>
      <w:r>
        <w:rPr>
          <w:spacing w:val="16"/>
          <w:sz w:val="26"/>
        </w:rPr>
        <w:t xml:space="preserve"> </w:t>
      </w:r>
      <w:r>
        <w:rPr>
          <w:sz w:val="26"/>
        </w:rPr>
        <w:t>vào</w:t>
      </w:r>
      <w:r>
        <w:rPr>
          <w:spacing w:val="15"/>
          <w:sz w:val="26"/>
        </w:rPr>
        <w:t xml:space="preserve"> </w:t>
      </w:r>
      <w:r>
        <w:rPr>
          <w:sz w:val="26"/>
        </w:rPr>
        <w:t>1</w:t>
      </w:r>
      <w:r>
        <w:rPr>
          <w:spacing w:val="16"/>
          <w:sz w:val="26"/>
        </w:rPr>
        <w:t xml:space="preserve"> </w:t>
      </w:r>
      <w:r>
        <w:rPr>
          <w:sz w:val="26"/>
        </w:rPr>
        <w:t>tham</w:t>
      </w:r>
      <w:r>
        <w:rPr>
          <w:spacing w:val="15"/>
          <w:sz w:val="26"/>
        </w:rPr>
        <w:t xml:space="preserve"> </w:t>
      </w:r>
      <w:r>
        <w:rPr>
          <w:sz w:val="26"/>
        </w:rPr>
        <w:t>số</w:t>
      </w:r>
      <w:r>
        <w:rPr>
          <w:spacing w:val="16"/>
          <w:sz w:val="26"/>
        </w:rPr>
        <w:t xml:space="preserve"> </w:t>
      </w:r>
      <w:r>
        <w:rPr>
          <w:sz w:val="26"/>
        </w:rPr>
        <w:t>là</w:t>
      </w:r>
      <w:r>
        <w:rPr>
          <w:spacing w:val="16"/>
          <w:sz w:val="26"/>
        </w:rPr>
        <w:t xml:space="preserve"> </w:t>
      </w:r>
      <w:r>
        <w:rPr>
          <w:sz w:val="26"/>
        </w:rPr>
        <w:t>id</w:t>
      </w:r>
      <w:r>
        <w:rPr>
          <w:spacing w:val="15"/>
          <w:sz w:val="26"/>
        </w:rPr>
        <w:t xml:space="preserve"> </w:t>
      </w:r>
      <w:r>
        <w:rPr>
          <w:sz w:val="26"/>
        </w:rPr>
        <w:t>của</w:t>
      </w:r>
      <w:r>
        <w:rPr>
          <w:spacing w:val="16"/>
          <w:sz w:val="26"/>
        </w:rPr>
        <w:t xml:space="preserve"> </w:t>
      </w:r>
      <w:r>
        <w:rPr>
          <w:sz w:val="26"/>
        </w:rPr>
        <w:t>tour.</w:t>
      </w:r>
      <w:r>
        <w:rPr>
          <w:spacing w:val="16"/>
          <w:sz w:val="26"/>
        </w:rPr>
        <w:t xml:space="preserve"> </w:t>
      </w:r>
      <w:r>
        <w:rPr>
          <w:spacing w:val="-2"/>
          <w:sz w:val="26"/>
        </w:rPr>
        <w:t>Phương</w:t>
      </w:r>
    </w:p>
    <w:p w14:paraId="681F5525">
      <w:pPr>
        <w:pStyle w:val="14"/>
        <w:spacing w:after="0" w:line="240" w:lineRule="auto"/>
        <w:jc w:val="left"/>
        <w:rPr>
          <w:sz w:val="26"/>
        </w:rPr>
        <w:sectPr>
          <w:pgSz w:w="11910" w:h="16840"/>
          <w:pgMar w:top="720" w:right="0" w:bottom="800" w:left="1275" w:header="422" w:footer="615" w:gutter="0"/>
          <w:cols w:space="720" w:num="1"/>
        </w:sectPr>
      </w:pPr>
    </w:p>
    <w:p w14:paraId="3858E6F1">
      <w:pPr>
        <w:pStyle w:val="6"/>
        <w:spacing w:before="31"/>
      </w:pPr>
    </w:p>
    <w:p w14:paraId="3DC9DF61">
      <w:pPr>
        <w:pStyle w:val="6"/>
        <w:spacing w:before="1"/>
        <w:ind w:left="640"/>
      </w:pPr>
      <w:r>
        <w:t>thức</w:t>
      </w:r>
      <w:r>
        <w:rPr>
          <w:spacing w:val="-7"/>
        </w:rPr>
        <w:t xml:space="preserve"> </w:t>
      </w:r>
      <w:r>
        <w:t>này</w:t>
      </w:r>
      <w:r>
        <w:rPr>
          <w:spacing w:val="-7"/>
        </w:rPr>
        <w:t xml:space="preserve"> </w:t>
      </w:r>
      <w:r>
        <w:t>sẽ</w:t>
      </w:r>
      <w:r>
        <w:rPr>
          <w:spacing w:val="-7"/>
        </w:rPr>
        <w:t xml:space="preserve"> </w:t>
      </w:r>
      <w:r>
        <w:t>lấy</w:t>
      </w:r>
      <w:r>
        <w:rPr>
          <w:spacing w:val="-7"/>
        </w:rPr>
        <w:t xml:space="preserve"> </w:t>
      </w:r>
      <w:r>
        <w:t>ra</w:t>
      </w:r>
      <w:r>
        <w:rPr>
          <w:spacing w:val="-7"/>
        </w:rPr>
        <w:t xml:space="preserve"> </w:t>
      </w:r>
      <w:r>
        <w:t>thông</w:t>
      </w:r>
      <w:r>
        <w:rPr>
          <w:spacing w:val="-7"/>
        </w:rPr>
        <w:t xml:space="preserve"> </w:t>
      </w:r>
      <w:r>
        <w:t>tin</w:t>
      </w:r>
      <w:r>
        <w:rPr>
          <w:spacing w:val="-7"/>
        </w:rPr>
        <w:t xml:space="preserve"> </w:t>
      </w:r>
      <w:r>
        <w:t>chi</w:t>
      </w:r>
      <w:r>
        <w:rPr>
          <w:spacing w:val="-7"/>
        </w:rPr>
        <w:t xml:space="preserve"> </w:t>
      </w:r>
      <w:r>
        <w:t>tiết</w:t>
      </w:r>
      <w:r>
        <w:rPr>
          <w:spacing w:val="-7"/>
        </w:rPr>
        <w:t xml:space="preserve"> </w:t>
      </w:r>
      <w:r>
        <w:t>của</w:t>
      </w:r>
      <w:r>
        <w:rPr>
          <w:spacing w:val="-7"/>
        </w:rPr>
        <w:t xml:space="preserve"> </w:t>
      </w:r>
      <w:r>
        <w:t>một</w:t>
      </w:r>
      <w:r>
        <w:rPr>
          <w:spacing w:val="-7"/>
        </w:rPr>
        <w:t xml:space="preserve"> </w:t>
      </w:r>
      <w:r>
        <w:rPr>
          <w:spacing w:val="-2"/>
        </w:rPr>
        <w:t>tour.</w:t>
      </w:r>
    </w:p>
    <w:p w14:paraId="68A7FA1D">
      <w:pPr>
        <w:pStyle w:val="14"/>
        <w:numPr>
          <w:ilvl w:val="0"/>
          <w:numId w:val="15"/>
        </w:numPr>
        <w:tabs>
          <w:tab w:val="left" w:pos="640"/>
        </w:tabs>
        <w:spacing w:before="207" w:after="0" w:line="309" w:lineRule="auto"/>
        <w:ind w:left="640" w:right="1982" w:hanging="191"/>
        <w:jc w:val="both"/>
        <w:rPr>
          <w:sz w:val="26"/>
        </w:rPr>
      </w:pPr>
      <w:r>
        <w:rPr>
          <w:sz w:val="26"/>
        </w:rPr>
        <w:t>CreateNewTour</w:t>
      </w:r>
      <w:r>
        <w:rPr>
          <w:spacing w:val="-7"/>
          <w:sz w:val="26"/>
        </w:rPr>
        <w:t xml:space="preserve"> </w:t>
      </w:r>
      <w:r>
        <w:rPr>
          <w:sz w:val="26"/>
        </w:rPr>
        <w:t>:</w:t>
      </w:r>
      <w:r>
        <w:rPr>
          <w:spacing w:val="-7"/>
          <w:sz w:val="26"/>
        </w:rPr>
        <w:t xml:space="preserve"> </w:t>
      </w:r>
      <w:r>
        <w:rPr>
          <w:sz w:val="26"/>
        </w:rPr>
        <w:t>:</w:t>
      </w:r>
      <w:r>
        <w:rPr>
          <w:spacing w:val="-7"/>
          <w:sz w:val="26"/>
        </w:rPr>
        <w:t xml:space="preserve"> </w:t>
      </w:r>
      <w:r>
        <w:rPr>
          <w:sz w:val="26"/>
        </w:rPr>
        <w:t>Phương</w:t>
      </w:r>
      <w:r>
        <w:rPr>
          <w:spacing w:val="-7"/>
          <w:sz w:val="26"/>
        </w:rPr>
        <w:t xml:space="preserve"> </w:t>
      </w:r>
      <w:r>
        <w:rPr>
          <w:sz w:val="26"/>
        </w:rPr>
        <w:t>thức</w:t>
      </w:r>
      <w:r>
        <w:rPr>
          <w:spacing w:val="-7"/>
          <w:sz w:val="26"/>
        </w:rPr>
        <w:t xml:space="preserve"> </w:t>
      </w:r>
      <w:r>
        <w:rPr>
          <w:sz w:val="26"/>
        </w:rPr>
        <w:t>này</w:t>
      </w:r>
      <w:r>
        <w:rPr>
          <w:spacing w:val="-7"/>
          <w:sz w:val="26"/>
        </w:rPr>
        <w:t xml:space="preserve"> </w:t>
      </w:r>
      <w:r>
        <w:rPr>
          <w:sz w:val="26"/>
        </w:rPr>
        <w:t>sẽ</w:t>
      </w:r>
      <w:r>
        <w:rPr>
          <w:spacing w:val="-7"/>
          <w:sz w:val="26"/>
        </w:rPr>
        <w:t xml:space="preserve"> </w:t>
      </w:r>
      <w:r>
        <w:rPr>
          <w:sz w:val="26"/>
        </w:rPr>
        <w:t>tạo</w:t>
      </w:r>
      <w:r>
        <w:rPr>
          <w:spacing w:val="-7"/>
          <w:sz w:val="26"/>
        </w:rPr>
        <w:t xml:space="preserve"> </w:t>
      </w:r>
      <w:r>
        <w:rPr>
          <w:sz w:val="26"/>
        </w:rPr>
        <w:t>ra</w:t>
      </w:r>
      <w:r>
        <w:rPr>
          <w:spacing w:val="-7"/>
          <w:sz w:val="26"/>
        </w:rPr>
        <w:t xml:space="preserve"> </w:t>
      </w:r>
      <w:r>
        <w:rPr>
          <w:sz w:val="26"/>
        </w:rPr>
        <w:t>một</w:t>
      </w:r>
      <w:r>
        <w:rPr>
          <w:spacing w:val="-7"/>
          <w:sz w:val="26"/>
        </w:rPr>
        <w:t xml:space="preserve"> </w:t>
      </w:r>
      <w:r>
        <w:rPr>
          <w:sz w:val="26"/>
        </w:rPr>
        <w:t>tour</w:t>
      </w:r>
      <w:r>
        <w:rPr>
          <w:spacing w:val="-7"/>
          <w:sz w:val="26"/>
        </w:rPr>
        <w:t xml:space="preserve"> </w:t>
      </w:r>
      <w:r>
        <w:rPr>
          <w:sz w:val="26"/>
        </w:rPr>
        <w:t>mới.</w:t>
      </w:r>
      <w:r>
        <w:rPr>
          <w:spacing w:val="-7"/>
          <w:sz w:val="26"/>
        </w:rPr>
        <w:t xml:space="preserve"> </w:t>
      </w:r>
      <w:r>
        <w:rPr>
          <w:sz w:val="26"/>
        </w:rPr>
        <w:t>Phương</w:t>
      </w:r>
      <w:r>
        <w:rPr>
          <w:spacing w:val="-7"/>
          <w:sz w:val="26"/>
        </w:rPr>
        <w:t xml:space="preserve"> </w:t>
      </w:r>
      <w:r>
        <w:rPr>
          <w:sz w:val="26"/>
        </w:rPr>
        <w:t>thức</w:t>
      </w:r>
      <w:r>
        <w:rPr>
          <w:spacing w:val="-7"/>
          <w:sz w:val="26"/>
        </w:rPr>
        <w:t xml:space="preserve"> </w:t>
      </w:r>
      <w:r>
        <w:rPr>
          <w:sz w:val="26"/>
        </w:rPr>
        <w:t>này nhận đầu vào là một đối tượng Tour</w:t>
      </w:r>
    </w:p>
    <w:p w14:paraId="6133EDD0">
      <w:pPr>
        <w:pStyle w:val="14"/>
        <w:numPr>
          <w:ilvl w:val="0"/>
          <w:numId w:val="15"/>
        </w:numPr>
        <w:tabs>
          <w:tab w:val="left" w:pos="640"/>
        </w:tabs>
        <w:spacing w:before="122" w:after="0" w:line="312" w:lineRule="auto"/>
        <w:ind w:left="640" w:right="1982" w:hanging="191"/>
        <w:jc w:val="both"/>
        <w:rPr>
          <w:sz w:val="26"/>
        </w:rPr>
      </w:pPr>
      <w:r>
        <w:rPr>
          <w:sz w:val="26"/>
        </w:rPr>
        <w:t>UpdateTourById : Phương thức này dành cho việc quản trị viên cập nhật lại thông tin tour du lịch. Phương thức này nhận vào 1 tham số là id của tour du lịch và một đối tượng bài Tour các thông tin mới cần cập nhật</w:t>
      </w:r>
    </w:p>
    <w:p w14:paraId="1C34907C">
      <w:pPr>
        <w:pStyle w:val="14"/>
        <w:numPr>
          <w:ilvl w:val="0"/>
          <w:numId w:val="15"/>
        </w:numPr>
        <w:tabs>
          <w:tab w:val="left" w:pos="640"/>
        </w:tabs>
        <w:spacing w:before="115" w:after="0" w:line="309" w:lineRule="auto"/>
        <w:ind w:left="640" w:right="1982" w:hanging="191"/>
        <w:jc w:val="both"/>
        <w:rPr>
          <w:sz w:val="26"/>
        </w:rPr>
      </w:pPr>
      <w:r>
        <w:rPr>
          <w:sz w:val="26"/>
        </w:rPr>
        <w:t>DeleteTour</w:t>
      </w:r>
      <w:r>
        <w:rPr>
          <w:spacing w:val="-12"/>
          <w:sz w:val="26"/>
        </w:rPr>
        <w:t xml:space="preserve"> </w:t>
      </w:r>
      <w:r>
        <w:rPr>
          <w:sz w:val="26"/>
        </w:rPr>
        <w:t>:</w:t>
      </w:r>
      <w:r>
        <w:rPr>
          <w:spacing w:val="-12"/>
          <w:sz w:val="26"/>
        </w:rPr>
        <w:t xml:space="preserve"> </w:t>
      </w:r>
      <w:r>
        <w:rPr>
          <w:sz w:val="26"/>
        </w:rPr>
        <w:t>Phương</w:t>
      </w:r>
      <w:r>
        <w:rPr>
          <w:spacing w:val="-12"/>
          <w:sz w:val="26"/>
        </w:rPr>
        <w:t xml:space="preserve"> </w:t>
      </w:r>
      <w:r>
        <w:rPr>
          <w:sz w:val="26"/>
        </w:rPr>
        <w:t>thức</w:t>
      </w:r>
      <w:r>
        <w:rPr>
          <w:spacing w:val="-12"/>
          <w:sz w:val="26"/>
        </w:rPr>
        <w:t xml:space="preserve"> </w:t>
      </w:r>
      <w:r>
        <w:rPr>
          <w:sz w:val="26"/>
        </w:rPr>
        <w:t>này</w:t>
      </w:r>
      <w:r>
        <w:rPr>
          <w:spacing w:val="-12"/>
          <w:sz w:val="26"/>
        </w:rPr>
        <w:t xml:space="preserve"> </w:t>
      </w:r>
      <w:r>
        <w:rPr>
          <w:sz w:val="26"/>
        </w:rPr>
        <w:t>dành</w:t>
      </w:r>
      <w:r>
        <w:rPr>
          <w:spacing w:val="-12"/>
          <w:sz w:val="26"/>
        </w:rPr>
        <w:t xml:space="preserve"> </w:t>
      </w:r>
      <w:r>
        <w:rPr>
          <w:sz w:val="26"/>
        </w:rPr>
        <w:t>cho</w:t>
      </w:r>
      <w:r>
        <w:rPr>
          <w:spacing w:val="-12"/>
          <w:sz w:val="26"/>
        </w:rPr>
        <w:t xml:space="preserve"> </w:t>
      </w:r>
      <w:r>
        <w:rPr>
          <w:sz w:val="26"/>
        </w:rPr>
        <w:t>việc</w:t>
      </w:r>
      <w:r>
        <w:rPr>
          <w:spacing w:val="-12"/>
          <w:sz w:val="26"/>
        </w:rPr>
        <w:t xml:space="preserve"> </w:t>
      </w:r>
      <w:r>
        <w:rPr>
          <w:sz w:val="26"/>
        </w:rPr>
        <w:t>quản</w:t>
      </w:r>
      <w:r>
        <w:rPr>
          <w:spacing w:val="-12"/>
          <w:sz w:val="26"/>
        </w:rPr>
        <w:t xml:space="preserve"> </w:t>
      </w:r>
      <w:r>
        <w:rPr>
          <w:sz w:val="26"/>
        </w:rPr>
        <w:t>trị</w:t>
      </w:r>
      <w:r>
        <w:rPr>
          <w:spacing w:val="-12"/>
          <w:sz w:val="26"/>
        </w:rPr>
        <w:t xml:space="preserve"> </w:t>
      </w:r>
      <w:r>
        <w:rPr>
          <w:sz w:val="26"/>
        </w:rPr>
        <w:t>viên</w:t>
      </w:r>
      <w:r>
        <w:rPr>
          <w:spacing w:val="-12"/>
          <w:sz w:val="26"/>
        </w:rPr>
        <w:t xml:space="preserve"> </w:t>
      </w:r>
      <w:r>
        <w:rPr>
          <w:sz w:val="26"/>
        </w:rPr>
        <w:t>muốn</w:t>
      </w:r>
      <w:r>
        <w:rPr>
          <w:spacing w:val="-12"/>
          <w:sz w:val="26"/>
        </w:rPr>
        <w:t xml:space="preserve"> </w:t>
      </w:r>
      <w:r>
        <w:rPr>
          <w:sz w:val="26"/>
        </w:rPr>
        <w:t>xóa</w:t>
      </w:r>
      <w:r>
        <w:rPr>
          <w:spacing w:val="-12"/>
          <w:sz w:val="26"/>
        </w:rPr>
        <w:t xml:space="preserve"> </w:t>
      </w:r>
      <w:r>
        <w:rPr>
          <w:sz w:val="26"/>
        </w:rPr>
        <w:t>1</w:t>
      </w:r>
      <w:r>
        <w:rPr>
          <w:spacing w:val="-12"/>
          <w:sz w:val="26"/>
        </w:rPr>
        <w:t xml:space="preserve"> </w:t>
      </w:r>
      <w:r>
        <w:rPr>
          <w:sz w:val="26"/>
        </w:rPr>
        <w:t>tour</w:t>
      </w:r>
      <w:r>
        <w:rPr>
          <w:spacing w:val="-12"/>
          <w:sz w:val="26"/>
        </w:rPr>
        <w:t xml:space="preserve"> </w:t>
      </w:r>
      <w:r>
        <w:rPr>
          <w:sz w:val="26"/>
        </w:rPr>
        <w:t>du lịch. Phương thức này nhận vào 1 tham số là id của tour du lịch.</w:t>
      </w:r>
    </w:p>
    <w:p w14:paraId="1FB399E0">
      <w:pPr>
        <w:pStyle w:val="14"/>
        <w:numPr>
          <w:ilvl w:val="0"/>
          <w:numId w:val="15"/>
        </w:numPr>
        <w:tabs>
          <w:tab w:val="left" w:pos="640"/>
        </w:tabs>
        <w:spacing w:before="122" w:after="0" w:line="309" w:lineRule="auto"/>
        <w:ind w:left="640" w:right="1982" w:hanging="191"/>
        <w:jc w:val="both"/>
        <w:rPr>
          <w:sz w:val="26"/>
        </w:rPr>
      </w:pPr>
      <w:r>
        <w:rPr>
          <w:spacing w:val="-2"/>
          <w:sz w:val="26"/>
        </w:rPr>
        <w:t>GetToursWithFilter</w:t>
      </w:r>
      <w:r>
        <w:rPr>
          <w:spacing w:val="-10"/>
          <w:sz w:val="26"/>
        </w:rPr>
        <w:t xml:space="preserve"> </w:t>
      </w:r>
      <w:r>
        <w:rPr>
          <w:spacing w:val="-2"/>
          <w:sz w:val="26"/>
        </w:rPr>
        <w:t>:</w:t>
      </w:r>
      <w:r>
        <w:rPr>
          <w:spacing w:val="-10"/>
          <w:sz w:val="26"/>
        </w:rPr>
        <w:t xml:space="preserve"> </w:t>
      </w:r>
      <w:r>
        <w:rPr>
          <w:spacing w:val="-2"/>
          <w:sz w:val="26"/>
        </w:rPr>
        <w:t>Phương</w:t>
      </w:r>
      <w:r>
        <w:rPr>
          <w:spacing w:val="-10"/>
          <w:sz w:val="26"/>
        </w:rPr>
        <w:t xml:space="preserve"> </w:t>
      </w:r>
      <w:r>
        <w:rPr>
          <w:spacing w:val="-2"/>
          <w:sz w:val="26"/>
        </w:rPr>
        <w:t>thức</w:t>
      </w:r>
      <w:r>
        <w:rPr>
          <w:spacing w:val="-10"/>
          <w:sz w:val="26"/>
        </w:rPr>
        <w:t xml:space="preserve"> </w:t>
      </w:r>
      <w:r>
        <w:rPr>
          <w:spacing w:val="-2"/>
          <w:sz w:val="26"/>
        </w:rPr>
        <w:t>này</w:t>
      </w:r>
      <w:r>
        <w:rPr>
          <w:spacing w:val="-10"/>
          <w:sz w:val="26"/>
        </w:rPr>
        <w:t xml:space="preserve"> </w:t>
      </w:r>
      <w:r>
        <w:rPr>
          <w:spacing w:val="-2"/>
          <w:sz w:val="26"/>
        </w:rPr>
        <w:t>trả</w:t>
      </w:r>
      <w:r>
        <w:rPr>
          <w:spacing w:val="-10"/>
          <w:sz w:val="26"/>
        </w:rPr>
        <w:t xml:space="preserve"> </w:t>
      </w:r>
      <w:r>
        <w:rPr>
          <w:spacing w:val="-2"/>
          <w:sz w:val="26"/>
        </w:rPr>
        <w:t>về</w:t>
      </w:r>
      <w:r>
        <w:rPr>
          <w:spacing w:val="-10"/>
          <w:sz w:val="26"/>
        </w:rPr>
        <w:t xml:space="preserve"> </w:t>
      </w:r>
      <w:r>
        <w:rPr>
          <w:spacing w:val="-2"/>
          <w:sz w:val="26"/>
        </w:rPr>
        <w:t>danh</w:t>
      </w:r>
      <w:r>
        <w:rPr>
          <w:spacing w:val="-10"/>
          <w:sz w:val="26"/>
        </w:rPr>
        <w:t xml:space="preserve"> </w:t>
      </w:r>
      <w:r>
        <w:rPr>
          <w:spacing w:val="-2"/>
          <w:sz w:val="26"/>
        </w:rPr>
        <w:t>sách</w:t>
      </w:r>
      <w:r>
        <w:rPr>
          <w:spacing w:val="-10"/>
          <w:sz w:val="26"/>
        </w:rPr>
        <w:t xml:space="preserve"> </w:t>
      </w:r>
      <w:r>
        <w:rPr>
          <w:spacing w:val="-2"/>
          <w:sz w:val="26"/>
        </w:rPr>
        <w:t>các</w:t>
      </w:r>
      <w:r>
        <w:rPr>
          <w:spacing w:val="-10"/>
          <w:sz w:val="26"/>
        </w:rPr>
        <w:t xml:space="preserve"> </w:t>
      </w:r>
      <w:r>
        <w:rPr>
          <w:spacing w:val="-2"/>
          <w:sz w:val="26"/>
        </w:rPr>
        <w:t>tour</w:t>
      </w:r>
      <w:r>
        <w:rPr>
          <w:spacing w:val="-10"/>
          <w:sz w:val="26"/>
        </w:rPr>
        <w:t xml:space="preserve"> </w:t>
      </w:r>
      <w:r>
        <w:rPr>
          <w:spacing w:val="-2"/>
          <w:sz w:val="26"/>
        </w:rPr>
        <w:t>thỏa</w:t>
      </w:r>
      <w:r>
        <w:rPr>
          <w:spacing w:val="-10"/>
          <w:sz w:val="26"/>
        </w:rPr>
        <w:t xml:space="preserve"> </w:t>
      </w:r>
      <w:r>
        <w:rPr>
          <w:spacing w:val="-2"/>
          <w:sz w:val="26"/>
        </w:rPr>
        <w:t>mãn</w:t>
      </w:r>
      <w:r>
        <w:rPr>
          <w:spacing w:val="-10"/>
          <w:sz w:val="26"/>
        </w:rPr>
        <w:t xml:space="preserve"> </w:t>
      </w:r>
      <w:r>
        <w:rPr>
          <w:spacing w:val="-2"/>
          <w:sz w:val="26"/>
        </w:rPr>
        <w:t xml:space="preserve">điều </w:t>
      </w:r>
      <w:r>
        <w:rPr>
          <w:sz w:val="26"/>
        </w:rPr>
        <w:t>kiệm tìm kiếm của người dùng.</w:t>
      </w:r>
    </w:p>
    <w:p w14:paraId="393466B6">
      <w:pPr>
        <w:pStyle w:val="14"/>
        <w:numPr>
          <w:ilvl w:val="0"/>
          <w:numId w:val="15"/>
        </w:numPr>
        <w:tabs>
          <w:tab w:val="left" w:pos="640"/>
        </w:tabs>
        <w:spacing w:before="121" w:after="0" w:line="309" w:lineRule="auto"/>
        <w:ind w:left="640" w:right="1982" w:hanging="191"/>
        <w:jc w:val="both"/>
        <w:rPr>
          <w:sz w:val="26"/>
        </w:rPr>
      </w:pPr>
      <w:r>
        <w:rPr>
          <w:sz w:val="26"/>
        </w:rPr>
        <w:t>GetToursForRecommendation</w:t>
      </w:r>
      <w:r>
        <w:rPr>
          <w:spacing w:val="-13"/>
          <w:sz w:val="26"/>
        </w:rPr>
        <w:t xml:space="preserve"> </w:t>
      </w:r>
      <w:r>
        <w:rPr>
          <w:sz w:val="26"/>
        </w:rPr>
        <w:t>:</w:t>
      </w:r>
      <w:r>
        <w:rPr>
          <w:spacing w:val="-13"/>
          <w:sz w:val="26"/>
        </w:rPr>
        <w:t xml:space="preserve"> </w:t>
      </w:r>
      <w:r>
        <w:rPr>
          <w:sz w:val="26"/>
        </w:rPr>
        <w:t>Phương</w:t>
      </w:r>
      <w:r>
        <w:rPr>
          <w:spacing w:val="-13"/>
          <w:sz w:val="26"/>
        </w:rPr>
        <w:t xml:space="preserve"> </w:t>
      </w:r>
      <w:r>
        <w:rPr>
          <w:sz w:val="26"/>
        </w:rPr>
        <w:t>thức</w:t>
      </w:r>
      <w:r>
        <w:rPr>
          <w:spacing w:val="-13"/>
          <w:sz w:val="26"/>
        </w:rPr>
        <w:t xml:space="preserve"> </w:t>
      </w:r>
      <w:r>
        <w:rPr>
          <w:sz w:val="26"/>
        </w:rPr>
        <w:t>này</w:t>
      </w:r>
      <w:r>
        <w:rPr>
          <w:spacing w:val="-13"/>
          <w:sz w:val="26"/>
        </w:rPr>
        <w:t xml:space="preserve"> </w:t>
      </w:r>
      <w:r>
        <w:rPr>
          <w:sz w:val="26"/>
        </w:rPr>
        <w:t>trả</w:t>
      </w:r>
      <w:r>
        <w:rPr>
          <w:spacing w:val="-13"/>
          <w:sz w:val="26"/>
        </w:rPr>
        <w:t xml:space="preserve"> </w:t>
      </w:r>
      <w:r>
        <w:rPr>
          <w:sz w:val="26"/>
        </w:rPr>
        <w:t>về</w:t>
      </w:r>
      <w:r>
        <w:rPr>
          <w:spacing w:val="-13"/>
          <w:sz w:val="26"/>
        </w:rPr>
        <w:t xml:space="preserve"> </w:t>
      </w:r>
      <w:r>
        <w:rPr>
          <w:sz w:val="26"/>
        </w:rPr>
        <w:t>danh</w:t>
      </w:r>
      <w:r>
        <w:rPr>
          <w:spacing w:val="-13"/>
          <w:sz w:val="26"/>
        </w:rPr>
        <w:t xml:space="preserve"> </w:t>
      </w:r>
      <w:r>
        <w:rPr>
          <w:sz w:val="26"/>
        </w:rPr>
        <w:t>sách</w:t>
      </w:r>
      <w:r>
        <w:rPr>
          <w:spacing w:val="-13"/>
          <w:sz w:val="26"/>
        </w:rPr>
        <w:t xml:space="preserve"> </w:t>
      </w:r>
      <w:r>
        <w:rPr>
          <w:sz w:val="26"/>
        </w:rPr>
        <w:t>các</w:t>
      </w:r>
      <w:r>
        <w:rPr>
          <w:spacing w:val="-13"/>
          <w:sz w:val="26"/>
        </w:rPr>
        <w:t xml:space="preserve"> </w:t>
      </w:r>
      <w:r>
        <w:rPr>
          <w:sz w:val="26"/>
        </w:rPr>
        <w:t>tour</w:t>
      </w:r>
      <w:r>
        <w:rPr>
          <w:spacing w:val="-13"/>
          <w:sz w:val="26"/>
        </w:rPr>
        <w:t xml:space="preserve"> </w:t>
      </w:r>
      <w:r>
        <w:rPr>
          <w:sz w:val="26"/>
        </w:rPr>
        <w:t>để đề xuất cho người dùng.</w:t>
      </w:r>
    </w:p>
    <w:p w14:paraId="2802230A">
      <w:pPr>
        <w:pStyle w:val="3"/>
        <w:spacing w:before="123"/>
        <w:ind w:left="1138" w:firstLine="0"/>
        <w:jc w:val="both"/>
      </w:pPr>
      <w:r>
        <w:t>b,</w:t>
      </w:r>
      <w:r>
        <w:rPr>
          <w:spacing w:val="49"/>
        </w:rPr>
        <w:t xml:space="preserve"> </w:t>
      </w:r>
      <w:r>
        <w:t>Thiết</w:t>
      </w:r>
      <w:r>
        <w:rPr>
          <w:spacing w:val="-7"/>
        </w:rPr>
        <w:t xml:space="preserve"> </w:t>
      </w:r>
      <w:r>
        <w:t>kế</w:t>
      </w:r>
      <w:r>
        <w:rPr>
          <w:spacing w:val="-8"/>
        </w:rPr>
        <w:t xml:space="preserve"> </w:t>
      </w:r>
      <w:r>
        <w:t>usecase</w:t>
      </w:r>
      <w:r>
        <w:rPr>
          <w:spacing w:val="-8"/>
        </w:rPr>
        <w:t xml:space="preserve"> </w:t>
      </w:r>
      <w:r>
        <w:t>"Xem</w:t>
      </w:r>
      <w:r>
        <w:rPr>
          <w:spacing w:val="-8"/>
        </w:rPr>
        <w:t xml:space="preserve"> </w:t>
      </w:r>
      <w:r>
        <w:t>danh</w:t>
      </w:r>
      <w:r>
        <w:rPr>
          <w:spacing w:val="-8"/>
        </w:rPr>
        <w:t xml:space="preserve"> </w:t>
      </w:r>
      <w:r>
        <w:t>sách/</w:t>
      </w:r>
      <w:r>
        <w:rPr>
          <w:spacing w:val="-8"/>
        </w:rPr>
        <w:t xml:space="preserve"> </w:t>
      </w:r>
      <w:r>
        <w:t>chi</w:t>
      </w:r>
      <w:r>
        <w:rPr>
          <w:spacing w:val="-8"/>
        </w:rPr>
        <w:t xml:space="preserve"> </w:t>
      </w:r>
      <w:r>
        <w:t>tiết</w:t>
      </w:r>
      <w:r>
        <w:rPr>
          <w:spacing w:val="-8"/>
        </w:rPr>
        <w:t xml:space="preserve"> </w:t>
      </w:r>
      <w:r>
        <w:rPr>
          <w:spacing w:val="-2"/>
        </w:rPr>
        <w:t>tour"</w:t>
      </w:r>
    </w:p>
    <w:p w14:paraId="1D79AE64">
      <w:pPr>
        <w:pStyle w:val="6"/>
        <w:rPr>
          <w:b/>
          <w:sz w:val="20"/>
        </w:rPr>
      </w:pPr>
    </w:p>
    <w:p w14:paraId="16CAAD8E">
      <w:pPr>
        <w:pStyle w:val="6"/>
        <w:rPr>
          <w:b/>
          <w:sz w:val="20"/>
        </w:rPr>
      </w:pPr>
    </w:p>
    <w:p w14:paraId="049090FE">
      <w:pPr>
        <w:pStyle w:val="6"/>
        <w:rPr>
          <w:b/>
          <w:sz w:val="20"/>
        </w:rPr>
      </w:pPr>
    </w:p>
    <w:p w14:paraId="78491234">
      <w:pPr>
        <w:pStyle w:val="6"/>
        <w:rPr>
          <w:b/>
          <w:sz w:val="20"/>
        </w:rPr>
      </w:pPr>
    </w:p>
    <w:p w14:paraId="3B1FA1B4">
      <w:pPr>
        <w:pStyle w:val="6"/>
        <w:rPr>
          <w:b/>
          <w:sz w:val="20"/>
        </w:rPr>
      </w:pPr>
    </w:p>
    <w:p w14:paraId="2F941352">
      <w:pPr>
        <w:pStyle w:val="6"/>
        <w:rPr>
          <w:b/>
          <w:sz w:val="20"/>
        </w:rPr>
      </w:pPr>
    </w:p>
    <w:p w14:paraId="604C24A0">
      <w:pPr>
        <w:pStyle w:val="6"/>
        <w:rPr>
          <w:b/>
          <w:sz w:val="20"/>
        </w:rPr>
      </w:pPr>
    </w:p>
    <w:p w14:paraId="4C70796A">
      <w:pPr>
        <w:pStyle w:val="6"/>
        <w:rPr>
          <w:b/>
          <w:sz w:val="20"/>
        </w:rPr>
      </w:pPr>
    </w:p>
    <w:p w14:paraId="17B9180F">
      <w:pPr>
        <w:pStyle w:val="6"/>
        <w:rPr>
          <w:b/>
          <w:sz w:val="20"/>
        </w:rPr>
      </w:pPr>
    </w:p>
    <w:p w14:paraId="140E478D">
      <w:pPr>
        <w:pStyle w:val="6"/>
        <w:rPr>
          <w:b/>
          <w:sz w:val="20"/>
        </w:rPr>
      </w:pPr>
    </w:p>
    <w:p w14:paraId="1D1E54EA">
      <w:pPr>
        <w:pStyle w:val="6"/>
        <w:rPr>
          <w:b/>
          <w:sz w:val="20"/>
        </w:rPr>
      </w:pPr>
    </w:p>
    <w:p w14:paraId="0C15D7F5">
      <w:pPr>
        <w:pStyle w:val="6"/>
        <w:rPr>
          <w:b/>
          <w:sz w:val="20"/>
        </w:rPr>
      </w:pPr>
    </w:p>
    <w:p w14:paraId="4E0696A7">
      <w:pPr>
        <w:pStyle w:val="6"/>
        <w:rPr>
          <w:b/>
          <w:sz w:val="20"/>
        </w:rPr>
      </w:pPr>
    </w:p>
    <w:p w14:paraId="241C230D">
      <w:pPr>
        <w:pStyle w:val="6"/>
        <w:rPr>
          <w:b/>
          <w:sz w:val="20"/>
        </w:rPr>
      </w:pPr>
    </w:p>
    <w:p w14:paraId="45EE5098">
      <w:pPr>
        <w:pStyle w:val="6"/>
        <w:spacing w:before="119"/>
        <w:rPr>
          <w:b/>
          <w:sz w:val="20"/>
        </w:rPr>
      </w:pPr>
      <w:r>
        <w:rPr>
          <w:b/>
          <w:sz w:val="20"/>
        </w:rPr>
        <w:drawing>
          <wp:anchor distT="0" distB="0" distL="0" distR="0" simplePos="0" relativeHeight="251685888" behindDoc="1" locked="0" layoutInCell="1" allowOverlap="1">
            <wp:simplePos x="0" y="0"/>
            <wp:positionH relativeFrom="page">
              <wp:posOffset>962660</wp:posOffset>
            </wp:positionH>
            <wp:positionV relativeFrom="paragraph">
              <wp:posOffset>236855</wp:posOffset>
            </wp:positionV>
            <wp:extent cx="6102985" cy="302260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6" cstate="print"/>
                    <a:stretch>
                      <a:fillRect/>
                    </a:stretch>
                  </pic:blipFill>
                  <pic:spPr>
                    <a:xfrm>
                      <a:off x="0" y="0"/>
                      <a:ext cx="6103143" cy="3022758"/>
                    </a:xfrm>
                    <a:prstGeom prst="rect">
                      <a:avLst/>
                    </a:prstGeom>
                  </pic:spPr>
                </pic:pic>
              </a:graphicData>
            </a:graphic>
          </wp:anchor>
        </w:drawing>
      </w:r>
    </w:p>
    <w:p w14:paraId="159F9F09">
      <w:pPr>
        <w:pStyle w:val="6"/>
        <w:spacing w:before="2"/>
        <w:rPr>
          <w:b/>
          <w:sz w:val="23"/>
        </w:rPr>
      </w:pPr>
    </w:p>
    <w:p w14:paraId="6B09D314">
      <w:pPr>
        <w:spacing w:before="1"/>
        <w:ind w:left="1658" w:right="0" w:firstLine="0"/>
        <w:jc w:val="left"/>
        <w:rPr>
          <w:sz w:val="23"/>
        </w:rPr>
      </w:pPr>
      <w:bookmarkStart w:id="96" w:name="_bookmark57"/>
      <w:bookmarkEnd w:id="96"/>
      <w:r>
        <w:rPr>
          <w:b/>
          <w:sz w:val="23"/>
        </w:rPr>
        <w:t>Hình</w:t>
      </w:r>
      <w:r>
        <w:rPr>
          <w:b/>
          <w:spacing w:val="7"/>
          <w:sz w:val="23"/>
        </w:rPr>
        <w:t xml:space="preserve"> </w:t>
      </w:r>
      <w:r>
        <w:rPr>
          <w:b/>
          <w:sz w:val="23"/>
        </w:rPr>
        <w:t>4.5:</w:t>
      </w:r>
      <w:r>
        <w:rPr>
          <w:b/>
          <w:spacing w:val="8"/>
          <w:sz w:val="23"/>
        </w:rPr>
        <w:t xml:space="preserve"> </w:t>
      </w:r>
      <w:r>
        <w:rPr>
          <w:sz w:val="23"/>
        </w:rPr>
        <w:t>Thiết</w:t>
      </w:r>
      <w:r>
        <w:rPr>
          <w:spacing w:val="7"/>
          <w:sz w:val="23"/>
        </w:rPr>
        <w:t xml:space="preserve"> </w:t>
      </w:r>
      <w:r>
        <w:rPr>
          <w:sz w:val="23"/>
        </w:rPr>
        <w:t>kế</w:t>
      </w:r>
      <w:r>
        <w:rPr>
          <w:spacing w:val="8"/>
          <w:sz w:val="23"/>
        </w:rPr>
        <w:t xml:space="preserve"> </w:t>
      </w:r>
      <w:r>
        <w:rPr>
          <w:sz w:val="23"/>
        </w:rPr>
        <w:t>usecase</w:t>
      </w:r>
      <w:r>
        <w:rPr>
          <w:spacing w:val="8"/>
          <w:sz w:val="23"/>
        </w:rPr>
        <w:t xml:space="preserve"> </w:t>
      </w:r>
      <w:r>
        <w:rPr>
          <w:sz w:val="23"/>
        </w:rPr>
        <w:t>"Xem</w:t>
      </w:r>
      <w:r>
        <w:rPr>
          <w:spacing w:val="7"/>
          <w:sz w:val="23"/>
        </w:rPr>
        <w:t xml:space="preserve"> </w:t>
      </w:r>
      <w:r>
        <w:rPr>
          <w:sz w:val="23"/>
        </w:rPr>
        <w:t>danh</w:t>
      </w:r>
      <w:r>
        <w:rPr>
          <w:spacing w:val="8"/>
          <w:sz w:val="23"/>
        </w:rPr>
        <w:t xml:space="preserve"> </w:t>
      </w:r>
      <w:r>
        <w:rPr>
          <w:sz w:val="23"/>
        </w:rPr>
        <w:t>sách/</w:t>
      </w:r>
      <w:r>
        <w:rPr>
          <w:spacing w:val="7"/>
          <w:sz w:val="23"/>
        </w:rPr>
        <w:t xml:space="preserve"> </w:t>
      </w:r>
      <w:r>
        <w:rPr>
          <w:sz w:val="23"/>
        </w:rPr>
        <w:t>chi</w:t>
      </w:r>
      <w:r>
        <w:rPr>
          <w:spacing w:val="8"/>
          <w:sz w:val="23"/>
        </w:rPr>
        <w:t xml:space="preserve"> </w:t>
      </w:r>
      <w:r>
        <w:rPr>
          <w:sz w:val="23"/>
        </w:rPr>
        <w:t>tiết</w:t>
      </w:r>
      <w:r>
        <w:rPr>
          <w:spacing w:val="8"/>
          <w:sz w:val="23"/>
        </w:rPr>
        <w:t xml:space="preserve"> </w:t>
      </w:r>
      <w:r>
        <w:rPr>
          <w:spacing w:val="-2"/>
          <w:sz w:val="23"/>
        </w:rPr>
        <w:t>tour"</w:t>
      </w:r>
    </w:p>
    <w:p w14:paraId="2E0E8FA9">
      <w:pPr>
        <w:spacing w:after="0"/>
        <w:jc w:val="left"/>
        <w:rPr>
          <w:sz w:val="23"/>
        </w:rPr>
        <w:sectPr>
          <w:pgSz w:w="11910" w:h="16840"/>
          <w:pgMar w:top="720" w:right="0" w:bottom="800" w:left="1275" w:header="422" w:footer="615" w:gutter="0"/>
          <w:cols w:space="720" w:num="1"/>
        </w:sectPr>
      </w:pPr>
    </w:p>
    <w:p w14:paraId="76435EC5">
      <w:pPr>
        <w:pStyle w:val="6"/>
        <w:spacing w:before="89"/>
      </w:pPr>
    </w:p>
    <w:p w14:paraId="1A6093E5">
      <w:pPr>
        <w:pStyle w:val="3"/>
        <w:spacing w:before="1"/>
        <w:ind w:left="1705" w:firstLine="0"/>
      </w:pPr>
      <w:r>
        <w:t>c,</w:t>
      </w:r>
      <w:r>
        <w:rPr>
          <w:spacing w:val="52"/>
        </w:rPr>
        <w:t xml:space="preserve"> </w:t>
      </w:r>
      <w:r>
        <w:t>Biểu</w:t>
      </w:r>
      <w:r>
        <w:rPr>
          <w:spacing w:val="-6"/>
        </w:rPr>
        <w:t xml:space="preserve"> </w:t>
      </w:r>
      <w:r>
        <w:t>đồ</w:t>
      </w:r>
      <w:r>
        <w:rPr>
          <w:spacing w:val="-7"/>
        </w:rPr>
        <w:t xml:space="preserve"> </w:t>
      </w:r>
      <w:r>
        <w:t>trình</w:t>
      </w:r>
      <w:r>
        <w:rPr>
          <w:spacing w:val="-7"/>
        </w:rPr>
        <w:t xml:space="preserve"> </w:t>
      </w:r>
      <w:r>
        <w:t>tự</w:t>
      </w:r>
      <w:r>
        <w:rPr>
          <w:spacing w:val="-6"/>
        </w:rPr>
        <w:t xml:space="preserve"> </w:t>
      </w:r>
      <w:r>
        <w:t>usecase</w:t>
      </w:r>
      <w:r>
        <w:rPr>
          <w:spacing w:val="-7"/>
        </w:rPr>
        <w:t xml:space="preserve"> </w:t>
      </w:r>
      <w:r>
        <w:t>"Xem</w:t>
      </w:r>
      <w:r>
        <w:rPr>
          <w:spacing w:val="-7"/>
        </w:rPr>
        <w:t xml:space="preserve"> </w:t>
      </w:r>
      <w:r>
        <w:t>danh</w:t>
      </w:r>
      <w:r>
        <w:rPr>
          <w:spacing w:val="-6"/>
        </w:rPr>
        <w:t xml:space="preserve"> </w:t>
      </w:r>
      <w:r>
        <w:t>sách/</w:t>
      </w:r>
      <w:r>
        <w:rPr>
          <w:spacing w:val="-7"/>
        </w:rPr>
        <w:t xml:space="preserve"> </w:t>
      </w:r>
      <w:r>
        <w:t>chi</w:t>
      </w:r>
      <w:r>
        <w:rPr>
          <w:spacing w:val="-7"/>
        </w:rPr>
        <w:t xml:space="preserve"> </w:t>
      </w:r>
      <w:r>
        <w:t>tiết</w:t>
      </w:r>
      <w:r>
        <w:rPr>
          <w:spacing w:val="-6"/>
        </w:rPr>
        <w:t xml:space="preserve"> </w:t>
      </w:r>
      <w:r>
        <w:rPr>
          <w:spacing w:val="-2"/>
        </w:rPr>
        <w:t>tour"</w:t>
      </w:r>
    </w:p>
    <w:p w14:paraId="50057AC8">
      <w:pPr>
        <w:pStyle w:val="6"/>
        <w:rPr>
          <w:b/>
          <w:sz w:val="20"/>
        </w:rPr>
      </w:pPr>
    </w:p>
    <w:p w14:paraId="4A8AD271">
      <w:pPr>
        <w:pStyle w:val="6"/>
        <w:rPr>
          <w:b/>
          <w:sz w:val="20"/>
        </w:rPr>
      </w:pPr>
    </w:p>
    <w:p w14:paraId="022040A9">
      <w:pPr>
        <w:pStyle w:val="6"/>
        <w:rPr>
          <w:b/>
          <w:sz w:val="20"/>
        </w:rPr>
      </w:pPr>
    </w:p>
    <w:p w14:paraId="5FC1865D">
      <w:pPr>
        <w:pStyle w:val="6"/>
        <w:rPr>
          <w:b/>
          <w:sz w:val="20"/>
        </w:rPr>
      </w:pPr>
    </w:p>
    <w:p w14:paraId="263797AC">
      <w:pPr>
        <w:pStyle w:val="6"/>
        <w:rPr>
          <w:b/>
          <w:sz w:val="20"/>
        </w:rPr>
      </w:pPr>
    </w:p>
    <w:p w14:paraId="1CC58B63">
      <w:pPr>
        <w:pStyle w:val="6"/>
        <w:rPr>
          <w:b/>
          <w:sz w:val="20"/>
        </w:rPr>
      </w:pPr>
    </w:p>
    <w:p w14:paraId="3ABA1B85">
      <w:pPr>
        <w:pStyle w:val="6"/>
        <w:rPr>
          <w:b/>
          <w:sz w:val="20"/>
        </w:rPr>
      </w:pPr>
    </w:p>
    <w:p w14:paraId="082472CB">
      <w:pPr>
        <w:pStyle w:val="6"/>
        <w:rPr>
          <w:b/>
          <w:sz w:val="20"/>
        </w:rPr>
      </w:pPr>
    </w:p>
    <w:p w14:paraId="2B591BFD">
      <w:pPr>
        <w:pStyle w:val="6"/>
        <w:rPr>
          <w:b/>
          <w:sz w:val="20"/>
        </w:rPr>
      </w:pPr>
    </w:p>
    <w:p w14:paraId="6CA40657">
      <w:pPr>
        <w:pStyle w:val="6"/>
        <w:rPr>
          <w:b/>
          <w:sz w:val="20"/>
        </w:rPr>
      </w:pPr>
    </w:p>
    <w:p w14:paraId="0419A544">
      <w:pPr>
        <w:pStyle w:val="6"/>
        <w:rPr>
          <w:b/>
          <w:sz w:val="20"/>
        </w:rPr>
      </w:pPr>
    </w:p>
    <w:p w14:paraId="7A0A77AE">
      <w:pPr>
        <w:pStyle w:val="6"/>
        <w:rPr>
          <w:b/>
          <w:sz w:val="20"/>
        </w:rPr>
      </w:pPr>
    </w:p>
    <w:p w14:paraId="3BBE86F0">
      <w:pPr>
        <w:pStyle w:val="6"/>
        <w:rPr>
          <w:b/>
          <w:sz w:val="20"/>
        </w:rPr>
      </w:pPr>
    </w:p>
    <w:p w14:paraId="708352B5">
      <w:pPr>
        <w:pStyle w:val="6"/>
        <w:rPr>
          <w:b/>
          <w:sz w:val="20"/>
        </w:rPr>
      </w:pPr>
    </w:p>
    <w:p w14:paraId="14B5954D">
      <w:pPr>
        <w:pStyle w:val="6"/>
        <w:rPr>
          <w:b/>
          <w:sz w:val="20"/>
        </w:rPr>
      </w:pPr>
    </w:p>
    <w:p w14:paraId="31CDB002">
      <w:pPr>
        <w:pStyle w:val="6"/>
        <w:rPr>
          <w:b/>
          <w:sz w:val="20"/>
        </w:rPr>
      </w:pPr>
    </w:p>
    <w:p w14:paraId="4A1F6B67">
      <w:pPr>
        <w:pStyle w:val="6"/>
        <w:rPr>
          <w:b/>
          <w:sz w:val="20"/>
        </w:rPr>
      </w:pPr>
    </w:p>
    <w:p w14:paraId="44A95E95">
      <w:pPr>
        <w:pStyle w:val="6"/>
        <w:rPr>
          <w:b/>
          <w:sz w:val="20"/>
        </w:rPr>
      </w:pPr>
    </w:p>
    <w:p w14:paraId="51FD0345">
      <w:pPr>
        <w:pStyle w:val="6"/>
        <w:rPr>
          <w:b/>
          <w:sz w:val="20"/>
        </w:rPr>
      </w:pPr>
    </w:p>
    <w:p w14:paraId="50C3A338">
      <w:pPr>
        <w:pStyle w:val="6"/>
        <w:rPr>
          <w:b/>
          <w:sz w:val="20"/>
        </w:rPr>
      </w:pPr>
    </w:p>
    <w:p w14:paraId="383ADBEF">
      <w:pPr>
        <w:pStyle w:val="6"/>
        <w:rPr>
          <w:b/>
          <w:sz w:val="20"/>
        </w:rPr>
      </w:pPr>
    </w:p>
    <w:p w14:paraId="3256A117">
      <w:pPr>
        <w:pStyle w:val="6"/>
        <w:rPr>
          <w:b/>
          <w:sz w:val="20"/>
        </w:rPr>
      </w:pPr>
    </w:p>
    <w:p w14:paraId="66E89E57">
      <w:pPr>
        <w:pStyle w:val="6"/>
        <w:rPr>
          <w:b/>
          <w:sz w:val="20"/>
        </w:rPr>
      </w:pPr>
    </w:p>
    <w:p w14:paraId="7267E930">
      <w:pPr>
        <w:pStyle w:val="6"/>
        <w:rPr>
          <w:b/>
          <w:sz w:val="20"/>
        </w:rPr>
      </w:pPr>
    </w:p>
    <w:p w14:paraId="6038219E">
      <w:pPr>
        <w:pStyle w:val="6"/>
        <w:rPr>
          <w:b/>
          <w:sz w:val="20"/>
        </w:rPr>
      </w:pPr>
    </w:p>
    <w:p w14:paraId="1942B000">
      <w:pPr>
        <w:pStyle w:val="6"/>
        <w:rPr>
          <w:b/>
          <w:sz w:val="20"/>
        </w:rPr>
      </w:pPr>
    </w:p>
    <w:p w14:paraId="32494908">
      <w:pPr>
        <w:pStyle w:val="6"/>
        <w:rPr>
          <w:b/>
          <w:sz w:val="20"/>
        </w:rPr>
      </w:pPr>
    </w:p>
    <w:p w14:paraId="3292459F">
      <w:pPr>
        <w:pStyle w:val="6"/>
        <w:rPr>
          <w:b/>
          <w:sz w:val="20"/>
        </w:rPr>
      </w:pPr>
    </w:p>
    <w:p w14:paraId="286A5869">
      <w:pPr>
        <w:pStyle w:val="6"/>
        <w:spacing w:before="181"/>
        <w:rPr>
          <w:b/>
          <w:sz w:val="20"/>
        </w:rPr>
      </w:pPr>
      <w:r>
        <w:rPr>
          <w:b/>
          <w:sz w:val="20"/>
        </w:rPr>
        <w:drawing>
          <wp:anchor distT="0" distB="0" distL="0" distR="0" simplePos="0" relativeHeight="251685888" behindDoc="1" locked="0" layoutInCell="1" allowOverlap="1">
            <wp:simplePos x="0" y="0"/>
            <wp:positionH relativeFrom="page">
              <wp:posOffset>1336675</wp:posOffset>
            </wp:positionH>
            <wp:positionV relativeFrom="paragraph">
              <wp:posOffset>276225</wp:posOffset>
            </wp:positionV>
            <wp:extent cx="6017895" cy="4262755"/>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7" cstate="print"/>
                    <a:stretch>
                      <a:fillRect/>
                    </a:stretch>
                  </pic:blipFill>
                  <pic:spPr>
                    <a:xfrm>
                      <a:off x="0" y="0"/>
                      <a:ext cx="6017990" cy="4263008"/>
                    </a:xfrm>
                    <a:prstGeom prst="rect">
                      <a:avLst/>
                    </a:prstGeom>
                  </pic:spPr>
                </pic:pic>
              </a:graphicData>
            </a:graphic>
          </wp:anchor>
        </w:drawing>
      </w:r>
    </w:p>
    <w:p w14:paraId="29F349F3">
      <w:pPr>
        <w:pStyle w:val="6"/>
        <w:spacing w:before="89"/>
        <w:rPr>
          <w:b/>
          <w:sz w:val="23"/>
        </w:rPr>
      </w:pPr>
    </w:p>
    <w:p w14:paraId="4FF8440C">
      <w:pPr>
        <w:spacing w:before="0"/>
        <w:ind w:left="1864" w:right="0" w:firstLine="0"/>
        <w:jc w:val="left"/>
        <w:rPr>
          <w:sz w:val="23"/>
        </w:rPr>
      </w:pPr>
      <w:bookmarkStart w:id="97" w:name="_bookmark58"/>
      <w:bookmarkEnd w:id="97"/>
      <w:r>
        <w:rPr>
          <w:b/>
          <w:sz w:val="23"/>
        </w:rPr>
        <w:t>Hình</w:t>
      </w:r>
      <w:r>
        <w:rPr>
          <w:b/>
          <w:spacing w:val="7"/>
          <w:sz w:val="23"/>
        </w:rPr>
        <w:t xml:space="preserve"> </w:t>
      </w:r>
      <w:r>
        <w:rPr>
          <w:b/>
          <w:sz w:val="23"/>
        </w:rPr>
        <w:t>4.6:</w:t>
      </w:r>
      <w:r>
        <w:rPr>
          <w:b/>
          <w:spacing w:val="8"/>
          <w:sz w:val="23"/>
        </w:rPr>
        <w:t xml:space="preserve"> </w:t>
      </w:r>
      <w:r>
        <w:rPr>
          <w:sz w:val="23"/>
        </w:rPr>
        <w:t>Biểu</w:t>
      </w:r>
      <w:r>
        <w:rPr>
          <w:spacing w:val="8"/>
          <w:sz w:val="23"/>
        </w:rPr>
        <w:t xml:space="preserve"> </w:t>
      </w:r>
      <w:r>
        <w:rPr>
          <w:sz w:val="23"/>
        </w:rPr>
        <w:t>đồ</w:t>
      </w:r>
      <w:r>
        <w:rPr>
          <w:spacing w:val="8"/>
          <w:sz w:val="23"/>
        </w:rPr>
        <w:t xml:space="preserve"> </w:t>
      </w:r>
      <w:r>
        <w:rPr>
          <w:sz w:val="23"/>
        </w:rPr>
        <w:t>trình</w:t>
      </w:r>
      <w:r>
        <w:rPr>
          <w:spacing w:val="7"/>
          <w:sz w:val="23"/>
        </w:rPr>
        <w:t xml:space="preserve"> </w:t>
      </w:r>
      <w:r>
        <w:rPr>
          <w:sz w:val="23"/>
        </w:rPr>
        <w:t>tự</w:t>
      </w:r>
      <w:r>
        <w:rPr>
          <w:spacing w:val="8"/>
          <w:sz w:val="23"/>
        </w:rPr>
        <w:t xml:space="preserve"> </w:t>
      </w:r>
      <w:r>
        <w:rPr>
          <w:sz w:val="23"/>
        </w:rPr>
        <w:t>usecase</w:t>
      </w:r>
      <w:r>
        <w:rPr>
          <w:spacing w:val="8"/>
          <w:sz w:val="23"/>
        </w:rPr>
        <w:t xml:space="preserve"> </w:t>
      </w:r>
      <w:r>
        <w:rPr>
          <w:sz w:val="23"/>
        </w:rPr>
        <w:t>"Xem</w:t>
      </w:r>
      <w:r>
        <w:rPr>
          <w:spacing w:val="8"/>
          <w:sz w:val="23"/>
        </w:rPr>
        <w:t xml:space="preserve"> </w:t>
      </w:r>
      <w:r>
        <w:rPr>
          <w:sz w:val="23"/>
        </w:rPr>
        <w:t>danh</w:t>
      </w:r>
      <w:r>
        <w:rPr>
          <w:spacing w:val="7"/>
          <w:sz w:val="23"/>
        </w:rPr>
        <w:t xml:space="preserve"> </w:t>
      </w:r>
      <w:r>
        <w:rPr>
          <w:sz w:val="23"/>
        </w:rPr>
        <w:t>sách/</w:t>
      </w:r>
      <w:r>
        <w:rPr>
          <w:spacing w:val="8"/>
          <w:sz w:val="23"/>
        </w:rPr>
        <w:t xml:space="preserve"> </w:t>
      </w:r>
      <w:r>
        <w:rPr>
          <w:sz w:val="23"/>
        </w:rPr>
        <w:t>chi</w:t>
      </w:r>
      <w:r>
        <w:rPr>
          <w:spacing w:val="8"/>
          <w:sz w:val="23"/>
        </w:rPr>
        <w:t xml:space="preserve"> </w:t>
      </w:r>
      <w:r>
        <w:rPr>
          <w:sz w:val="23"/>
        </w:rPr>
        <w:t>tiết</w:t>
      </w:r>
      <w:r>
        <w:rPr>
          <w:spacing w:val="8"/>
          <w:sz w:val="23"/>
        </w:rPr>
        <w:t xml:space="preserve"> </w:t>
      </w:r>
      <w:r>
        <w:rPr>
          <w:spacing w:val="-2"/>
          <w:sz w:val="23"/>
        </w:rPr>
        <w:t>tour"</w:t>
      </w:r>
    </w:p>
    <w:p w14:paraId="72E8B4D8">
      <w:pPr>
        <w:spacing w:after="0"/>
        <w:jc w:val="left"/>
        <w:rPr>
          <w:sz w:val="23"/>
        </w:rPr>
        <w:sectPr>
          <w:pgSz w:w="11910" w:h="16840"/>
          <w:pgMar w:top="720" w:right="0" w:bottom="800" w:left="1275" w:header="422" w:footer="615" w:gutter="0"/>
          <w:cols w:space="720" w:num="1"/>
        </w:sectPr>
      </w:pPr>
    </w:p>
    <w:p w14:paraId="5C54BE47">
      <w:pPr>
        <w:pStyle w:val="6"/>
        <w:spacing w:before="89"/>
      </w:pPr>
    </w:p>
    <w:p w14:paraId="65B8005B">
      <w:pPr>
        <w:pStyle w:val="3"/>
        <w:numPr>
          <w:ilvl w:val="2"/>
          <w:numId w:val="12"/>
        </w:numPr>
        <w:tabs>
          <w:tab w:val="left" w:pos="1517"/>
        </w:tabs>
        <w:spacing w:before="1" w:after="0" w:line="240" w:lineRule="auto"/>
        <w:ind w:left="1517" w:right="0" w:hanging="777"/>
        <w:jc w:val="left"/>
      </w:pPr>
      <w:bookmarkStart w:id="98" w:name="Thiết kế cơ sở dữ liệu"/>
      <w:bookmarkEnd w:id="98"/>
      <w:bookmarkStart w:id="99" w:name="_bookmark59"/>
      <w:bookmarkEnd w:id="99"/>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p>
    <w:p w14:paraId="48D14C7D">
      <w:pPr>
        <w:pStyle w:val="6"/>
        <w:rPr>
          <w:b/>
          <w:sz w:val="20"/>
        </w:rPr>
      </w:pPr>
    </w:p>
    <w:p w14:paraId="3E90E3C9">
      <w:pPr>
        <w:pStyle w:val="6"/>
        <w:rPr>
          <w:b/>
          <w:sz w:val="20"/>
        </w:rPr>
      </w:pPr>
    </w:p>
    <w:p w14:paraId="5079FC81">
      <w:pPr>
        <w:pStyle w:val="6"/>
        <w:rPr>
          <w:b/>
          <w:sz w:val="20"/>
        </w:rPr>
      </w:pPr>
    </w:p>
    <w:p w14:paraId="45218419">
      <w:pPr>
        <w:pStyle w:val="6"/>
        <w:rPr>
          <w:b/>
          <w:sz w:val="20"/>
        </w:rPr>
      </w:pPr>
    </w:p>
    <w:p w14:paraId="3F4C33C2">
      <w:pPr>
        <w:pStyle w:val="6"/>
        <w:rPr>
          <w:b/>
          <w:sz w:val="20"/>
        </w:rPr>
      </w:pPr>
    </w:p>
    <w:p w14:paraId="68AF9CCF">
      <w:pPr>
        <w:pStyle w:val="6"/>
        <w:rPr>
          <w:b/>
          <w:sz w:val="20"/>
        </w:rPr>
      </w:pPr>
    </w:p>
    <w:p w14:paraId="6EBE1312">
      <w:pPr>
        <w:pStyle w:val="6"/>
        <w:rPr>
          <w:b/>
          <w:sz w:val="20"/>
        </w:rPr>
      </w:pPr>
    </w:p>
    <w:p w14:paraId="73390500">
      <w:pPr>
        <w:pStyle w:val="6"/>
        <w:spacing w:before="95"/>
        <w:rPr>
          <w:b/>
          <w:sz w:val="20"/>
        </w:rPr>
      </w:pPr>
      <w:r>
        <w:rPr>
          <w:b/>
          <w:sz w:val="20"/>
        </w:rPr>
        <w:drawing>
          <wp:anchor distT="0" distB="0" distL="0" distR="0" simplePos="0" relativeHeight="251686912" behindDoc="1" locked="0" layoutInCell="1" allowOverlap="1">
            <wp:simplePos x="0" y="0"/>
            <wp:positionH relativeFrom="page">
              <wp:posOffset>937260</wp:posOffset>
            </wp:positionH>
            <wp:positionV relativeFrom="paragraph">
              <wp:posOffset>221615</wp:posOffset>
            </wp:positionV>
            <wp:extent cx="6165215" cy="593217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8" cstate="print"/>
                    <a:stretch>
                      <a:fillRect/>
                    </a:stretch>
                  </pic:blipFill>
                  <pic:spPr>
                    <a:xfrm>
                      <a:off x="0" y="0"/>
                      <a:ext cx="6165437" cy="5932074"/>
                    </a:xfrm>
                    <a:prstGeom prst="rect">
                      <a:avLst/>
                    </a:prstGeom>
                  </pic:spPr>
                </pic:pic>
              </a:graphicData>
            </a:graphic>
          </wp:anchor>
        </w:drawing>
      </w:r>
    </w:p>
    <w:p w14:paraId="2345C1FC">
      <w:pPr>
        <w:spacing w:before="193"/>
        <w:ind w:left="3263" w:right="0" w:firstLine="0"/>
        <w:jc w:val="left"/>
        <w:rPr>
          <w:sz w:val="23"/>
        </w:rPr>
      </w:pPr>
      <w:bookmarkStart w:id="100" w:name="_bookmark60"/>
      <w:bookmarkEnd w:id="100"/>
      <w:r>
        <w:rPr>
          <w:b/>
          <w:sz w:val="23"/>
        </w:rPr>
        <w:t>Hình</w:t>
      </w:r>
      <w:r>
        <w:rPr>
          <w:b/>
          <w:spacing w:val="3"/>
          <w:sz w:val="23"/>
        </w:rPr>
        <w:t xml:space="preserve"> </w:t>
      </w:r>
      <w:r>
        <w:rPr>
          <w:b/>
          <w:sz w:val="23"/>
        </w:rPr>
        <w:t>4.7:</w:t>
      </w:r>
      <w:r>
        <w:rPr>
          <w:b/>
          <w:spacing w:val="4"/>
          <w:sz w:val="23"/>
        </w:rPr>
        <w:t xml:space="preserve"> </w:t>
      </w:r>
      <w:r>
        <w:rPr>
          <w:sz w:val="23"/>
        </w:rPr>
        <w:t>Cơ</w:t>
      </w:r>
      <w:r>
        <w:rPr>
          <w:spacing w:val="3"/>
          <w:sz w:val="23"/>
        </w:rPr>
        <w:t xml:space="preserve"> </w:t>
      </w:r>
      <w:r>
        <w:rPr>
          <w:sz w:val="23"/>
        </w:rPr>
        <w:t>sở</w:t>
      </w:r>
      <w:r>
        <w:rPr>
          <w:spacing w:val="4"/>
          <w:sz w:val="23"/>
        </w:rPr>
        <w:t xml:space="preserve"> </w:t>
      </w:r>
      <w:r>
        <w:rPr>
          <w:sz w:val="23"/>
        </w:rPr>
        <w:t>dữ</w:t>
      </w:r>
      <w:r>
        <w:rPr>
          <w:spacing w:val="3"/>
          <w:sz w:val="23"/>
        </w:rPr>
        <w:t xml:space="preserve"> </w:t>
      </w:r>
      <w:r>
        <w:rPr>
          <w:spacing w:val="-4"/>
          <w:sz w:val="23"/>
        </w:rPr>
        <w:t>liệu</w:t>
      </w:r>
    </w:p>
    <w:p w14:paraId="4D629BF6">
      <w:pPr>
        <w:pStyle w:val="6"/>
      </w:pPr>
    </w:p>
    <w:p w14:paraId="5F998A8F">
      <w:pPr>
        <w:pStyle w:val="6"/>
      </w:pPr>
    </w:p>
    <w:p w14:paraId="6BFBD9B6">
      <w:pPr>
        <w:pStyle w:val="6"/>
      </w:pPr>
    </w:p>
    <w:p w14:paraId="3F614DAA">
      <w:pPr>
        <w:pStyle w:val="6"/>
      </w:pPr>
    </w:p>
    <w:p w14:paraId="433C63AD">
      <w:pPr>
        <w:pStyle w:val="6"/>
      </w:pPr>
    </w:p>
    <w:p w14:paraId="32890267">
      <w:pPr>
        <w:pStyle w:val="6"/>
      </w:pPr>
    </w:p>
    <w:p w14:paraId="52D6AAF5">
      <w:pPr>
        <w:pStyle w:val="6"/>
        <w:spacing w:before="147"/>
      </w:pPr>
    </w:p>
    <w:p w14:paraId="777A22E9">
      <w:pPr>
        <w:pStyle w:val="14"/>
        <w:numPr>
          <w:ilvl w:val="0"/>
          <w:numId w:val="16"/>
        </w:numPr>
        <w:tabs>
          <w:tab w:val="left" w:pos="635"/>
        </w:tabs>
        <w:spacing w:before="0" w:after="0" w:line="240" w:lineRule="auto"/>
        <w:ind w:left="635" w:right="0" w:hanging="194"/>
        <w:jc w:val="left"/>
        <w:rPr>
          <w:b/>
          <w:sz w:val="26"/>
        </w:rPr>
      </w:pPr>
      <w:r>
        <w:rPr>
          <w:b/>
          <w:sz w:val="26"/>
        </w:rPr>
        <w:t>Bảng</w:t>
      </w:r>
      <w:r>
        <w:rPr>
          <w:b/>
          <w:spacing w:val="-7"/>
          <w:sz w:val="26"/>
        </w:rPr>
        <w:t xml:space="preserve"> </w:t>
      </w:r>
      <w:r>
        <w:rPr>
          <w:b/>
          <w:spacing w:val="-4"/>
          <w:sz w:val="26"/>
        </w:rPr>
        <w:t>Tour</w:t>
      </w:r>
    </w:p>
    <w:p w14:paraId="3B296EDC">
      <w:pPr>
        <w:pStyle w:val="14"/>
        <w:spacing w:after="0" w:line="240" w:lineRule="auto"/>
        <w:jc w:val="left"/>
        <w:rPr>
          <w:b/>
          <w:sz w:val="26"/>
        </w:rPr>
        <w:sectPr>
          <w:pgSz w:w="11910" w:h="16840"/>
          <w:pgMar w:top="720" w:right="0" w:bottom="800" w:left="1275" w:header="422" w:footer="615" w:gutter="0"/>
          <w:cols w:space="720" w:num="1"/>
        </w:sectPr>
      </w:pPr>
    </w:p>
    <w:p w14:paraId="653331FB">
      <w:pPr>
        <w:pStyle w:val="6"/>
        <w:spacing w:before="129"/>
        <w:rPr>
          <w:b/>
          <w:sz w:val="20"/>
        </w:rPr>
      </w:pPr>
    </w:p>
    <w:tbl>
      <w:tblPr>
        <w:tblStyle w:val="5"/>
        <w:tblW w:w="0" w:type="auto"/>
        <w:tblInd w:w="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381"/>
        <w:gridCol w:w="1381"/>
        <w:gridCol w:w="1381"/>
        <w:gridCol w:w="1381"/>
        <w:gridCol w:w="3082"/>
      </w:tblGrid>
      <w:tr w14:paraId="707A6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814" w:type="dxa"/>
          </w:tcPr>
          <w:p w14:paraId="0211C314">
            <w:pPr>
              <w:pStyle w:val="15"/>
              <w:spacing w:before="0" w:line="280" w:lineRule="exact"/>
              <w:ind w:left="122"/>
              <w:jc w:val="left"/>
              <w:rPr>
                <w:sz w:val="26"/>
              </w:rPr>
            </w:pPr>
            <w:r>
              <w:rPr>
                <w:spacing w:val="-5"/>
                <w:sz w:val="26"/>
              </w:rPr>
              <w:t>STT</w:t>
            </w:r>
          </w:p>
        </w:tc>
        <w:tc>
          <w:tcPr>
            <w:tcW w:w="1381" w:type="dxa"/>
          </w:tcPr>
          <w:p w14:paraId="137BF166">
            <w:pPr>
              <w:pStyle w:val="15"/>
              <w:spacing w:before="0" w:line="280" w:lineRule="exact"/>
              <w:ind w:left="122"/>
              <w:jc w:val="left"/>
              <w:rPr>
                <w:sz w:val="26"/>
              </w:rPr>
            </w:pPr>
            <w:r>
              <w:rPr>
                <w:spacing w:val="-7"/>
                <w:sz w:val="26"/>
              </w:rPr>
              <w:t>Tên</w:t>
            </w:r>
            <w:r>
              <w:rPr>
                <w:spacing w:val="-8"/>
                <w:sz w:val="26"/>
              </w:rPr>
              <w:t xml:space="preserve"> </w:t>
            </w:r>
            <w:r>
              <w:rPr>
                <w:spacing w:val="-2"/>
                <w:sz w:val="26"/>
              </w:rPr>
              <w:t>trường</w:t>
            </w:r>
          </w:p>
        </w:tc>
        <w:tc>
          <w:tcPr>
            <w:tcW w:w="1381" w:type="dxa"/>
          </w:tcPr>
          <w:p w14:paraId="7BC9C457">
            <w:pPr>
              <w:pStyle w:val="15"/>
              <w:tabs>
                <w:tab w:val="left" w:pos="993"/>
              </w:tabs>
              <w:spacing w:before="0" w:line="280" w:lineRule="exact"/>
              <w:ind w:left="122"/>
              <w:jc w:val="left"/>
              <w:rPr>
                <w:sz w:val="26"/>
              </w:rPr>
            </w:pPr>
            <w:r>
              <w:rPr>
                <w:spacing w:val="-4"/>
                <w:sz w:val="26"/>
              </w:rPr>
              <w:t>Kiểu</w:t>
            </w:r>
            <w:r>
              <w:rPr>
                <w:sz w:val="26"/>
              </w:rPr>
              <w:tab/>
            </w:r>
            <w:r>
              <w:rPr>
                <w:spacing w:val="-5"/>
                <w:sz w:val="26"/>
              </w:rPr>
              <w:t>dữ</w:t>
            </w:r>
          </w:p>
          <w:p w14:paraId="69F7B4C0">
            <w:pPr>
              <w:pStyle w:val="15"/>
              <w:spacing w:before="12"/>
              <w:ind w:left="122"/>
              <w:jc w:val="left"/>
              <w:rPr>
                <w:sz w:val="26"/>
              </w:rPr>
            </w:pPr>
            <w:r>
              <w:rPr>
                <w:spacing w:val="-4"/>
                <w:sz w:val="26"/>
              </w:rPr>
              <w:t>liệu</w:t>
            </w:r>
          </w:p>
        </w:tc>
        <w:tc>
          <w:tcPr>
            <w:tcW w:w="1381" w:type="dxa"/>
          </w:tcPr>
          <w:p w14:paraId="0D10ADBB">
            <w:pPr>
              <w:pStyle w:val="15"/>
              <w:spacing w:before="0" w:line="280" w:lineRule="exact"/>
              <w:ind w:left="122"/>
              <w:jc w:val="left"/>
              <w:rPr>
                <w:sz w:val="26"/>
              </w:rPr>
            </w:pPr>
            <w:r>
              <w:rPr>
                <w:sz w:val="26"/>
              </w:rPr>
              <w:t>Bắt</w:t>
            </w:r>
            <w:r>
              <w:rPr>
                <w:spacing w:val="-5"/>
                <w:sz w:val="26"/>
              </w:rPr>
              <w:t xml:space="preserve"> </w:t>
            </w:r>
            <w:r>
              <w:rPr>
                <w:spacing w:val="-4"/>
                <w:sz w:val="26"/>
              </w:rPr>
              <w:t>buộc</w:t>
            </w:r>
          </w:p>
        </w:tc>
        <w:tc>
          <w:tcPr>
            <w:tcW w:w="1381" w:type="dxa"/>
          </w:tcPr>
          <w:p w14:paraId="75303ADB">
            <w:pPr>
              <w:pStyle w:val="15"/>
              <w:spacing w:before="0" w:line="280" w:lineRule="exact"/>
              <w:ind w:left="122"/>
              <w:jc w:val="left"/>
              <w:rPr>
                <w:sz w:val="26"/>
              </w:rPr>
            </w:pPr>
            <w:r>
              <w:rPr>
                <w:sz w:val="26"/>
              </w:rPr>
              <w:t>Ràng</w:t>
            </w:r>
            <w:r>
              <w:rPr>
                <w:spacing w:val="-7"/>
                <w:sz w:val="26"/>
              </w:rPr>
              <w:t xml:space="preserve"> </w:t>
            </w:r>
            <w:r>
              <w:rPr>
                <w:spacing w:val="-4"/>
                <w:sz w:val="26"/>
              </w:rPr>
              <w:t>buộc</w:t>
            </w:r>
          </w:p>
        </w:tc>
        <w:tc>
          <w:tcPr>
            <w:tcW w:w="3082" w:type="dxa"/>
          </w:tcPr>
          <w:p w14:paraId="6AA0B6C8">
            <w:pPr>
              <w:pStyle w:val="15"/>
              <w:spacing w:before="0" w:line="280" w:lineRule="exact"/>
              <w:ind w:left="122"/>
              <w:jc w:val="left"/>
              <w:rPr>
                <w:sz w:val="26"/>
              </w:rPr>
            </w:pPr>
            <w:r>
              <w:rPr>
                <w:sz w:val="26"/>
              </w:rPr>
              <w:t>Mô</w:t>
            </w:r>
            <w:r>
              <w:rPr>
                <w:spacing w:val="-5"/>
                <w:sz w:val="26"/>
              </w:rPr>
              <w:t xml:space="preserve"> tả</w:t>
            </w:r>
          </w:p>
        </w:tc>
      </w:tr>
      <w:tr w14:paraId="4077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14" w:type="dxa"/>
          </w:tcPr>
          <w:p w14:paraId="45068AC8">
            <w:pPr>
              <w:pStyle w:val="15"/>
              <w:spacing w:before="0" w:line="273" w:lineRule="exact"/>
              <w:ind w:left="122"/>
              <w:jc w:val="left"/>
              <w:rPr>
                <w:sz w:val="26"/>
              </w:rPr>
            </w:pPr>
            <w:r>
              <w:rPr>
                <w:spacing w:val="-10"/>
                <w:sz w:val="26"/>
              </w:rPr>
              <w:t>1</w:t>
            </w:r>
          </w:p>
        </w:tc>
        <w:tc>
          <w:tcPr>
            <w:tcW w:w="1381" w:type="dxa"/>
          </w:tcPr>
          <w:p w14:paraId="7B6308B6">
            <w:pPr>
              <w:pStyle w:val="15"/>
              <w:spacing w:before="0" w:line="273" w:lineRule="exact"/>
              <w:ind w:left="122"/>
              <w:jc w:val="left"/>
              <w:rPr>
                <w:sz w:val="26"/>
              </w:rPr>
            </w:pPr>
            <w:r>
              <w:rPr>
                <w:spacing w:val="-5"/>
                <w:sz w:val="26"/>
              </w:rPr>
              <w:t>Id</w:t>
            </w:r>
          </w:p>
        </w:tc>
        <w:tc>
          <w:tcPr>
            <w:tcW w:w="1381" w:type="dxa"/>
          </w:tcPr>
          <w:p w14:paraId="6476536F">
            <w:pPr>
              <w:pStyle w:val="15"/>
              <w:spacing w:before="0" w:line="273" w:lineRule="exact"/>
              <w:ind w:left="122"/>
              <w:jc w:val="left"/>
              <w:rPr>
                <w:sz w:val="26"/>
              </w:rPr>
            </w:pPr>
            <w:r>
              <w:rPr>
                <w:spacing w:val="-2"/>
                <w:sz w:val="26"/>
              </w:rPr>
              <w:t>Integer</w:t>
            </w:r>
          </w:p>
        </w:tc>
        <w:tc>
          <w:tcPr>
            <w:tcW w:w="1381" w:type="dxa"/>
          </w:tcPr>
          <w:p w14:paraId="04C2FEDC">
            <w:pPr>
              <w:pStyle w:val="15"/>
              <w:spacing w:before="0" w:line="273" w:lineRule="exact"/>
              <w:ind w:left="122"/>
              <w:jc w:val="left"/>
              <w:rPr>
                <w:sz w:val="26"/>
              </w:rPr>
            </w:pPr>
            <w:r>
              <w:rPr>
                <w:spacing w:val="-5"/>
                <w:sz w:val="26"/>
              </w:rPr>
              <w:t>Có</w:t>
            </w:r>
          </w:p>
        </w:tc>
        <w:tc>
          <w:tcPr>
            <w:tcW w:w="1381" w:type="dxa"/>
          </w:tcPr>
          <w:p w14:paraId="426A3C70">
            <w:pPr>
              <w:pStyle w:val="15"/>
              <w:spacing w:before="0" w:line="273" w:lineRule="exact"/>
              <w:ind w:left="122"/>
              <w:jc w:val="left"/>
              <w:rPr>
                <w:sz w:val="26"/>
              </w:rPr>
            </w:pPr>
            <w:r>
              <w:rPr>
                <w:spacing w:val="-4"/>
                <w:sz w:val="26"/>
              </w:rPr>
              <w:t>Khóa</w:t>
            </w:r>
          </w:p>
          <w:p w14:paraId="6F9BF937">
            <w:pPr>
              <w:pStyle w:val="15"/>
              <w:spacing w:before="12"/>
              <w:ind w:left="122"/>
              <w:jc w:val="left"/>
              <w:rPr>
                <w:sz w:val="26"/>
              </w:rPr>
            </w:pPr>
            <w:r>
              <w:rPr>
                <w:spacing w:val="-2"/>
                <w:sz w:val="26"/>
              </w:rPr>
              <w:t>chính</w:t>
            </w:r>
          </w:p>
        </w:tc>
        <w:tc>
          <w:tcPr>
            <w:tcW w:w="3082" w:type="dxa"/>
          </w:tcPr>
          <w:p w14:paraId="3F365366">
            <w:pPr>
              <w:pStyle w:val="15"/>
              <w:spacing w:before="0" w:line="273" w:lineRule="exact"/>
              <w:ind w:left="122"/>
              <w:jc w:val="left"/>
              <w:rPr>
                <w:sz w:val="26"/>
              </w:rPr>
            </w:pPr>
            <w:r>
              <w:rPr>
                <w:sz w:val="26"/>
              </w:rPr>
              <w:t>Id</w:t>
            </w:r>
            <w:r>
              <w:rPr>
                <w:spacing w:val="-4"/>
                <w:sz w:val="26"/>
              </w:rPr>
              <w:t xml:space="preserve"> </w:t>
            </w:r>
            <w:r>
              <w:rPr>
                <w:sz w:val="26"/>
              </w:rPr>
              <w:t>của</w:t>
            </w:r>
            <w:r>
              <w:rPr>
                <w:spacing w:val="-4"/>
                <w:sz w:val="26"/>
              </w:rPr>
              <w:t xml:space="preserve"> tour</w:t>
            </w:r>
          </w:p>
        </w:tc>
      </w:tr>
      <w:tr w14:paraId="78479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4671F3D8">
            <w:pPr>
              <w:pStyle w:val="15"/>
              <w:spacing w:before="0" w:line="273" w:lineRule="exact"/>
              <w:ind w:left="122"/>
              <w:jc w:val="left"/>
              <w:rPr>
                <w:sz w:val="26"/>
              </w:rPr>
            </w:pPr>
            <w:r>
              <w:rPr>
                <w:spacing w:val="-10"/>
                <w:sz w:val="26"/>
              </w:rPr>
              <w:t>2</w:t>
            </w:r>
          </w:p>
        </w:tc>
        <w:tc>
          <w:tcPr>
            <w:tcW w:w="1381" w:type="dxa"/>
          </w:tcPr>
          <w:p w14:paraId="258A45E7">
            <w:pPr>
              <w:pStyle w:val="15"/>
              <w:spacing w:before="0" w:line="273" w:lineRule="exact"/>
              <w:ind w:left="122"/>
              <w:jc w:val="left"/>
              <w:rPr>
                <w:sz w:val="26"/>
              </w:rPr>
            </w:pPr>
            <w:r>
              <w:rPr>
                <w:spacing w:val="-2"/>
                <w:sz w:val="26"/>
              </w:rPr>
              <w:t>Title</w:t>
            </w:r>
          </w:p>
        </w:tc>
        <w:tc>
          <w:tcPr>
            <w:tcW w:w="1381" w:type="dxa"/>
          </w:tcPr>
          <w:p w14:paraId="78E590C8">
            <w:pPr>
              <w:pStyle w:val="15"/>
              <w:spacing w:before="0" w:line="273" w:lineRule="exact"/>
              <w:ind w:left="122"/>
              <w:jc w:val="left"/>
              <w:rPr>
                <w:sz w:val="26"/>
              </w:rPr>
            </w:pPr>
            <w:r>
              <w:rPr>
                <w:spacing w:val="-2"/>
                <w:sz w:val="26"/>
              </w:rPr>
              <w:t>String</w:t>
            </w:r>
          </w:p>
        </w:tc>
        <w:tc>
          <w:tcPr>
            <w:tcW w:w="1381" w:type="dxa"/>
          </w:tcPr>
          <w:p w14:paraId="6D3743B4">
            <w:pPr>
              <w:pStyle w:val="15"/>
              <w:spacing w:before="0" w:line="273" w:lineRule="exact"/>
              <w:ind w:left="122"/>
              <w:jc w:val="left"/>
              <w:rPr>
                <w:sz w:val="26"/>
              </w:rPr>
            </w:pPr>
            <w:r>
              <w:rPr>
                <w:spacing w:val="-5"/>
                <w:sz w:val="26"/>
              </w:rPr>
              <w:t>Có</w:t>
            </w:r>
          </w:p>
        </w:tc>
        <w:tc>
          <w:tcPr>
            <w:tcW w:w="1381" w:type="dxa"/>
          </w:tcPr>
          <w:p w14:paraId="6D0EE775">
            <w:pPr>
              <w:pStyle w:val="15"/>
              <w:spacing w:before="0" w:line="273" w:lineRule="exact"/>
              <w:ind w:left="122"/>
              <w:jc w:val="left"/>
              <w:rPr>
                <w:sz w:val="26"/>
              </w:rPr>
            </w:pPr>
            <w:r>
              <w:rPr>
                <w:spacing w:val="-2"/>
                <w:sz w:val="26"/>
              </w:rPr>
              <w:t>Không</w:t>
            </w:r>
          </w:p>
        </w:tc>
        <w:tc>
          <w:tcPr>
            <w:tcW w:w="3082" w:type="dxa"/>
          </w:tcPr>
          <w:p w14:paraId="4AD2EF0F">
            <w:pPr>
              <w:pStyle w:val="15"/>
              <w:spacing w:before="0" w:line="273" w:lineRule="exact"/>
              <w:ind w:left="122"/>
              <w:jc w:val="left"/>
              <w:rPr>
                <w:sz w:val="26"/>
              </w:rPr>
            </w:pPr>
            <w:r>
              <w:rPr>
                <w:sz w:val="26"/>
              </w:rPr>
              <w:t>Tiêu</w:t>
            </w:r>
            <w:r>
              <w:rPr>
                <w:spacing w:val="-7"/>
                <w:sz w:val="26"/>
              </w:rPr>
              <w:t xml:space="preserve"> </w:t>
            </w:r>
            <w:r>
              <w:rPr>
                <w:sz w:val="26"/>
              </w:rPr>
              <w:t>đề</w:t>
            </w:r>
            <w:r>
              <w:rPr>
                <w:spacing w:val="-6"/>
                <w:sz w:val="26"/>
              </w:rPr>
              <w:t xml:space="preserve"> </w:t>
            </w:r>
            <w:r>
              <w:rPr>
                <w:sz w:val="26"/>
              </w:rPr>
              <w:t>của</w:t>
            </w:r>
            <w:r>
              <w:rPr>
                <w:spacing w:val="-6"/>
                <w:sz w:val="26"/>
              </w:rPr>
              <w:t xml:space="preserve"> </w:t>
            </w:r>
            <w:r>
              <w:rPr>
                <w:spacing w:val="-4"/>
                <w:sz w:val="26"/>
              </w:rPr>
              <w:t>tour</w:t>
            </w:r>
          </w:p>
        </w:tc>
      </w:tr>
      <w:tr w14:paraId="28C28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309480ED">
            <w:pPr>
              <w:pStyle w:val="15"/>
              <w:spacing w:before="0" w:line="273" w:lineRule="exact"/>
              <w:ind w:left="122"/>
              <w:jc w:val="left"/>
              <w:rPr>
                <w:sz w:val="26"/>
              </w:rPr>
            </w:pPr>
            <w:r>
              <w:rPr>
                <w:spacing w:val="-10"/>
                <w:sz w:val="26"/>
              </w:rPr>
              <w:t>3</w:t>
            </w:r>
          </w:p>
        </w:tc>
        <w:tc>
          <w:tcPr>
            <w:tcW w:w="1381" w:type="dxa"/>
          </w:tcPr>
          <w:p w14:paraId="5C726140">
            <w:pPr>
              <w:pStyle w:val="15"/>
              <w:spacing w:before="0" w:line="273" w:lineRule="exact"/>
              <w:ind w:left="122"/>
              <w:jc w:val="left"/>
              <w:rPr>
                <w:sz w:val="26"/>
              </w:rPr>
            </w:pPr>
            <w:r>
              <w:rPr>
                <w:spacing w:val="-2"/>
                <w:sz w:val="26"/>
              </w:rPr>
              <w:t>TourCode</w:t>
            </w:r>
          </w:p>
        </w:tc>
        <w:tc>
          <w:tcPr>
            <w:tcW w:w="1381" w:type="dxa"/>
          </w:tcPr>
          <w:p w14:paraId="23E94906">
            <w:pPr>
              <w:pStyle w:val="15"/>
              <w:spacing w:before="0" w:line="273" w:lineRule="exact"/>
              <w:ind w:left="122"/>
              <w:jc w:val="left"/>
              <w:rPr>
                <w:sz w:val="26"/>
              </w:rPr>
            </w:pPr>
            <w:r>
              <w:rPr>
                <w:spacing w:val="-2"/>
                <w:sz w:val="26"/>
              </w:rPr>
              <w:t>String</w:t>
            </w:r>
          </w:p>
        </w:tc>
        <w:tc>
          <w:tcPr>
            <w:tcW w:w="1381" w:type="dxa"/>
          </w:tcPr>
          <w:p w14:paraId="48249FF7">
            <w:pPr>
              <w:pStyle w:val="15"/>
              <w:spacing w:before="0" w:line="273" w:lineRule="exact"/>
              <w:ind w:left="122"/>
              <w:jc w:val="left"/>
              <w:rPr>
                <w:sz w:val="26"/>
              </w:rPr>
            </w:pPr>
            <w:r>
              <w:rPr>
                <w:spacing w:val="-5"/>
                <w:sz w:val="26"/>
              </w:rPr>
              <w:t>Có</w:t>
            </w:r>
          </w:p>
        </w:tc>
        <w:tc>
          <w:tcPr>
            <w:tcW w:w="1381" w:type="dxa"/>
          </w:tcPr>
          <w:p w14:paraId="26179B20">
            <w:pPr>
              <w:pStyle w:val="15"/>
              <w:spacing w:before="0" w:line="273" w:lineRule="exact"/>
              <w:ind w:left="122"/>
              <w:jc w:val="left"/>
              <w:rPr>
                <w:sz w:val="26"/>
              </w:rPr>
            </w:pPr>
            <w:r>
              <w:rPr>
                <w:spacing w:val="-2"/>
                <w:sz w:val="26"/>
              </w:rPr>
              <w:t>Không</w:t>
            </w:r>
          </w:p>
        </w:tc>
        <w:tc>
          <w:tcPr>
            <w:tcW w:w="3082" w:type="dxa"/>
          </w:tcPr>
          <w:p w14:paraId="47AD027E">
            <w:pPr>
              <w:pStyle w:val="15"/>
              <w:spacing w:before="0" w:line="273" w:lineRule="exact"/>
              <w:ind w:left="122"/>
              <w:jc w:val="left"/>
              <w:rPr>
                <w:sz w:val="26"/>
              </w:rPr>
            </w:pPr>
            <w:r>
              <w:rPr>
                <w:sz w:val="26"/>
              </w:rPr>
              <w:t>Mã</w:t>
            </w:r>
            <w:r>
              <w:rPr>
                <w:spacing w:val="-5"/>
                <w:sz w:val="26"/>
              </w:rPr>
              <w:t xml:space="preserve"> </w:t>
            </w:r>
            <w:r>
              <w:rPr>
                <w:sz w:val="26"/>
              </w:rPr>
              <w:t>của</w:t>
            </w:r>
            <w:r>
              <w:rPr>
                <w:spacing w:val="-5"/>
                <w:sz w:val="26"/>
              </w:rPr>
              <w:t xml:space="preserve"> </w:t>
            </w:r>
            <w:r>
              <w:rPr>
                <w:spacing w:val="-4"/>
                <w:sz w:val="26"/>
              </w:rPr>
              <w:t>tour</w:t>
            </w:r>
          </w:p>
        </w:tc>
      </w:tr>
      <w:tr w14:paraId="6231D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3B136B05">
            <w:pPr>
              <w:pStyle w:val="15"/>
              <w:spacing w:before="0" w:line="273" w:lineRule="exact"/>
              <w:ind w:left="122"/>
              <w:jc w:val="left"/>
              <w:rPr>
                <w:sz w:val="26"/>
              </w:rPr>
            </w:pPr>
            <w:r>
              <w:rPr>
                <w:spacing w:val="-10"/>
                <w:sz w:val="26"/>
              </w:rPr>
              <w:t>4</w:t>
            </w:r>
          </w:p>
        </w:tc>
        <w:tc>
          <w:tcPr>
            <w:tcW w:w="1381" w:type="dxa"/>
          </w:tcPr>
          <w:p w14:paraId="728D1703">
            <w:pPr>
              <w:pStyle w:val="15"/>
              <w:spacing w:before="0" w:line="273" w:lineRule="exact"/>
              <w:ind w:left="122" w:right="-87"/>
              <w:jc w:val="left"/>
              <w:rPr>
                <w:sz w:val="26"/>
              </w:rPr>
            </w:pPr>
            <w:r>
              <w:rPr>
                <w:spacing w:val="-2"/>
                <w:sz w:val="26"/>
              </w:rPr>
              <w:t>Descriptionc</w:t>
            </w:r>
          </w:p>
        </w:tc>
        <w:tc>
          <w:tcPr>
            <w:tcW w:w="1381" w:type="dxa"/>
          </w:tcPr>
          <w:p w14:paraId="0EA897C9">
            <w:pPr>
              <w:pStyle w:val="15"/>
              <w:spacing w:before="0" w:line="273" w:lineRule="exact"/>
              <w:ind w:left="122"/>
              <w:jc w:val="left"/>
              <w:rPr>
                <w:sz w:val="26"/>
              </w:rPr>
            </w:pPr>
            <w:r>
              <w:rPr>
                <w:spacing w:val="-2"/>
                <w:sz w:val="26"/>
              </w:rPr>
              <w:t>String</w:t>
            </w:r>
          </w:p>
        </w:tc>
        <w:tc>
          <w:tcPr>
            <w:tcW w:w="1381" w:type="dxa"/>
          </w:tcPr>
          <w:p w14:paraId="6DFBD4E8">
            <w:pPr>
              <w:pStyle w:val="15"/>
              <w:spacing w:before="0" w:line="273" w:lineRule="exact"/>
              <w:ind w:left="122"/>
              <w:jc w:val="left"/>
              <w:rPr>
                <w:sz w:val="26"/>
              </w:rPr>
            </w:pPr>
            <w:r>
              <w:rPr>
                <w:spacing w:val="-5"/>
                <w:sz w:val="26"/>
              </w:rPr>
              <w:t>Có</w:t>
            </w:r>
          </w:p>
        </w:tc>
        <w:tc>
          <w:tcPr>
            <w:tcW w:w="1381" w:type="dxa"/>
          </w:tcPr>
          <w:p w14:paraId="60A56710">
            <w:pPr>
              <w:pStyle w:val="15"/>
              <w:spacing w:before="0" w:line="273" w:lineRule="exact"/>
              <w:ind w:left="122"/>
              <w:jc w:val="left"/>
              <w:rPr>
                <w:sz w:val="26"/>
              </w:rPr>
            </w:pPr>
            <w:r>
              <w:rPr>
                <w:spacing w:val="-2"/>
                <w:sz w:val="26"/>
              </w:rPr>
              <w:t>Không</w:t>
            </w:r>
          </w:p>
        </w:tc>
        <w:tc>
          <w:tcPr>
            <w:tcW w:w="3082" w:type="dxa"/>
          </w:tcPr>
          <w:p w14:paraId="2CA9B662">
            <w:pPr>
              <w:pStyle w:val="15"/>
              <w:spacing w:before="0" w:line="273" w:lineRule="exact"/>
              <w:ind w:left="122"/>
              <w:jc w:val="left"/>
              <w:rPr>
                <w:sz w:val="26"/>
              </w:rPr>
            </w:pPr>
            <w:r>
              <w:rPr>
                <w:sz w:val="26"/>
              </w:rPr>
              <w:t>Mô</w:t>
            </w:r>
            <w:r>
              <w:rPr>
                <w:spacing w:val="-7"/>
                <w:sz w:val="26"/>
              </w:rPr>
              <w:t xml:space="preserve"> </w:t>
            </w:r>
            <w:r>
              <w:rPr>
                <w:sz w:val="26"/>
              </w:rPr>
              <w:t>tả</w:t>
            </w:r>
            <w:r>
              <w:rPr>
                <w:spacing w:val="-7"/>
                <w:sz w:val="26"/>
              </w:rPr>
              <w:t xml:space="preserve"> </w:t>
            </w:r>
            <w:r>
              <w:rPr>
                <w:sz w:val="26"/>
              </w:rPr>
              <w:t>về</w:t>
            </w:r>
            <w:r>
              <w:rPr>
                <w:spacing w:val="-7"/>
                <w:sz w:val="26"/>
              </w:rPr>
              <w:t xml:space="preserve"> </w:t>
            </w:r>
            <w:r>
              <w:rPr>
                <w:spacing w:val="-4"/>
                <w:sz w:val="26"/>
              </w:rPr>
              <w:t>tour</w:t>
            </w:r>
          </w:p>
        </w:tc>
      </w:tr>
      <w:tr w14:paraId="118E5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0D9C2778">
            <w:pPr>
              <w:pStyle w:val="15"/>
              <w:spacing w:before="0" w:line="273" w:lineRule="exact"/>
              <w:ind w:left="122"/>
              <w:jc w:val="left"/>
              <w:rPr>
                <w:sz w:val="26"/>
              </w:rPr>
            </w:pPr>
            <w:r>
              <w:rPr>
                <w:spacing w:val="-10"/>
                <w:sz w:val="26"/>
              </w:rPr>
              <w:t>5</w:t>
            </w:r>
          </w:p>
        </w:tc>
        <w:tc>
          <w:tcPr>
            <w:tcW w:w="1381" w:type="dxa"/>
          </w:tcPr>
          <w:p w14:paraId="7DACF1B4">
            <w:pPr>
              <w:pStyle w:val="15"/>
              <w:spacing w:before="0" w:line="273" w:lineRule="exact"/>
              <w:ind w:left="122"/>
              <w:jc w:val="left"/>
              <w:rPr>
                <w:sz w:val="26"/>
              </w:rPr>
            </w:pPr>
            <w:r>
              <w:rPr>
                <w:spacing w:val="-2"/>
                <w:sz w:val="26"/>
              </w:rPr>
              <w:t>PriceAdult</w:t>
            </w:r>
          </w:p>
        </w:tc>
        <w:tc>
          <w:tcPr>
            <w:tcW w:w="1381" w:type="dxa"/>
          </w:tcPr>
          <w:p w14:paraId="2D34FEC8">
            <w:pPr>
              <w:pStyle w:val="15"/>
              <w:spacing w:before="0" w:line="273" w:lineRule="exact"/>
              <w:ind w:left="122"/>
              <w:jc w:val="left"/>
              <w:rPr>
                <w:sz w:val="26"/>
              </w:rPr>
            </w:pPr>
            <w:r>
              <w:rPr>
                <w:spacing w:val="-2"/>
                <w:sz w:val="26"/>
              </w:rPr>
              <w:t>Double</w:t>
            </w:r>
          </w:p>
        </w:tc>
        <w:tc>
          <w:tcPr>
            <w:tcW w:w="1381" w:type="dxa"/>
          </w:tcPr>
          <w:p w14:paraId="525FBFD8">
            <w:pPr>
              <w:pStyle w:val="15"/>
              <w:spacing w:before="0" w:line="273" w:lineRule="exact"/>
              <w:ind w:left="122"/>
              <w:jc w:val="left"/>
              <w:rPr>
                <w:sz w:val="26"/>
              </w:rPr>
            </w:pPr>
            <w:r>
              <w:rPr>
                <w:spacing w:val="-5"/>
                <w:sz w:val="26"/>
              </w:rPr>
              <w:t>Có</w:t>
            </w:r>
          </w:p>
        </w:tc>
        <w:tc>
          <w:tcPr>
            <w:tcW w:w="1381" w:type="dxa"/>
          </w:tcPr>
          <w:p w14:paraId="2B1D5357">
            <w:pPr>
              <w:pStyle w:val="15"/>
              <w:spacing w:before="0" w:line="273" w:lineRule="exact"/>
              <w:ind w:left="122"/>
              <w:jc w:val="left"/>
              <w:rPr>
                <w:sz w:val="26"/>
              </w:rPr>
            </w:pPr>
            <w:r>
              <w:rPr>
                <w:spacing w:val="-2"/>
                <w:sz w:val="26"/>
              </w:rPr>
              <w:t>Không</w:t>
            </w:r>
          </w:p>
        </w:tc>
        <w:tc>
          <w:tcPr>
            <w:tcW w:w="3082" w:type="dxa"/>
          </w:tcPr>
          <w:p w14:paraId="4700685C">
            <w:pPr>
              <w:pStyle w:val="15"/>
              <w:spacing w:before="0" w:line="273" w:lineRule="exact"/>
              <w:ind w:left="122"/>
              <w:jc w:val="left"/>
              <w:rPr>
                <w:sz w:val="26"/>
              </w:rPr>
            </w:pPr>
            <w:r>
              <w:rPr>
                <w:sz w:val="26"/>
              </w:rPr>
              <w:t>Giá</w:t>
            </w:r>
            <w:r>
              <w:rPr>
                <w:spacing w:val="-13"/>
                <w:sz w:val="26"/>
              </w:rPr>
              <w:t xml:space="preserve"> </w:t>
            </w:r>
            <w:r>
              <w:rPr>
                <w:sz w:val="26"/>
              </w:rPr>
              <w:t>người</w:t>
            </w:r>
            <w:r>
              <w:rPr>
                <w:spacing w:val="-12"/>
                <w:sz w:val="26"/>
              </w:rPr>
              <w:t xml:space="preserve"> </w:t>
            </w:r>
            <w:r>
              <w:rPr>
                <w:spacing w:val="-5"/>
                <w:sz w:val="26"/>
              </w:rPr>
              <w:t>lớn</w:t>
            </w:r>
          </w:p>
        </w:tc>
      </w:tr>
      <w:tr w14:paraId="2D197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7D386660">
            <w:pPr>
              <w:pStyle w:val="15"/>
              <w:spacing w:before="0" w:line="273" w:lineRule="exact"/>
              <w:ind w:left="122"/>
              <w:jc w:val="left"/>
              <w:rPr>
                <w:sz w:val="26"/>
              </w:rPr>
            </w:pPr>
            <w:r>
              <w:rPr>
                <w:spacing w:val="-10"/>
                <w:sz w:val="26"/>
              </w:rPr>
              <w:t>6</w:t>
            </w:r>
          </w:p>
        </w:tc>
        <w:tc>
          <w:tcPr>
            <w:tcW w:w="1381" w:type="dxa"/>
          </w:tcPr>
          <w:p w14:paraId="7BD982D7">
            <w:pPr>
              <w:pStyle w:val="15"/>
              <w:spacing w:before="0" w:line="273" w:lineRule="exact"/>
              <w:ind w:left="122"/>
              <w:jc w:val="left"/>
              <w:rPr>
                <w:sz w:val="26"/>
              </w:rPr>
            </w:pPr>
            <w:r>
              <w:rPr>
                <w:spacing w:val="-2"/>
                <w:sz w:val="26"/>
              </w:rPr>
              <w:t>PriceChild</w:t>
            </w:r>
          </w:p>
        </w:tc>
        <w:tc>
          <w:tcPr>
            <w:tcW w:w="1381" w:type="dxa"/>
          </w:tcPr>
          <w:p w14:paraId="675C4FE3">
            <w:pPr>
              <w:pStyle w:val="15"/>
              <w:spacing w:before="0" w:line="273" w:lineRule="exact"/>
              <w:ind w:left="122"/>
              <w:jc w:val="left"/>
              <w:rPr>
                <w:sz w:val="26"/>
              </w:rPr>
            </w:pPr>
            <w:r>
              <w:rPr>
                <w:spacing w:val="-2"/>
                <w:sz w:val="26"/>
              </w:rPr>
              <w:t>Double</w:t>
            </w:r>
          </w:p>
        </w:tc>
        <w:tc>
          <w:tcPr>
            <w:tcW w:w="1381" w:type="dxa"/>
          </w:tcPr>
          <w:p w14:paraId="61681A7E">
            <w:pPr>
              <w:pStyle w:val="15"/>
              <w:spacing w:before="0" w:line="273" w:lineRule="exact"/>
              <w:ind w:left="122"/>
              <w:jc w:val="left"/>
              <w:rPr>
                <w:sz w:val="26"/>
              </w:rPr>
            </w:pPr>
            <w:r>
              <w:rPr>
                <w:spacing w:val="-5"/>
                <w:sz w:val="26"/>
              </w:rPr>
              <w:t>Có</w:t>
            </w:r>
          </w:p>
        </w:tc>
        <w:tc>
          <w:tcPr>
            <w:tcW w:w="1381" w:type="dxa"/>
          </w:tcPr>
          <w:p w14:paraId="2DD11659">
            <w:pPr>
              <w:pStyle w:val="15"/>
              <w:spacing w:before="0" w:line="273" w:lineRule="exact"/>
              <w:ind w:left="122"/>
              <w:jc w:val="left"/>
              <w:rPr>
                <w:sz w:val="26"/>
              </w:rPr>
            </w:pPr>
            <w:r>
              <w:rPr>
                <w:spacing w:val="-2"/>
                <w:sz w:val="26"/>
              </w:rPr>
              <w:t>Không</w:t>
            </w:r>
          </w:p>
        </w:tc>
        <w:tc>
          <w:tcPr>
            <w:tcW w:w="3082" w:type="dxa"/>
          </w:tcPr>
          <w:p w14:paraId="5D23DBCD">
            <w:pPr>
              <w:pStyle w:val="15"/>
              <w:spacing w:before="0" w:line="273" w:lineRule="exact"/>
              <w:ind w:left="122"/>
              <w:jc w:val="left"/>
              <w:rPr>
                <w:sz w:val="26"/>
              </w:rPr>
            </w:pPr>
            <w:r>
              <w:rPr>
                <w:sz w:val="26"/>
              </w:rPr>
              <w:t>Giá</w:t>
            </w:r>
            <w:r>
              <w:rPr>
                <w:spacing w:val="-5"/>
                <w:sz w:val="26"/>
              </w:rPr>
              <w:t xml:space="preserve"> </w:t>
            </w:r>
            <w:r>
              <w:rPr>
                <w:sz w:val="26"/>
              </w:rPr>
              <w:t>tour</w:t>
            </w:r>
            <w:r>
              <w:rPr>
                <w:spacing w:val="-5"/>
                <w:sz w:val="26"/>
              </w:rPr>
              <w:t xml:space="preserve"> </w:t>
            </w:r>
            <w:r>
              <w:rPr>
                <w:sz w:val="26"/>
              </w:rPr>
              <w:t>trẻ</w:t>
            </w:r>
            <w:r>
              <w:rPr>
                <w:spacing w:val="-4"/>
                <w:sz w:val="26"/>
              </w:rPr>
              <w:t xml:space="preserve"> </w:t>
            </w:r>
            <w:r>
              <w:rPr>
                <w:spacing w:val="-5"/>
                <w:sz w:val="26"/>
              </w:rPr>
              <w:t>em</w:t>
            </w:r>
          </w:p>
        </w:tc>
      </w:tr>
      <w:tr w14:paraId="4A4A2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6C6D98A8">
            <w:pPr>
              <w:pStyle w:val="15"/>
              <w:spacing w:before="0" w:line="273" w:lineRule="exact"/>
              <w:ind w:left="122"/>
              <w:jc w:val="left"/>
              <w:rPr>
                <w:sz w:val="26"/>
              </w:rPr>
            </w:pPr>
            <w:r>
              <w:rPr>
                <w:spacing w:val="-10"/>
                <w:sz w:val="26"/>
              </w:rPr>
              <w:t>7</w:t>
            </w:r>
          </w:p>
        </w:tc>
        <w:tc>
          <w:tcPr>
            <w:tcW w:w="1381" w:type="dxa"/>
          </w:tcPr>
          <w:p w14:paraId="561C6B76">
            <w:pPr>
              <w:pStyle w:val="15"/>
              <w:spacing w:before="0" w:line="273" w:lineRule="exact"/>
              <w:ind w:left="122"/>
              <w:jc w:val="left"/>
              <w:rPr>
                <w:sz w:val="26"/>
              </w:rPr>
            </w:pPr>
            <w:r>
              <w:rPr>
                <w:spacing w:val="-2"/>
                <w:sz w:val="26"/>
              </w:rPr>
              <w:t>Duration</w:t>
            </w:r>
          </w:p>
        </w:tc>
        <w:tc>
          <w:tcPr>
            <w:tcW w:w="1381" w:type="dxa"/>
          </w:tcPr>
          <w:p w14:paraId="5382E107">
            <w:pPr>
              <w:pStyle w:val="15"/>
              <w:spacing w:before="0" w:line="273" w:lineRule="exact"/>
              <w:ind w:left="122"/>
              <w:jc w:val="left"/>
              <w:rPr>
                <w:sz w:val="26"/>
              </w:rPr>
            </w:pPr>
            <w:r>
              <w:rPr>
                <w:spacing w:val="-2"/>
                <w:sz w:val="26"/>
              </w:rPr>
              <w:t>String</w:t>
            </w:r>
          </w:p>
        </w:tc>
        <w:tc>
          <w:tcPr>
            <w:tcW w:w="1381" w:type="dxa"/>
          </w:tcPr>
          <w:p w14:paraId="78D1CC65">
            <w:pPr>
              <w:pStyle w:val="15"/>
              <w:spacing w:before="0" w:line="273" w:lineRule="exact"/>
              <w:ind w:left="122"/>
              <w:jc w:val="left"/>
              <w:rPr>
                <w:sz w:val="26"/>
              </w:rPr>
            </w:pPr>
            <w:r>
              <w:rPr>
                <w:spacing w:val="-5"/>
                <w:sz w:val="26"/>
              </w:rPr>
              <w:t>Có</w:t>
            </w:r>
          </w:p>
        </w:tc>
        <w:tc>
          <w:tcPr>
            <w:tcW w:w="1381" w:type="dxa"/>
          </w:tcPr>
          <w:p w14:paraId="29C0C90F">
            <w:pPr>
              <w:pStyle w:val="15"/>
              <w:spacing w:before="0" w:line="273" w:lineRule="exact"/>
              <w:ind w:left="122"/>
              <w:jc w:val="left"/>
              <w:rPr>
                <w:sz w:val="26"/>
              </w:rPr>
            </w:pPr>
            <w:r>
              <w:rPr>
                <w:spacing w:val="-2"/>
                <w:sz w:val="26"/>
              </w:rPr>
              <w:t>Không</w:t>
            </w:r>
          </w:p>
        </w:tc>
        <w:tc>
          <w:tcPr>
            <w:tcW w:w="3082" w:type="dxa"/>
          </w:tcPr>
          <w:p w14:paraId="1C9F30A6">
            <w:pPr>
              <w:pStyle w:val="15"/>
              <w:spacing w:before="0" w:line="273" w:lineRule="exact"/>
              <w:ind w:left="122"/>
              <w:jc w:val="left"/>
              <w:rPr>
                <w:sz w:val="26"/>
              </w:rPr>
            </w:pPr>
            <w:r>
              <w:rPr>
                <w:sz w:val="26"/>
              </w:rPr>
              <w:t>Thời</w:t>
            </w:r>
            <w:r>
              <w:rPr>
                <w:spacing w:val="-6"/>
                <w:sz w:val="26"/>
              </w:rPr>
              <w:t xml:space="preserve"> </w:t>
            </w:r>
            <w:r>
              <w:rPr>
                <w:sz w:val="26"/>
              </w:rPr>
              <w:t>gian</w:t>
            </w:r>
            <w:r>
              <w:rPr>
                <w:spacing w:val="-6"/>
                <w:sz w:val="26"/>
              </w:rPr>
              <w:t xml:space="preserve"> </w:t>
            </w:r>
            <w:r>
              <w:rPr>
                <w:sz w:val="26"/>
              </w:rPr>
              <w:t>đi</w:t>
            </w:r>
            <w:r>
              <w:rPr>
                <w:spacing w:val="-5"/>
                <w:sz w:val="26"/>
              </w:rPr>
              <w:t xml:space="preserve"> </w:t>
            </w:r>
            <w:r>
              <w:rPr>
                <w:sz w:val="26"/>
              </w:rPr>
              <w:t>tour</w:t>
            </w:r>
            <w:r>
              <w:rPr>
                <w:spacing w:val="-6"/>
                <w:sz w:val="26"/>
              </w:rPr>
              <w:t xml:space="preserve"> </w:t>
            </w:r>
            <w:r>
              <w:rPr>
                <w:sz w:val="26"/>
              </w:rPr>
              <w:t>vd</w:t>
            </w:r>
            <w:r>
              <w:rPr>
                <w:spacing w:val="-6"/>
                <w:sz w:val="26"/>
              </w:rPr>
              <w:t xml:space="preserve"> </w:t>
            </w:r>
            <w:r>
              <w:rPr>
                <w:spacing w:val="-4"/>
                <w:sz w:val="26"/>
              </w:rPr>
              <w:t>2N1D</w:t>
            </w:r>
          </w:p>
        </w:tc>
      </w:tr>
      <w:tr w14:paraId="624CA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07A14437">
            <w:pPr>
              <w:pStyle w:val="15"/>
              <w:spacing w:before="0" w:line="273" w:lineRule="exact"/>
              <w:ind w:left="122"/>
              <w:jc w:val="left"/>
              <w:rPr>
                <w:sz w:val="26"/>
              </w:rPr>
            </w:pPr>
            <w:r>
              <w:rPr>
                <w:spacing w:val="-10"/>
                <w:sz w:val="26"/>
              </w:rPr>
              <w:t>8</w:t>
            </w:r>
          </w:p>
        </w:tc>
        <w:tc>
          <w:tcPr>
            <w:tcW w:w="1381" w:type="dxa"/>
          </w:tcPr>
          <w:p w14:paraId="0DCC2831">
            <w:pPr>
              <w:pStyle w:val="15"/>
              <w:spacing w:before="0" w:line="273" w:lineRule="exact"/>
              <w:ind w:left="122"/>
              <w:jc w:val="left"/>
              <w:rPr>
                <w:sz w:val="26"/>
              </w:rPr>
            </w:pPr>
            <w:r>
              <w:rPr>
                <w:spacing w:val="-2"/>
                <w:sz w:val="26"/>
              </w:rPr>
              <w:t>Departure</w:t>
            </w:r>
          </w:p>
        </w:tc>
        <w:tc>
          <w:tcPr>
            <w:tcW w:w="1381" w:type="dxa"/>
          </w:tcPr>
          <w:p w14:paraId="7C9F5EE5">
            <w:pPr>
              <w:pStyle w:val="15"/>
              <w:spacing w:before="0" w:line="273" w:lineRule="exact"/>
              <w:ind w:left="122"/>
              <w:jc w:val="left"/>
              <w:rPr>
                <w:sz w:val="26"/>
              </w:rPr>
            </w:pPr>
            <w:r>
              <w:rPr>
                <w:spacing w:val="-2"/>
                <w:sz w:val="26"/>
              </w:rPr>
              <w:t>String</w:t>
            </w:r>
          </w:p>
        </w:tc>
        <w:tc>
          <w:tcPr>
            <w:tcW w:w="1381" w:type="dxa"/>
          </w:tcPr>
          <w:p w14:paraId="6D0FBAD6">
            <w:pPr>
              <w:pStyle w:val="15"/>
              <w:spacing w:before="0" w:line="273" w:lineRule="exact"/>
              <w:ind w:left="122"/>
              <w:jc w:val="left"/>
              <w:rPr>
                <w:sz w:val="26"/>
              </w:rPr>
            </w:pPr>
            <w:r>
              <w:rPr>
                <w:spacing w:val="-5"/>
                <w:sz w:val="26"/>
              </w:rPr>
              <w:t>Có</w:t>
            </w:r>
          </w:p>
        </w:tc>
        <w:tc>
          <w:tcPr>
            <w:tcW w:w="1381" w:type="dxa"/>
          </w:tcPr>
          <w:p w14:paraId="7905E8F9">
            <w:pPr>
              <w:pStyle w:val="15"/>
              <w:spacing w:before="0" w:line="273" w:lineRule="exact"/>
              <w:ind w:left="122"/>
              <w:jc w:val="left"/>
              <w:rPr>
                <w:sz w:val="26"/>
              </w:rPr>
            </w:pPr>
            <w:r>
              <w:rPr>
                <w:spacing w:val="-2"/>
                <w:sz w:val="26"/>
              </w:rPr>
              <w:t>Không</w:t>
            </w:r>
          </w:p>
        </w:tc>
        <w:tc>
          <w:tcPr>
            <w:tcW w:w="3082" w:type="dxa"/>
          </w:tcPr>
          <w:p w14:paraId="2D4AB2D0">
            <w:pPr>
              <w:pStyle w:val="15"/>
              <w:spacing w:before="0" w:line="273" w:lineRule="exact"/>
              <w:ind w:left="122"/>
              <w:jc w:val="left"/>
              <w:rPr>
                <w:sz w:val="26"/>
              </w:rPr>
            </w:pPr>
            <w:r>
              <w:rPr>
                <w:sz w:val="26"/>
              </w:rPr>
              <w:t>Điểm</w:t>
            </w:r>
            <w:r>
              <w:rPr>
                <w:spacing w:val="-9"/>
                <w:sz w:val="26"/>
              </w:rPr>
              <w:t xml:space="preserve"> </w:t>
            </w:r>
            <w:r>
              <w:rPr>
                <w:sz w:val="26"/>
              </w:rPr>
              <w:t>khởi</w:t>
            </w:r>
            <w:r>
              <w:rPr>
                <w:spacing w:val="-9"/>
                <w:sz w:val="26"/>
              </w:rPr>
              <w:t xml:space="preserve"> </w:t>
            </w:r>
            <w:r>
              <w:rPr>
                <w:spacing w:val="-4"/>
                <w:sz w:val="26"/>
              </w:rPr>
              <w:t>hành</w:t>
            </w:r>
          </w:p>
        </w:tc>
      </w:tr>
      <w:tr w14:paraId="7448C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6A7B46F7">
            <w:pPr>
              <w:pStyle w:val="15"/>
              <w:spacing w:before="0" w:line="273" w:lineRule="exact"/>
              <w:ind w:left="122"/>
              <w:jc w:val="left"/>
              <w:rPr>
                <w:sz w:val="26"/>
              </w:rPr>
            </w:pPr>
            <w:r>
              <w:rPr>
                <w:spacing w:val="-10"/>
                <w:sz w:val="26"/>
              </w:rPr>
              <w:t>9</w:t>
            </w:r>
          </w:p>
        </w:tc>
        <w:tc>
          <w:tcPr>
            <w:tcW w:w="1381" w:type="dxa"/>
          </w:tcPr>
          <w:p w14:paraId="45A3176B">
            <w:pPr>
              <w:pStyle w:val="15"/>
              <w:spacing w:before="0" w:line="273" w:lineRule="exact"/>
              <w:ind w:left="122"/>
              <w:jc w:val="left"/>
              <w:rPr>
                <w:sz w:val="26"/>
              </w:rPr>
            </w:pPr>
            <w:r>
              <w:rPr>
                <w:spacing w:val="-2"/>
                <w:sz w:val="26"/>
              </w:rPr>
              <w:t>Destination</w:t>
            </w:r>
          </w:p>
        </w:tc>
        <w:tc>
          <w:tcPr>
            <w:tcW w:w="1381" w:type="dxa"/>
          </w:tcPr>
          <w:p w14:paraId="2AA6620B">
            <w:pPr>
              <w:pStyle w:val="15"/>
              <w:spacing w:before="0" w:line="273" w:lineRule="exact"/>
              <w:ind w:left="122"/>
              <w:jc w:val="left"/>
              <w:rPr>
                <w:sz w:val="26"/>
              </w:rPr>
            </w:pPr>
            <w:r>
              <w:rPr>
                <w:spacing w:val="-2"/>
                <w:sz w:val="26"/>
              </w:rPr>
              <w:t>String</w:t>
            </w:r>
          </w:p>
        </w:tc>
        <w:tc>
          <w:tcPr>
            <w:tcW w:w="1381" w:type="dxa"/>
          </w:tcPr>
          <w:p w14:paraId="5EFAFD34">
            <w:pPr>
              <w:pStyle w:val="15"/>
              <w:spacing w:before="0" w:line="273" w:lineRule="exact"/>
              <w:ind w:left="122"/>
              <w:jc w:val="left"/>
              <w:rPr>
                <w:sz w:val="26"/>
              </w:rPr>
            </w:pPr>
            <w:r>
              <w:rPr>
                <w:spacing w:val="-5"/>
                <w:sz w:val="26"/>
              </w:rPr>
              <w:t>Có</w:t>
            </w:r>
          </w:p>
        </w:tc>
        <w:tc>
          <w:tcPr>
            <w:tcW w:w="1381" w:type="dxa"/>
          </w:tcPr>
          <w:p w14:paraId="1CF36FA6">
            <w:pPr>
              <w:pStyle w:val="15"/>
              <w:spacing w:before="0" w:line="273" w:lineRule="exact"/>
              <w:ind w:left="122"/>
              <w:jc w:val="left"/>
              <w:rPr>
                <w:sz w:val="26"/>
              </w:rPr>
            </w:pPr>
            <w:r>
              <w:rPr>
                <w:spacing w:val="-2"/>
                <w:sz w:val="26"/>
              </w:rPr>
              <w:t>Không</w:t>
            </w:r>
          </w:p>
        </w:tc>
        <w:tc>
          <w:tcPr>
            <w:tcW w:w="3082" w:type="dxa"/>
          </w:tcPr>
          <w:p w14:paraId="06E5B648">
            <w:pPr>
              <w:pStyle w:val="15"/>
              <w:spacing w:before="0" w:line="273" w:lineRule="exact"/>
              <w:ind w:left="122"/>
              <w:jc w:val="left"/>
              <w:rPr>
                <w:sz w:val="26"/>
              </w:rPr>
            </w:pPr>
            <w:r>
              <w:rPr>
                <w:sz w:val="26"/>
              </w:rPr>
              <w:t>Điểm</w:t>
            </w:r>
            <w:r>
              <w:rPr>
                <w:spacing w:val="-7"/>
                <w:sz w:val="26"/>
              </w:rPr>
              <w:t xml:space="preserve"> </w:t>
            </w:r>
            <w:r>
              <w:rPr>
                <w:spacing w:val="-5"/>
                <w:sz w:val="26"/>
              </w:rPr>
              <w:t>đến</w:t>
            </w:r>
          </w:p>
        </w:tc>
      </w:tr>
      <w:tr w14:paraId="15563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3CCD621B">
            <w:pPr>
              <w:pStyle w:val="15"/>
              <w:spacing w:before="0" w:line="273" w:lineRule="exact"/>
              <w:ind w:left="122"/>
              <w:jc w:val="left"/>
              <w:rPr>
                <w:sz w:val="26"/>
              </w:rPr>
            </w:pPr>
            <w:r>
              <w:rPr>
                <w:spacing w:val="-5"/>
                <w:sz w:val="26"/>
              </w:rPr>
              <w:t>10</w:t>
            </w:r>
          </w:p>
        </w:tc>
        <w:tc>
          <w:tcPr>
            <w:tcW w:w="1381" w:type="dxa"/>
          </w:tcPr>
          <w:p w14:paraId="360CA23A">
            <w:pPr>
              <w:pStyle w:val="15"/>
              <w:spacing w:before="0" w:line="273" w:lineRule="exact"/>
              <w:ind w:left="122"/>
              <w:jc w:val="left"/>
              <w:rPr>
                <w:sz w:val="26"/>
              </w:rPr>
            </w:pPr>
            <w:r>
              <w:rPr>
                <w:spacing w:val="-2"/>
                <w:sz w:val="26"/>
              </w:rPr>
              <w:t>Transport</w:t>
            </w:r>
          </w:p>
        </w:tc>
        <w:tc>
          <w:tcPr>
            <w:tcW w:w="1381" w:type="dxa"/>
          </w:tcPr>
          <w:p w14:paraId="602972D1">
            <w:pPr>
              <w:pStyle w:val="15"/>
              <w:spacing w:before="0" w:line="273" w:lineRule="exact"/>
              <w:ind w:left="122"/>
              <w:jc w:val="left"/>
              <w:rPr>
                <w:sz w:val="26"/>
              </w:rPr>
            </w:pPr>
            <w:r>
              <w:rPr>
                <w:spacing w:val="-2"/>
                <w:sz w:val="26"/>
              </w:rPr>
              <w:t>String</w:t>
            </w:r>
          </w:p>
        </w:tc>
        <w:tc>
          <w:tcPr>
            <w:tcW w:w="1381" w:type="dxa"/>
          </w:tcPr>
          <w:p w14:paraId="5B4B109F">
            <w:pPr>
              <w:pStyle w:val="15"/>
              <w:spacing w:before="0" w:line="273" w:lineRule="exact"/>
              <w:ind w:left="122"/>
              <w:jc w:val="left"/>
              <w:rPr>
                <w:sz w:val="26"/>
              </w:rPr>
            </w:pPr>
            <w:r>
              <w:rPr>
                <w:spacing w:val="-5"/>
                <w:sz w:val="26"/>
              </w:rPr>
              <w:t>Có</w:t>
            </w:r>
          </w:p>
        </w:tc>
        <w:tc>
          <w:tcPr>
            <w:tcW w:w="1381" w:type="dxa"/>
          </w:tcPr>
          <w:p w14:paraId="11093D7C">
            <w:pPr>
              <w:pStyle w:val="15"/>
              <w:spacing w:before="0" w:line="273" w:lineRule="exact"/>
              <w:ind w:left="122"/>
              <w:jc w:val="left"/>
              <w:rPr>
                <w:sz w:val="26"/>
              </w:rPr>
            </w:pPr>
            <w:r>
              <w:rPr>
                <w:spacing w:val="-2"/>
                <w:sz w:val="26"/>
              </w:rPr>
              <w:t>Không</w:t>
            </w:r>
          </w:p>
        </w:tc>
        <w:tc>
          <w:tcPr>
            <w:tcW w:w="3082" w:type="dxa"/>
          </w:tcPr>
          <w:p w14:paraId="38A4CE45">
            <w:pPr>
              <w:pStyle w:val="15"/>
              <w:spacing w:before="0" w:line="273" w:lineRule="exact"/>
              <w:ind w:left="122"/>
              <w:jc w:val="left"/>
              <w:rPr>
                <w:sz w:val="26"/>
              </w:rPr>
            </w:pPr>
            <w:r>
              <w:rPr>
                <w:sz w:val="26"/>
              </w:rPr>
              <w:t>Phương</w:t>
            </w:r>
            <w:r>
              <w:rPr>
                <w:spacing w:val="-12"/>
                <w:sz w:val="26"/>
              </w:rPr>
              <w:t xml:space="preserve"> </w:t>
            </w:r>
            <w:r>
              <w:rPr>
                <w:sz w:val="26"/>
              </w:rPr>
              <w:t>tiện</w:t>
            </w:r>
            <w:r>
              <w:rPr>
                <w:spacing w:val="-11"/>
                <w:sz w:val="26"/>
              </w:rPr>
              <w:t xml:space="preserve"> </w:t>
            </w:r>
            <w:r>
              <w:rPr>
                <w:sz w:val="26"/>
              </w:rPr>
              <w:t>di</w:t>
            </w:r>
            <w:r>
              <w:rPr>
                <w:spacing w:val="-11"/>
                <w:sz w:val="26"/>
              </w:rPr>
              <w:t xml:space="preserve"> </w:t>
            </w:r>
            <w:r>
              <w:rPr>
                <w:spacing w:val="-2"/>
                <w:sz w:val="26"/>
              </w:rPr>
              <w:t>chuyển</w:t>
            </w:r>
          </w:p>
        </w:tc>
      </w:tr>
      <w:tr w14:paraId="35535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14C6EF85">
            <w:pPr>
              <w:pStyle w:val="15"/>
              <w:spacing w:before="0" w:line="273" w:lineRule="exact"/>
              <w:ind w:left="122"/>
              <w:jc w:val="left"/>
              <w:rPr>
                <w:sz w:val="26"/>
              </w:rPr>
            </w:pPr>
            <w:r>
              <w:rPr>
                <w:spacing w:val="-5"/>
                <w:sz w:val="26"/>
              </w:rPr>
              <w:t>11</w:t>
            </w:r>
          </w:p>
        </w:tc>
        <w:tc>
          <w:tcPr>
            <w:tcW w:w="1381" w:type="dxa"/>
          </w:tcPr>
          <w:p w14:paraId="635235A7">
            <w:pPr>
              <w:pStyle w:val="15"/>
              <w:spacing w:before="0" w:line="273" w:lineRule="exact"/>
              <w:ind w:left="122"/>
              <w:jc w:val="left"/>
              <w:rPr>
                <w:sz w:val="26"/>
              </w:rPr>
            </w:pPr>
            <w:r>
              <w:rPr>
                <w:spacing w:val="-2"/>
                <w:sz w:val="26"/>
              </w:rPr>
              <w:t>CreatedAt</w:t>
            </w:r>
          </w:p>
        </w:tc>
        <w:tc>
          <w:tcPr>
            <w:tcW w:w="1381" w:type="dxa"/>
          </w:tcPr>
          <w:p w14:paraId="664FC2AD">
            <w:pPr>
              <w:pStyle w:val="15"/>
              <w:spacing w:before="0" w:line="273" w:lineRule="exact"/>
              <w:ind w:left="122"/>
              <w:jc w:val="left"/>
              <w:rPr>
                <w:sz w:val="26"/>
              </w:rPr>
            </w:pPr>
            <w:r>
              <w:rPr>
                <w:spacing w:val="-2"/>
                <w:sz w:val="26"/>
              </w:rPr>
              <w:t>TimeStamp</w:t>
            </w:r>
          </w:p>
        </w:tc>
        <w:tc>
          <w:tcPr>
            <w:tcW w:w="1381" w:type="dxa"/>
          </w:tcPr>
          <w:p w14:paraId="43A3B811">
            <w:pPr>
              <w:pStyle w:val="15"/>
              <w:spacing w:before="0" w:line="273" w:lineRule="exact"/>
              <w:ind w:left="122"/>
              <w:jc w:val="left"/>
              <w:rPr>
                <w:sz w:val="26"/>
              </w:rPr>
            </w:pPr>
            <w:r>
              <w:rPr>
                <w:spacing w:val="-2"/>
                <w:sz w:val="26"/>
              </w:rPr>
              <w:t>Không</w:t>
            </w:r>
          </w:p>
        </w:tc>
        <w:tc>
          <w:tcPr>
            <w:tcW w:w="1381" w:type="dxa"/>
          </w:tcPr>
          <w:p w14:paraId="6CF36773">
            <w:pPr>
              <w:pStyle w:val="15"/>
              <w:spacing w:before="0" w:line="273" w:lineRule="exact"/>
              <w:ind w:left="122"/>
              <w:jc w:val="left"/>
              <w:rPr>
                <w:sz w:val="26"/>
              </w:rPr>
            </w:pPr>
            <w:r>
              <w:rPr>
                <w:spacing w:val="-2"/>
                <w:sz w:val="26"/>
              </w:rPr>
              <w:t>Không</w:t>
            </w:r>
          </w:p>
        </w:tc>
        <w:tc>
          <w:tcPr>
            <w:tcW w:w="3082" w:type="dxa"/>
          </w:tcPr>
          <w:p w14:paraId="69869801">
            <w:pPr>
              <w:pStyle w:val="15"/>
              <w:spacing w:before="0" w:line="273" w:lineRule="exact"/>
              <w:ind w:left="122"/>
              <w:jc w:val="left"/>
              <w:rPr>
                <w:sz w:val="26"/>
              </w:rPr>
            </w:pPr>
            <w:r>
              <w:rPr>
                <w:sz w:val="26"/>
              </w:rPr>
              <w:t>Thời</w:t>
            </w:r>
            <w:r>
              <w:rPr>
                <w:spacing w:val="-8"/>
                <w:sz w:val="26"/>
              </w:rPr>
              <w:t xml:space="preserve"> </w:t>
            </w:r>
            <w:r>
              <w:rPr>
                <w:sz w:val="26"/>
              </w:rPr>
              <w:t>điểm</w:t>
            </w:r>
            <w:r>
              <w:rPr>
                <w:spacing w:val="-7"/>
                <w:sz w:val="26"/>
              </w:rPr>
              <w:t xml:space="preserve"> </w:t>
            </w:r>
            <w:r>
              <w:rPr>
                <w:sz w:val="26"/>
              </w:rPr>
              <w:t>tạo</w:t>
            </w:r>
            <w:r>
              <w:rPr>
                <w:spacing w:val="-7"/>
                <w:sz w:val="26"/>
              </w:rPr>
              <w:t xml:space="preserve"> </w:t>
            </w:r>
            <w:r>
              <w:rPr>
                <w:spacing w:val="-4"/>
                <w:sz w:val="26"/>
              </w:rPr>
              <w:t>tour</w:t>
            </w:r>
          </w:p>
        </w:tc>
      </w:tr>
      <w:tr w14:paraId="704E2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14" w:type="dxa"/>
          </w:tcPr>
          <w:p w14:paraId="1D3A7AE8">
            <w:pPr>
              <w:pStyle w:val="15"/>
              <w:spacing w:before="0" w:line="273" w:lineRule="exact"/>
              <w:ind w:left="122"/>
              <w:jc w:val="left"/>
              <w:rPr>
                <w:sz w:val="26"/>
              </w:rPr>
            </w:pPr>
            <w:r>
              <w:rPr>
                <w:spacing w:val="-5"/>
                <w:sz w:val="26"/>
              </w:rPr>
              <w:t>12</w:t>
            </w:r>
          </w:p>
        </w:tc>
        <w:tc>
          <w:tcPr>
            <w:tcW w:w="1381" w:type="dxa"/>
          </w:tcPr>
          <w:p w14:paraId="0BEABF47">
            <w:pPr>
              <w:pStyle w:val="15"/>
              <w:spacing w:before="0" w:line="273" w:lineRule="exact"/>
              <w:ind w:left="122"/>
              <w:jc w:val="left"/>
              <w:rPr>
                <w:sz w:val="26"/>
              </w:rPr>
            </w:pPr>
            <w:r>
              <w:rPr>
                <w:spacing w:val="-2"/>
                <w:sz w:val="26"/>
              </w:rPr>
              <w:t>TopPlaces</w:t>
            </w:r>
          </w:p>
        </w:tc>
        <w:tc>
          <w:tcPr>
            <w:tcW w:w="1381" w:type="dxa"/>
          </w:tcPr>
          <w:p w14:paraId="79F89EA0">
            <w:pPr>
              <w:pStyle w:val="15"/>
              <w:spacing w:before="0" w:line="273" w:lineRule="exact"/>
              <w:ind w:left="122"/>
              <w:jc w:val="left"/>
              <w:rPr>
                <w:sz w:val="26"/>
              </w:rPr>
            </w:pPr>
            <w:r>
              <w:rPr>
                <w:spacing w:val="-2"/>
                <w:sz w:val="26"/>
              </w:rPr>
              <w:t>String</w:t>
            </w:r>
          </w:p>
        </w:tc>
        <w:tc>
          <w:tcPr>
            <w:tcW w:w="1381" w:type="dxa"/>
          </w:tcPr>
          <w:p w14:paraId="133C3006">
            <w:pPr>
              <w:pStyle w:val="15"/>
              <w:spacing w:before="0" w:line="273" w:lineRule="exact"/>
              <w:ind w:left="122"/>
              <w:jc w:val="left"/>
              <w:rPr>
                <w:sz w:val="26"/>
              </w:rPr>
            </w:pPr>
            <w:r>
              <w:rPr>
                <w:spacing w:val="-5"/>
                <w:sz w:val="26"/>
              </w:rPr>
              <w:t>Có</w:t>
            </w:r>
          </w:p>
        </w:tc>
        <w:tc>
          <w:tcPr>
            <w:tcW w:w="1381" w:type="dxa"/>
          </w:tcPr>
          <w:p w14:paraId="16B304E4">
            <w:pPr>
              <w:pStyle w:val="15"/>
              <w:spacing w:before="0" w:line="273" w:lineRule="exact"/>
              <w:ind w:left="122"/>
              <w:jc w:val="left"/>
              <w:rPr>
                <w:sz w:val="26"/>
              </w:rPr>
            </w:pPr>
            <w:r>
              <w:rPr>
                <w:spacing w:val="-2"/>
                <w:sz w:val="26"/>
              </w:rPr>
              <w:t>Không</w:t>
            </w:r>
          </w:p>
        </w:tc>
        <w:tc>
          <w:tcPr>
            <w:tcW w:w="3082" w:type="dxa"/>
          </w:tcPr>
          <w:p w14:paraId="40926167">
            <w:pPr>
              <w:pStyle w:val="15"/>
              <w:spacing w:before="0" w:line="273" w:lineRule="exact"/>
              <w:ind w:left="122"/>
              <w:jc w:val="left"/>
              <w:rPr>
                <w:sz w:val="26"/>
              </w:rPr>
            </w:pPr>
            <w:r>
              <w:rPr>
                <w:sz w:val="26"/>
              </w:rPr>
              <w:t>Những</w:t>
            </w:r>
            <w:r>
              <w:rPr>
                <w:spacing w:val="56"/>
                <w:w w:val="150"/>
                <w:sz w:val="26"/>
              </w:rPr>
              <w:t xml:space="preserve"> </w:t>
            </w:r>
            <w:r>
              <w:rPr>
                <w:sz w:val="26"/>
              </w:rPr>
              <w:t>địa</w:t>
            </w:r>
            <w:r>
              <w:rPr>
                <w:spacing w:val="56"/>
                <w:w w:val="150"/>
                <w:sz w:val="26"/>
              </w:rPr>
              <w:t xml:space="preserve"> </w:t>
            </w:r>
            <w:r>
              <w:rPr>
                <w:sz w:val="26"/>
              </w:rPr>
              <w:t>điểm</w:t>
            </w:r>
            <w:r>
              <w:rPr>
                <w:spacing w:val="57"/>
                <w:w w:val="150"/>
                <w:sz w:val="26"/>
              </w:rPr>
              <w:t xml:space="preserve"> </w:t>
            </w:r>
            <w:r>
              <w:rPr>
                <w:sz w:val="26"/>
              </w:rPr>
              <w:t>nổi</w:t>
            </w:r>
            <w:r>
              <w:rPr>
                <w:spacing w:val="56"/>
                <w:w w:val="150"/>
                <w:sz w:val="26"/>
              </w:rPr>
              <w:t xml:space="preserve"> </w:t>
            </w:r>
            <w:r>
              <w:rPr>
                <w:spacing w:val="-5"/>
                <w:sz w:val="26"/>
              </w:rPr>
              <w:t>bật</w:t>
            </w:r>
          </w:p>
          <w:p w14:paraId="4B73BF31">
            <w:pPr>
              <w:pStyle w:val="15"/>
              <w:spacing w:before="12"/>
              <w:ind w:left="122"/>
              <w:jc w:val="left"/>
              <w:rPr>
                <w:sz w:val="26"/>
              </w:rPr>
            </w:pPr>
            <w:r>
              <w:rPr>
                <w:sz w:val="26"/>
              </w:rPr>
              <w:t>trong</w:t>
            </w:r>
            <w:r>
              <w:rPr>
                <w:spacing w:val="-7"/>
                <w:sz w:val="26"/>
              </w:rPr>
              <w:t xml:space="preserve"> </w:t>
            </w:r>
            <w:r>
              <w:rPr>
                <w:spacing w:val="-4"/>
                <w:sz w:val="26"/>
              </w:rPr>
              <w:t>tour</w:t>
            </w:r>
          </w:p>
        </w:tc>
      </w:tr>
      <w:tr w14:paraId="48628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5F7231D5">
            <w:pPr>
              <w:pStyle w:val="15"/>
              <w:spacing w:before="0" w:line="273" w:lineRule="exact"/>
              <w:ind w:left="122"/>
              <w:jc w:val="left"/>
              <w:rPr>
                <w:sz w:val="26"/>
              </w:rPr>
            </w:pPr>
            <w:r>
              <w:rPr>
                <w:spacing w:val="-5"/>
                <w:sz w:val="26"/>
              </w:rPr>
              <w:t>13</w:t>
            </w:r>
          </w:p>
        </w:tc>
        <w:tc>
          <w:tcPr>
            <w:tcW w:w="1381" w:type="dxa"/>
          </w:tcPr>
          <w:p w14:paraId="4445EBAF">
            <w:pPr>
              <w:pStyle w:val="15"/>
              <w:spacing w:before="0" w:line="273" w:lineRule="exact"/>
              <w:ind w:left="122"/>
              <w:jc w:val="left"/>
              <w:rPr>
                <w:sz w:val="26"/>
              </w:rPr>
            </w:pPr>
            <w:r>
              <w:rPr>
                <w:spacing w:val="-2"/>
                <w:sz w:val="26"/>
              </w:rPr>
              <w:t>Utilities</w:t>
            </w:r>
          </w:p>
        </w:tc>
        <w:tc>
          <w:tcPr>
            <w:tcW w:w="1381" w:type="dxa"/>
          </w:tcPr>
          <w:p w14:paraId="72EC4CAF">
            <w:pPr>
              <w:pStyle w:val="15"/>
              <w:spacing w:before="0" w:line="273" w:lineRule="exact"/>
              <w:ind w:left="122"/>
              <w:jc w:val="left"/>
              <w:rPr>
                <w:sz w:val="26"/>
              </w:rPr>
            </w:pPr>
            <w:r>
              <w:rPr>
                <w:spacing w:val="-2"/>
                <w:sz w:val="26"/>
              </w:rPr>
              <w:t>String</w:t>
            </w:r>
          </w:p>
        </w:tc>
        <w:tc>
          <w:tcPr>
            <w:tcW w:w="1381" w:type="dxa"/>
          </w:tcPr>
          <w:p w14:paraId="63B36B5C">
            <w:pPr>
              <w:pStyle w:val="15"/>
              <w:spacing w:before="0" w:line="273" w:lineRule="exact"/>
              <w:ind w:left="122"/>
              <w:jc w:val="left"/>
              <w:rPr>
                <w:sz w:val="26"/>
              </w:rPr>
            </w:pPr>
            <w:r>
              <w:rPr>
                <w:spacing w:val="-5"/>
                <w:sz w:val="26"/>
              </w:rPr>
              <w:t>Có</w:t>
            </w:r>
          </w:p>
        </w:tc>
        <w:tc>
          <w:tcPr>
            <w:tcW w:w="1381" w:type="dxa"/>
          </w:tcPr>
          <w:p w14:paraId="38406498">
            <w:pPr>
              <w:pStyle w:val="15"/>
              <w:spacing w:before="0" w:line="273" w:lineRule="exact"/>
              <w:ind w:left="122"/>
              <w:jc w:val="left"/>
              <w:rPr>
                <w:sz w:val="26"/>
              </w:rPr>
            </w:pPr>
            <w:r>
              <w:rPr>
                <w:spacing w:val="-2"/>
                <w:sz w:val="26"/>
              </w:rPr>
              <w:t>Không</w:t>
            </w:r>
          </w:p>
        </w:tc>
        <w:tc>
          <w:tcPr>
            <w:tcW w:w="3082" w:type="dxa"/>
          </w:tcPr>
          <w:p w14:paraId="55905384">
            <w:pPr>
              <w:pStyle w:val="15"/>
              <w:spacing w:before="0" w:line="273" w:lineRule="exact"/>
              <w:ind w:left="122"/>
              <w:jc w:val="left"/>
              <w:rPr>
                <w:sz w:val="26"/>
              </w:rPr>
            </w:pPr>
            <w:r>
              <w:rPr>
                <w:sz w:val="26"/>
              </w:rPr>
              <w:t>Gói</w:t>
            </w:r>
            <w:r>
              <w:rPr>
                <w:spacing w:val="-5"/>
                <w:sz w:val="26"/>
              </w:rPr>
              <w:t xml:space="preserve"> </w:t>
            </w:r>
            <w:r>
              <w:rPr>
                <w:sz w:val="26"/>
              </w:rPr>
              <w:t>tour</w:t>
            </w:r>
            <w:r>
              <w:rPr>
                <w:spacing w:val="-5"/>
                <w:sz w:val="26"/>
              </w:rPr>
              <w:t xml:space="preserve"> </w:t>
            </w:r>
            <w:r>
              <w:rPr>
                <w:sz w:val="26"/>
              </w:rPr>
              <w:t>bao</w:t>
            </w:r>
            <w:r>
              <w:rPr>
                <w:spacing w:val="-5"/>
                <w:sz w:val="26"/>
              </w:rPr>
              <w:t xml:space="preserve"> gồm</w:t>
            </w:r>
          </w:p>
        </w:tc>
      </w:tr>
    </w:tbl>
    <w:p w14:paraId="007C698C">
      <w:pPr>
        <w:pStyle w:val="6"/>
        <w:rPr>
          <w:b/>
        </w:rPr>
      </w:pPr>
    </w:p>
    <w:p w14:paraId="6E2D70CE">
      <w:pPr>
        <w:pStyle w:val="6"/>
        <w:rPr>
          <w:b/>
        </w:rPr>
      </w:pPr>
    </w:p>
    <w:p w14:paraId="03845929">
      <w:pPr>
        <w:pStyle w:val="6"/>
        <w:rPr>
          <w:b/>
        </w:rPr>
      </w:pPr>
    </w:p>
    <w:p w14:paraId="02262DF4">
      <w:pPr>
        <w:pStyle w:val="6"/>
        <w:spacing w:before="69"/>
        <w:rPr>
          <w:b/>
        </w:rPr>
      </w:pPr>
    </w:p>
    <w:p w14:paraId="1AA9D842">
      <w:pPr>
        <w:pStyle w:val="14"/>
        <w:numPr>
          <w:ilvl w:val="0"/>
          <w:numId w:val="16"/>
        </w:numPr>
        <w:tabs>
          <w:tab w:val="left" w:pos="1202"/>
        </w:tabs>
        <w:spacing w:before="1" w:after="0" w:line="240" w:lineRule="auto"/>
        <w:ind w:left="1202" w:right="0" w:hanging="194"/>
        <w:jc w:val="left"/>
        <w:rPr>
          <w:b/>
          <w:sz w:val="26"/>
        </w:rPr>
      </w:pPr>
      <w:r>
        <w:rPr>
          <w:b/>
          <w:sz w:val="26"/>
        </w:rPr>
        <w:t>Bảng</w:t>
      </w:r>
      <w:r>
        <w:rPr>
          <w:b/>
          <w:spacing w:val="-7"/>
          <w:sz w:val="26"/>
        </w:rPr>
        <w:t xml:space="preserve"> </w:t>
      </w:r>
      <w:r>
        <w:rPr>
          <w:b/>
          <w:spacing w:val="-2"/>
          <w:sz w:val="26"/>
        </w:rPr>
        <w:t>AppUser</w:t>
      </w:r>
    </w:p>
    <w:p w14:paraId="7EBF9815">
      <w:pPr>
        <w:pStyle w:val="6"/>
        <w:rPr>
          <w:b/>
          <w:sz w:val="20"/>
        </w:rPr>
      </w:pPr>
    </w:p>
    <w:p w14:paraId="5AFC10EC">
      <w:pPr>
        <w:pStyle w:val="6"/>
        <w:spacing w:before="11" w:after="1"/>
        <w:rPr>
          <w:b/>
          <w:sz w:val="20"/>
        </w:rPr>
      </w:pPr>
    </w:p>
    <w:tbl>
      <w:tblPr>
        <w:tblStyle w:val="5"/>
        <w:tblW w:w="0" w:type="auto"/>
        <w:tblInd w:w="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3"/>
        <w:gridCol w:w="1470"/>
        <w:gridCol w:w="1531"/>
        <w:gridCol w:w="1175"/>
        <w:gridCol w:w="1448"/>
        <w:gridCol w:w="2935"/>
      </w:tblGrid>
      <w:tr w14:paraId="2FC95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7D0548EE">
            <w:pPr>
              <w:pStyle w:val="15"/>
              <w:rPr>
                <w:sz w:val="26"/>
              </w:rPr>
            </w:pPr>
            <w:r>
              <w:rPr>
                <w:spacing w:val="-5"/>
                <w:sz w:val="26"/>
              </w:rPr>
              <w:t>STT</w:t>
            </w:r>
          </w:p>
        </w:tc>
        <w:tc>
          <w:tcPr>
            <w:tcW w:w="1470" w:type="dxa"/>
          </w:tcPr>
          <w:p w14:paraId="4319E404">
            <w:pPr>
              <w:pStyle w:val="15"/>
              <w:rPr>
                <w:sz w:val="26"/>
              </w:rPr>
            </w:pPr>
            <w:r>
              <w:rPr>
                <w:spacing w:val="-7"/>
                <w:sz w:val="26"/>
              </w:rPr>
              <w:t>Tên</w:t>
            </w:r>
            <w:r>
              <w:rPr>
                <w:spacing w:val="-8"/>
                <w:sz w:val="26"/>
              </w:rPr>
              <w:t xml:space="preserve"> </w:t>
            </w:r>
            <w:r>
              <w:rPr>
                <w:spacing w:val="-2"/>
                <w:sz w:val="26"/>
              </w:rPr>
              <w:t>trường</w:t>
            </w:r>
          </w:p>
        </w:tc>
        <w:tc>
          <w:tcPr>
            <w:tcW w:w="1531" w:type="dxa"/>
          </w:tcPr>
          <w:p w14:paraId="57D20EAF">
            <w:pPr>
              <w:pStyle w:val="15"/>
              <w:rPr>
                <w:sz w:val="26"/>
              </w:rPr>
            </w:pPr>
            <w:r>
              <w:rPr>
                <w:sz w:val="26"/>
              </w:rPr>
              <w:t>Kiểu</w:t>
            </w:r>
            <w:r>
              <w:rPr>
                <w:spacing w:val="-9"/>
                <w:sz w:val="26"/>
              </w:rPr>
              <w:t xml:space="preserve"> </w:t>
            </w:r>
            <w:r>
              <w:rPr>
                <w:sz w:val="26"/>
              </w:rPr>
              <w:t>dữ</w:t>
            </w:r>
            <w:r>
              <w:rPr>
                <w:spacing w:val="-9"/>
                <w:sz w:val="26"/>
              </w:rPr>
              <w:t xml:space="preserve"> </w:t>
            </w:r>
            <w:r>
              <w:rPr>
                <w:spacing w:val="-4"/>
                <w:sz w:val="26"/>
              </w:rPr>
              <w:t>liệu</w:t>
            </w:r>
          </w:p>
        </w:tc>
        <w:tc>
          <w:tcPr>
            <w:tcW w:w="1175" w:type="dxa"/>
          </w:tcPr>
          <w:p w14:paraId="058FED01">
            <w:pPr>
              <w:pStyle w:val="15"/>
              <w:rPr>
                <w:sz w:val="26"/>
              </w:rPr>
            </w:pPr>
            <w:r>
              <w:rPr>
                <w:sz w:val="26"/>
              </w:rPr>
              <w:t>Bắt</w:t>
            </w:r>
            <w:r>
              <w:rPr>
                <w:spacing w:val="-5"/>
                <w:sz w:val="26"/>
              </w:rPr>
              <w:t xml:space="preserve"> </w:t>
            </w:r>
            <w:r>
              <w:rPr>
                <w:spacing w:val="-4"/>
                <w:sz w:val="26"/>
              </w:rPr>
              <w:t>buộc</w:t>
            </w:r>
          </w:p>
        </w:tc>
        <w:tc>
          <w:tcPr>
            <w:tcW w:w="1448" w:type="dxa"/>
          </w:tcPr>
          <w:p w14:paraId="6DAB47E0">
            <w:pPr>
              <w:pStyle w:val="15"/>
              <w:ind w:left="8"/>
              <w:rPr>
                <w:sz w:val="26"/>
              </w:rPr>
            </w:pPr>
            <w:r>
              <w:rPr>
                <w:sz w:val="26"/>
              </w:rPr>
              <w:t>Ràng</w:t>
            </w:r>
            <w:r>
              <w:rPr>
                <w:spacing w:val="-7"/>
                <w:sz w:val="26"/>
              </w:rPr>
              <w:t xml:space="preserve"> </w:t>
            </w:r>
            <w:r>
              <w:rPr>
                <w:spacing w:val="-4"/>
                <w:sz w:val="26"/>
              </w:rPr>
              <w:t>buộc</w:t>
            </w:r>
          </w:p>
        </w:tc>
        <w:tc>
          <w:tcPr>
            <w:tcW w:w="2935" w:type="dxa"/>
          </w:tcPr>
          <w:p w14:paraId="4FAF37F9">
            <w:pPr>
              <w:pStyle w:val="15"/>
              <w:ind w:left="9"/>
              <w:rPr>
                <w:sz w:val="26"/>
              </w:rPr>
            </w:pPr>
            <w:r>
              <w:rPr>
                <w:sz w:val="26"/>
              </w:rPr>
              <w:t>Mô</w:t>
            </w:r>
            <w:r>
              <w:rPr>
                <w:spacing w:val="-5"/>
                <w:sz w:val="26"/>
              </w:rPr>
              <w:t xml:space="preserve"> tả</w:t>
            </w:r>
          </w:p>
        </w:tc>
      </w:tr>
      <w:tr w14:paraId="3870E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373F4533">
            <w:pPr>
              <w:pStyle w:val="15"/>
              <w:rPr>
                <w:sz w:val="26"/>
              </w:rPr>
            </w:pPr>
            <w:r>
              <w:rPr>
                <w:spacing w:val="-10"/>
                <w:sz w:val="26"/>
              </w:rPr>
              <w:t>1</w:t>
            </w:r>
          </w:p>
        </w:tc>
        <w:tc>
          <w:tcPr>
            <w:tcW w:w="1470" w:type="dxa"/>
          </w:tcPr>
          <w:p w14:paraId="4172AA0C">
            <w:pPr>
              <w:pStyle w:val="15"/>
              <w:rPr>
                <w:sz w:val="26"/>
              </w:rPr>
            </w:pPr>
            <w:r>
              <w:rPr>
                <w:spacing w:val="-5"/>
                <w:sz w:val="26"/>
              </w:rPr>
              <w:t>Id</w:t>
            </w:r>
          </w:p>
        </w:tc>
        <w:tc>
          <w:tcPr>
            <w:tcW w:w="1531" w:type="dxa"/>
          </w:tcPr>
          <w:p w14:paraId="32F4F18F">
            <w:pPr>
              <w:pStyle w:val="15"/>
              <w:rPr>
                <w:sz w:val="26"/>
              </w:rPr>
            </w:pPr>
            <w:r>
              <w:rPr>
                <w:spacing w:val="-2"/>
                <w:sz w:val="26"/>
              </w:rPr>
              <w:t>Integer</w:t>
            </w:r>
          </w:p>
        </w:tc>
        <w:tc>
          <w:tcPr>
            <w:tcW w:w="1175" w:type="dxa"/>
          </w:tcPr>
          <w:p w14:paraId="1E45B569">
            <w:pPr>
              <w:pStyle w:val="15"/>
              <w:rPr>
                <w:sz w:val="26"/>
              </w:rPr>
            </w:pPr>
            <w:r>
              <w:rPr>
                <w:spacing w:val="-5"/>
                <w:sz w:val="26"/>
              </w:rPr>
              <w:t>Có</w:t>
            </w:r>
          </w:p>
        </w:tc>
        <w:tc>
          <w:tcPr>
            <w:tcW w:w="1448" w:type="dxa"/>
          </w:tcPr>
          <w:p w14:paraId="4282DF87">
            <w:pPr>
              <w:pStyle w:val="15"/>
              <w:ind w:left="8"/>
              <w:rPr>
                <w:sz w:val="26"/>
              </w:rPr>
            </w:pPr>
            <w:r>
              <w:rPr>
                <w:sz w:val="26"/>
              </w:rPr>
              <w:t>Khóa</w:t>
            </w:r>
            <w:r>
              <w:rPr>
                <w:spacing w:val="-7"/>
                <w:sz w:val="26"/>
              </w:rPr>
              <w:t xml:space="preserve"> </w:t>
            </w:r>
            <w:r>
              <w:rPr>
                <w:spacing w:val="-2"/>
                <w:sz w:val="26"/>
              </w:rPr>
              <w:t>chính</w:t>
            </w:r>
          </w:p>
        </w:tc>
        <w:tc>
          <w:tcPr>
            <w:tcW w:w="2935" w:type="dxa"/>
          </w:tcPr>
          <w:p w14:paraId="695448C1">
            <w:pPr>
              <w:pStyle w:val="15"/>
              <w:ind w:left="9"/>
              <w:rPr>
                <w:sz w:val="26"/>
              </w:rPr>
            </w:pPr>
            <w:r>
              <w:rPr>
                <w:sz w:val="26"/>
              </w:rPr>
              <w:t>Id</w:t>
            </w:r>
            <w:r>
              <w:rPr>
                <w:spacing w:val="-10"/>
                <w:sz w:val="26"/>
              </w:rPr>
              <w:t xml:space="preserve"> </w:t>
            </w:r>
            <w:r>
              <w:rPr>
                <w:sz w:val="26"/>
              </w:rPr>
              <w:t>của</w:t>
            </w:r>
            <w:r>
              <w:rPr>
                <w:spacing w:val="-9"/>
                <w:sz w:val="26"/>
              </w:rPr>
              <w:t xml:space="preserve"> </w:t>
            </w:r>
            <w:r>
              <w:rPr>
                <w:sz w:val="26"/>
              </w:rPr>
              <w:t>người</w:t>
            </w:r>
            <w:r>
              <w:rPr>
                <w:spacing w:val="-9"/>
                <w:sz w:val="26"/>
              </w:rPr>
              <w:t xml:space="preserve"> </w:t>
            </w:r>
            <w:r>
              <w:rPr>
                <w:spacing w:val="-4"/>
                <w:sz w:val="26"/>
              </w:rPr>
              <w:t>dùng</w:t>
            </w:r>
          </w:p>
        </w:tc>
      </w:tr>
      <w:tr w14:paraId="17AD0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DB8FC7D">
            <w:pPr>
              <w:pStyle w:val="15"/>
              <w:rPr>
                <w:sz w:val="26"/>
              </w:rPr>
            </w:pPr>
            <w:r>
              <w:rPr>
                <w:spacing w:val="-10"/>
                <w:sz w:val="26"/>
              </w:rPr>
              <w:t>2</w:t>
            </w:r>
          </w:p>
        </w:tc>
        <w:tc>
          <w:tcPr>
            <w:tcW w:w="1470" w:type="dxa"/>
          </w:tcPr>
          <w:p w14:paraId="17EA22BF">
            <w:pPr>
              <w:pStyle w:val="15"/>
              <w:rPr>
                <w:sz w:val="26"/>
              </w:rPr>
            </w:pPr>
            <w:r>
              <w:rPr>
                <w:spacing w:val="-2"/>
                <w:sz w:val="26"/>
              </w:rPr>
              <w:t>UserName</w:t>
            </w:r>
          </w:p>
        </w:tc>
        <w:tc>
          <w:tcPr>
            <w:tcW w:w="1531" w:type="dxa"/>
          </w:tcPr>
          <w:p w14:paraId="52AF40B9">
            <w:pPr>
              <w:pStyle w:val="15"/>
              <w:rPr>
                <w:sz w:val="26"/>
              </w:rPr>
            </w:pPr>
            <w:r>
              <w:rPr>
                <w:spacing w:val="-2"/>
                <w:sz w:val="26"/>
              </w:rPr>
              <w:t>String</w:t>
            </w:r>
          </w:p>
        </w:tc>
        <w:tc>
          <w:tcPr>
            <w:tcW w:w="1175" w:type="dxa"/>
          </w:tcPr>
          <w:p w14:paraId="28486CAA">
            <w:pPr>
              <w:pStyle w:val="15"/>
              <w:rPr>
                <w:sz w:val="26"/>
              </w:rPr>
            </w:pPr>
            <w:r>
              <w:rPr>
                <w:spacing w:val="-5"/>
                <w:sz w:val="26"/>
              </w:rPr>
              <w:t>Có</w:t>
            </w:r>
          </w:p>
        </w:tc>
        <w:tc>
          <w:tcPr>
            <w:tcW w:w="1448" w:type="dxa"/>
          </w:tcPr>
          <w:p w14:paraId="5E82F460">
            <w:pPr>
              <w:pStyle w:val="15"/>
              <w:ind w:left="8"/>
              <w:rPr>
                <w:sz w:val="26"/>
              </w:rPr>
            </w:pPr>
            <w:r>
              <w:rPr>
                <w:spacing w:val="-2"/>
                <w:sz w:val="26"/>
              </w:rPr>
              <w:t>Không</w:t>
            </w:r>
          </w:p>
        </w:tc>
        <w:tc>
          <w:tcPr>
            <w:tcW w:w="2935" w:type="dxa"/>
          </w:tcPr>
          <w:p w14:paraId="1C73864A">
            <w:pPr>
              <w:pStyle w:val="15"/>
              <w:ind w:left="9"/>
              <w:rPr>
                <w:sz w:val="26"/>
              </w:rPr>
            </w:pPr>
            <w:r>
              <w:rPr>
                <w:sz w:val="26"/>
              </w:rPr>
              <w:t>Tài</w:t>
            </w:r>
            <w:r>
              <w:rPr>
                <w:spacing w:val="-14"/>
                <w:sz w:val="26"/>
              </w:rPr>
              <w:t xml:space="preserve"> </w:t>
            </w:r>
            <w:r>
              <w:rPr>
                <w:sz w:val="26"/>
              </w:rPr>
              <w:t>khoản</w:t>
            </w:r>
            <w:r>
              <w:rPr>
                <w:spacing w:val="-14"/>
                <w:sz w:val="26"/>
              </w:rPr>
              <w:t xml:space="preserve"> </w:t>
            </w:r>
            <w:r>
              <w:rPr>
                <w:sz w:val="26"/>
              </w:rPr>
              <w:t>của</w:t>
            </w:r>
            <w:r>
              <w:rPr>
                <w:spacing w:val="-14"/>
                <w:sz w:val="26"/>
              </w:rPr>
              <w:t xml:space="preserve"> </w:t>
            </w:r>
            <w:r>
              <w:rPr>
                <w:sz w:val="26"/>
              </w:rPr>
              <w:t>người</w:t>
            </w:r>
            <w:r>
              <w:rPr>
                <w:spacing w:val="-14"/>
                <w:sz w:val="26"/>
              </w:rPr>
              <w:t xml:space="preserve"> </w:t>
            </w:r>
            <w:r>
              <w:rPr>
                <w:spacing w:val="-4"/>
                <w:sz w:val="26"/>
              </w:rPr>
              <w:t>dùng</w:t>
            </w:r>
          </w:p>
        </w:tc>
      </w:tr>
      <w:tr w14:paraId="7B50E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3915E1EF">
            <w:pPr>
              <w:pStyle w:val="15"/>
              <w:rPr>
                <w:sz w:val="26"/>
              </w:rPr>
            </w:pPr>
            <w:r>
              <w:rPr>
                <w:spacing w:val="-10"/>
                <w:sz w:val="26"/>
              </w:rPr>
              <w:t>3</w:t>
            </w:r>
          </w:p>
        </w:tc>
        <w:tc>
          <w:tcPr>
            <w:tcW w:w="1470" w:type="dxa"/>
          </w:tcPr>
          <w:p w14:paraId="5785D148">
            <w:pPr>
              <w:pStyle w:val="15"/>
              <w:rPr>
                <w:sz w:val="26"/>
              </w:rPr>
            </w:pPr>
            <w:r>
              <w:rPr>
                <w:spacing w:val="-2"/>
                <w:sz w:val="26"/>
              </w:rPr>
              <w:t>Password</w:t>
            </w:r>
          </w:p>
        </w:tc>
        <w:tc>
          <w:tcPr>
            <w:tcW w:w="1531" w:type="dxa"/>
          </w:tcPr>
          <w:p w14:paraId="0CEC0D8E">
            <w:pPr>
              <w:pStyle w:val="15"/>
              <w:rPr>
                <w:sz w:val="26"/>
              </w:rPr>
            </w:pPr>
            <w:r>
              <w:rPr>
                <w:spacing w:val="-2"/>
                <w:sz w:val="26"/>
              </w:rPr>
              <w:t>String</w:t>
            </w:r>
          </w:p>
        </w:tc>
        <w:tc>
          <w:tcPr>
            <w:tcW w:w="1175" w:type="dxa"/>
          </w:tcPr>
          <w:p w14:paraId="50FD0728">
            <w:pPr>
              <w:pStyle w:val="15"/>
              <w:rPr>
                <w:sz w:val="26"/>
              </w:rPr>
            </w:pPr>
            <w:r>
              <w:rPr>
                <w:spacing w:val="-5"/>
                <w:sz w:val="26"/>
              </w:rPr>
              <w:t>Có</w:t>
            </w:r>
          </w:p>
        </w:tc>
        <w:tc>
          <w:tcPr>
            <w:tcW w:w="1448" w:type="dxa"/>
          </w:tcPr>
          <w:p w14:paraId="0FA0165A">
            <w:pPr>
              <w:pStyle w:val="15"/>
              <w:ind w:left="8"/>
              <w:rPr>
                <w:sz w:val="26"/>
              </w:rPr>
            </w:pPr>
            <w:r>
              <w:rPr>
                <w:spacing w:val="-2"/>
                <w:sz w:val="26"/>
              </w:rPr>
              <w:t>Không</w:t>
            </w:r>
          </w:p>
        </w:tc>
        <w:tc>
          <w:tcPr>
            <w:tcW w:w="2935" w:type="dxa"/>
          </w:tcPr>
          <w:p w14:paraId="5234693C">
            <w:pPr>
              <w:pStyle w:val="15"/>
              <w:ind w:left="9"/>
              <w:rPr>
                <w:sz w:val="26"/>
              </w:rPr>
            </w:pPr>
            <w:r>
              <w:rPr>
                <w:sz w:val="26"/>
              </w:rPr>
              <w:t>Mật</w:t>
            </w:r>
            <w:r>
              <w:rPr>
                <w:spacing w:val="-6"/>
                <w:sz w:val="26"/>
              </w:rPr>
              <w:t xml:space="preserve"> </w:t>
            </w:r>
            <w:r>
              <w:rPr>
                <w:spacing w:val="-4"/>
                <w:sz w:val="26"/>
              </w:rPr>
              <w:t>khẩu</w:t>
            </w:r>
          </w:p>
        </w:tc>
      </w:tr>
      <w:tr w14:paraId="25BEF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16D0BF52">
            <w:pPr>
              <w:pStyle w:val="15"/>
              <w:rPr>
                <w:sz w:val="26"/>
              </w:rPr>
            </w:pPr>
            <w:r>
              <w:rPr>
                <w:spacing w:val="-10"/>
                <w:sz w:val="26"/>
              </w:rPr>
              <w:t>4</w:t>
            </w:r>
          </w:p>
        </w:tc>
        <w:tc>
          <w:tcPr>
            <w:tcW w:w="1470" w:type="dxa"/>
          </w:tcPr>
          <w:p w14:paraId="730E0A26">
            <w:pPr>
              <w:pStyle w:val="15"/>
              <w:rPr>
                <w:sz w:val="26"/>
              </w:rPr>
            </w:pPr>
            <w:r>
              <w:rPr>
                <w:spacing w:val="-2"/>
                <w:sz w:val="26"/>
              </w:rPr>
              <w:t>Email</w:t>
            </w:r>
          </w:p>
        </w:tc>
        <w:tc>
          <w:tcPr>
            <w:tcW w:w="1531" w:type="dxa"/>
          </w:tcPr>
          <w:p w14:paraId="034D73DA">
            <w:pPr>
              <w:pStyle w:val="15"/>
              <w:rPr>
                <w:sz w:val="26"/>
              </w:rPr>
            </w:pPr>
            <w:r>
              <w:rPr>
                <w:spacing w:val="-2"/>
                <w:sz w:val="26"/>
              </w:rPr>
              <w:t>String</w:t>
            </w:r>
          </w:p>
        </w:tc>
        <w:tc>
          <w:tcPr>
            <w:tcW w:w="1175" w:type="dxa"/>
          </w:tcPr>
          <w:p w14:paraId="352235B9">
            <w:pPr>
              <w:pStyle w:val="15"/>
              <w:rPr>
                <w:sz w:val="26"/>
              </w:rPr>
            </w:pPr>
            <w:r>
              <w:rPr>
                <w:spacing w:val="-5"/>
                <w:sz w:val="26"/>
              </w:rPr>
              <w:t>Có</w:t>
            </w:r>
          </w:p>
        </w:tc>
        <w:tc>
          <w:tcPr>
            <w:tcW w:w="1448" w:type="dxa"/>
          </w:tcPr>
          <w:p w14:paraId="046CA6E5">
            <w:pPr>
              <w:pStyle w:val="15"/>
              <w:ind w:left="8"/>
              <w:rPr>
                <w:sz w:val="26"/>
              </w:rPr>
            </w:pPr>
            <w:r>
              <w:rPr>
                <w:spacing w:val="-2"/>
                <w:sz w:val="26"/>
              </w:rPr>
              <w:t>Không</w:t>
            </w:r>
          </w:p>
        </w:tc>
        <w:tc>
          <w:tcPr>
            <w:tcW w:w="2935" w:type="dxa"/>
          </w:tcPr>
          <w:p w14:paraId="3F9483B0">
            <w:pPr>
              <w:pStyle w:val="15"/>
              <w:ind w:left="9"/>
              <w:rPr>
                <w:sz w:val="26"/>
              </w:rPr>
            </w:pPr>
            <w:r>
              <w:rPr>
                <w:sz w:val="26"/>
              </w:rPr>
              <w:t>Email</w:t>
            </w:r>
            <w:r>
              <w:rPr>
                <w:spacing w:val="-11"/>
                <w:sz w:val="26"/>
              </w:rPr>
              <w:t xml:space="preserve"> </w:t>
            </w:r>
            <w:r>
              <w:rPr>
                <w:sz w:val="26"/>
              </w:rPr>
              <w:t>của</w:t>
            </w:r>
            <w:r>
              <w:rPr>
                <w:spacing w:val="-10"/>
                <w:sz w:val="26"/>
              </w:rPr>
              <w:t xml:space="preserve"> </w:t>
            </w:r>
            <w:r>
              <w:rPr>
                <w:sz w:val="26"/>
              </w:rPr>
              <w:t>người</w:t>
            </w:r>
            <w:r>
              <w:rPr>
                <w:spacing w:val="-11"/>
                <w:sz w:val="26"/>
              </w:rPr>
              <w:t xml:space="preserve"> </w:t>
            </w:r>
            <w:r>
              <w:rPr>
                <w:spacing w:val="-4"/>
                <w:sz w:val="26"/>
              </w:rPr>
              <w:t>dùng</w:t>
            </w:r>
          </w:p>
        </w:tc>
      </w:tr>
      <w:tr w14:paraId="1CABC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1A452A78">
            <w:pPr>
              <w:pStyle w:val="15"/>
              <w:rPr>
                <w:sz w:val="26"/>
              </w:rPr>
            </w:pPr>
            <w:r>
              <w:rPr>
                <w:spacing w:val="-10"/>
                <w:sz w:val="26"/>
              </w:rPr>
              <w:t>5</w:t>
            </w:r>
          </w:p>
        </w:tc>
        <w:tc>
          <w:tcPr>
            <w:tcW w:w="1470" w:type="dxa"/>
          </w:tcPr>
          <w:p w14:paraId="22E51FA7">
            <w:pPr>
              <w:pStyle w:val="15"/>
              <w:rPr>
                <w:sz w:val="26"/>
              </w:rPr>
            </w:pPr>
            <w:r>
              <w:rPr>
                <w:spacing w:val="-2"/>
                <w:sz w:val="26"/>
              </w:rPr>
              <w:t>Phone</w:t>
            </w:r>
          </w:p>
        </w:tc>
        <w:tc>
          <w:tcPr>
            <w:tcW w:w="1531" w:type="dxa"/>
          </w:tcPr>
          <w:p w14:paraId="6931F742">
            <w:pPr>
              <w:pStyle w:val="15"/>
              <w:rPr>
                <w:sz w:val="26"/>
              </w:rPr>
            </w:pPr>
            <w:r>
              <w:rPr>
                <w:spacing w:val="-2"/>
                <w:sz w:val="26"/>
              </w:rPr>
              <w:t>String</w:t>
            </w:r>
          </w:p>
        </w:tc>
        <w:tc>
          <w:tcPr>
            <w:tcW w:w="1175" w:type="dxa"/>
          </w:tcPr>
          <w:p w14:paraId="7F95C34D">
            <w:pPr>
              <w:pStyle w:val="15"/>
              <w:rPr>
                <w:sz w:val="26"/>
              </w:rPr>
            </w:pPr>
            <w:r>
              <w:rPr>
                <w:spacing w:val="-2"/>
                <w:sz w:val="26"/>
              </w:rPr>
              <w:t>Không</w:t>
            </w:r>
          </w:p>
        </w:tc>
        <w:tc>
          <w:tcPr>
            <w:tcW w:w="1448" w:type="dxa"/>
          </w:tcPr>
          <w:p w14:paraId="3F3412DE">
            <w:pPr>
              <w:pStyle w:val="15"/>
              <w:ind w:left="8"/>
              <w:rPr>
                <w:sz w:val="26"/>
              </w:rPr>
            </w:pPr>
            <w:r>
              <w:rPr>
                <w:spacing w:val="-2"/>
                <w:sz w:val="26"/>
              </w:rPr>
              <w:t>Không</w:t>
            </w:r>
          </w:p>
        </w:tc>
        <w:tc>
          <w:tcPr>
            <w:tcW w:w="2935" w:type="dxa"/>
          </w:tcPr>
          <w:p w14:paraId="1EAE7DAC">
            <w:pPr>
              <w:pStyle w:val="15"/>
              <w:ind w:left="9"/>
              <w:rPr>
                <w:sz w:val="26"/>
              </w:rPr>
            </w:pPr>
            <w:r>
              <w:rPr>
                <w:sz w:val="26"/>
              </w:rPr>
              <w:t>Số</w:t>
            </w:r>
            <w:r>
              <w:rPr>
                <w:spacing w:val="-5"/>
                <w:sz w:val="26"/>
              </w:rPr>
              <w:t xml:space="preserve"> </w:t>
            </w:r>
            <w:r>
              <w:rPr>
                <w:sz w:val="26"/>
              </w:rPr>
              <w:t>điện</w:t>
            </w:r>
            <w:r>
              <w:rPr>
                <w:spacing w:val="-5"/>
                <w:sz w:val="26"/>
              </w:rPr>
              <w:t xml:space="preserve"> </w:t>
            </w:r>
            <w:r>
              <w:rPr>
                <w:spacing w:val="-2"/>
                <w:sz w:val="26"/>
              </w:rPr>
              <w:t>thoại</w:t>
            </w:r>
          </w:p>
        </w:tc>
      </w:tr>
      <w:tr w14:paraId="0E387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20220F3F">
            <w:pPr>
              <w:pStyle w:val="15"/>
              <w:rPr>
                <w:sz w:val="26"/>
              </w:rPr>
            </w:pPr>
            <w:r>
              <w:rPr>
                <w:spacing w:val="-10"/>
                <w:sz w:val="26"/>
              </w:rPr>
              <w:t>6</w:t>
            </w:r>
          </w:p>
        </w:tc>
        <w:tc>
          <w:tcPr>
            <w:tcW w:w="1470" w:type="dxa"/>
          </w:tcPr>
          <w:p w14:paraId="13AED3BF">
            <w:pPr>
              <w:pStyle w:val="15"/>
              <w:rPr>
                <w:sz w:val="26"/>
              </w:rPr>
            </w:pPr>
            <w:r>
              <w:rPr>
                <w:spacing w:val="-2"/>
                <w:sz w:val="26"/>
              </w:rPr>
              <w:t>DateOfBirh</w:t>
            </w:r>
          </w:p>
        </w:tc>
        <w:tc>
          <w:tcPr>
            <w:tcW w:w="1531" w:type="dxa"/>
          </w:tcPr>
          <w:p w14:paraId="243EC27E">
            <w:pPr>
              <w:pStyle w:val="15"/>
              <w:rPr>
                <w:sz w:val="26"/>
              </w:rPr>
            </w:pPr>
            <w:r>
              <w:rPr>
                <w:spacing w:val="-2"/>
                <w:sz w:val="26"/>
              </w:rPr>
              <w:t>DateOnly</w:t>
            </w:r>
          </w:p>
        </w:tc>
        <w:tc>
          <w:tcPr>
            <w:tcW w:w="1175" w:type="dxa"/>
          </w:tcPr>
          <w:p w14:paraId="4040D3A7">
            <w:pPr>
              <w:pStyle w:val="15"/>
              <w:rPr>
                <w:sz w:val="26"/>
              </w:rPr>
            </w:pPr>
            <w:r>
              <w:rPr>
                <w:spacing w:val="-2"/>
                <w:sz w:val="26"/>
              </w:rPr>
              <w:t>Không</w:t>
            </w:r>
          </w:p>
        </w:tc>
        <w:tc>
          <w:tcPr>
            <w:tcW w:w="1448" w:type="dxa"/>
          </w:tcPr>
          <w:p w14:paraId="4C11B033">
            <w:pPr>
              <w:pStyle w:val="15"/>
              <w:ind w:left="8"/>
              <w:rPr>
                <w:sz w:val="26"/>
              </w:rPr>
            </w:pPr>
            <w:r>
              <w:rPr>
                <w:spacing w:val="-2"/>
                <w:sz w:val="26"/>
              </w:rPr>
              <w:t>Không</w:t>
            </w:r>
          </w:p>
        </w:tc>
        <w:tc>
          <w:tcPr>
            <w:tcW w:w="2935" w:type="dxa"/>
          </w:tcPr>
          <w:p w14:paraId="64B09F08">
            <w:pPr>
              <w:pStyle w:val="15"/>
              <w:ind w:left="9"/>
              <w:rPr>
                <w:sz w:val="26"/>
              </w:rPr>
            </w:pPr>
            <w:r>
              <w:rPr>
                <w:spacing w:val="-2"/>
                <w:sz w:val="26"/>
              </w:rPr>
              <w:t>Ngày</w:t>
            </w:r>
            <w:r>
              <w:rPr>
                <w:spacing w:val="-13"/>
                <w:sz w:val="26"/>
              </w:rPr>
              <w:t xml:space="preserve"> </w:t>
            </w:r>
            <w:r>
              <w:rPr>
                <w:spacing w:val="-2"/>
                <w:sz w:val="26"/>
              </w:rPr>
              <w:t>sinhh</w:t>
            </w:r>
          </w:p>
        </w:tc>
      </w:tr>
      <w:tr w14:paraId="09D5C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47329789">
            <w:pPr>
              <w:pStyle w:val="15"/>
              <w:rPr>
                <w:sz w:val="26"/>
              </w:rPr>
            </w:pPr>
            <w:r>
              <w:rPr>
                <w:spacing w:val="-10"/>
                <w:sz w:val="26"/>
              </w:rPr>
              <w:t>7</w:t>
            </w:r>
          </w:p>
        </w:tc>
        <w:tc>
          <w:tcPr>
            <w:tcW w:w="1470" w:type="dxa"/>
          </w:tcPr>
          <w:p w14:paraId="750BF328">
            <w:pPr>
              <w:pStyle w:val="15"/>
              <w:rPr>
                <w:sz w:val="26"/>
              </w:rPr>
            </w:pPr>
            <w:r>
              <w:rPr>
                <w:spacing w:val="-2"/>
                <w:sz w:val="26"/>
              </w:rPr>
              <w:t>ImageID</w:t>
            </w:r>
          </w:p>
        </w:tc>
        <w:tc>
          <w:tcPr>
            <w:tcW w:w="1531" w:type="dxa"/>
          </w:tcPr>
          <w:p w14:paraId="7B699DE1">
            <w:pPr>
              <w:pStyle w:val="15"/>
              <w:rPr>
                <w:sz w:val="26"/>
              </w:rPr>
            </w:pPr>
            <w:r>
              <w:rPr>
                <w:spacing w:val="-2"/>
                <w:sz w:val="26"/>
              </w:rPr>
              <w:t>Ínteger</w:t>
            </w:r>
          </w:p>
        </w:tc>
        <w:tc>
          <w:tcPr>
            <w:tcW w:w="1175" w:type="dxa"/>
          </w:tcPr>
          <w:p w14:paraId="53DB9175">
            <w:pPr>
              <w:pStyle w:val="15"/>
              <w:rPr>
                <w:sz w:val="26"/>
              </w:rPr>
            </w:pPr>
            <w:r>
              <w:rPr>
                <w:spacing w:val="-5"/>
                <w:sz w:val="26"/>
              </w:rPr>
              <w:t>Có</w:t>
            </w:r>
          </w:p>
        </w:tc>
        <w:tc>
          <w:tcPr>
            <w:tcW w:w="1448" w:type="dxa"/>
          </w:tcPr>
          <w:p w14:paraId="4453F230">
            <w:pPr>
              <w:pStyle w:val="15"/>
              <w:ind w:left="8"/>
              <w:rPr>
                <w:sz w:val="26"/>
              </w:rPr>
            </w:pPr>
            <w:r>
              <w:rPr>
                <w:sz w:val="26"/>
              </w:rPr>
              <w:t>Khóa</w:t>
            </w:r>
            <w:r>
              <w:rPr>
                <w:spacing w:val="-7"/>
                <w:sz w:val="26"/>
              </w:rPr>
              <w:t xml:space="preserve"> </w:t>
            </w:r>
            <w:r>
              <w:rPr>
                <w:spacing w:val="-2"/>
                <w:sz w:val="26"/>
              </w:rPr>
              <w:t>ngoại</w:t>
            </w:r>
          </w:p>
        </w:tc>
        <w:tc>
          <w:tcPr>
            <w:tcW w:w="2935" w:type="dxa"/>
          </w:tcPr>
          <w:p w14:paraId="5EC5F085">
            <w:pPr>
              <w:pStyle w:val="15"/>
              <w:ind w:left="9"/>
              <w:rPr>
                <w:sz w:val="26"/>
              </w:rPr>
            </w:pPr>
            <w:r>
              <w:rPr>
                <w:sz w:val="26"/>
              </w:rPr>
              <w:t>Id</w:t>
            </w:r>
            <w:r>
              <w:rPr>
                <w:spacing w:val="-8"/>
                <w:sz w:val="26"/>
              </w:rPr>
              <w:t xml:space="preserve"> </w:t>
            </w:r>
            <w:r>
              <w:rPr>
                <w:sz w:val="26"/>
              </w:rPr>
              <w:t>ảnh</w:t>
            </w:r>
            <w:r>
              <w:rPr>
                <w:spacing w:val="-8"/>
                <w:sz w:val="26"/>
              </w:rPr>
              <w:t xml:space="preserve"> </w:t>
            </w:r>
            <w:r>
              <w:rPr>
                <w:sz w:val="26"/>
              </w:rPr>
              <w:t>của</w:t>
            </w:r>
            <w:r>
              <w:rPr>
                <w:spacing w:val="-8"/>
                <w:sz w:val="26"/>
              </w:rPr>
              <w:t xml:space="preserve"> </w:t>
            </w:r>
            <w:r>
              <w:rPr>
                <w:sz w:val="26"/>
              </w:rPr>
              <w:t>người</w:t>
            </w:r>
            <w:r>
              <w:rPr>
                <w:spacing w:val="-8"/>
                <w:sz w:val="26"/>
              </w:rPr>
              <w:t xml:space="preserve"> </w:t>
            </w:r>
            <w:r>
              <w:rPr>
                <w:spacing w:val="-4"/>
                <w:sz w:val="26"/>
              </w:rPr>
              <w:t>dùng</w:t>
            </w:r>
          </w:p>
        </w:tc>
      </w:tr>
    </w:tbl>
    <w:p w14:paraId="657C6D60">
      <w:pPr>
        <w:pStyle w:val="14"/>
        <w:numPr>
          <w:ilvl w:val="0"/>
          <w:numId w:val="16"/>
        </w:numPr>
        <w:tabs>
          <w:tab w:val="left" w:pos="903"/>
        </w:tabs>
        <w:spacing w:before="101" w:after="0" w:line="240" w:lineRule="auto"/>
        <w:ind w:left="903" w:right="0" w:hanging="194"/>
        <w:jc w:val="left"/>
        <w:rPr>
          <w:b/>
          <w:sz w:val="26"/>
        </w:rPr>
      </w:pPr>
      <w:r>
        <w:rPr>
          <w:b/>
          <w:sz w:val="26"/>
        </w:rPr>
        <w:t>Bảng</w:t>
      </w:r>
      <w:r>
        <w:rPr>
          <w:b/>
          <w:spacing w:val="-7"/>
          <w:sz w:val="26"/>
        </w:rPr>
        <w:t xml:space="preserve"> </w:t>
      </w:r>
      <w:r>
        <w:rPr>
          <w:b/>
          <w:spacing w:val="-2"/>
          <w:sz w:val="26"/>
        </w:rPr>
        <w:t>Image</w:t>
      </w:r>
    </w:p>
    <w:p w14:paraId="4F0DDDB0">
      <w:pPr>
        <w:pStyle w:val="6"/>
        <w:rPr>
          <w:b/>
          <w:sz w:val="20"/>
        </w:rPr>
      </w:pPr>
    </w:p>
    <w:p w14:paraId="216300D0">
      <w:pPr>
        <w:pStyle w:val="6"/>
        <w:spacing w:before="12"/>
        <w:rPr>
          <w:b/>
          <w:sz w:val="20"/>
        </w:rPr>
      </w:pPr>
    </w:p>
    <w:tbl>
      <w:tblPr>
        <w:tblStyle w:val="5"/>
        <w:tblW w:w="0" w:type="auto"/>
        <w:tblInd w:w="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3"/>
        <w:gridCol w:w="1398"/>
        <w:gridCol w:w="1531"/>
        <w:gridCol w:w="1175"/>
        <w:gridCol w:w="1448"/>
        <w:gridCol w:w="2568"/>
      </w:tblGrid>
      <w:tr w14:paraId="3C006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B0AEA55">
            <w:pPr>
              <w:pStyle w:val="15"/>
              <w:rPr>
                <w:sz w:val="26"/>
              </w:rPr>
            </w:pPr>
            <w:r>
              <w:rPr>
                <w:spacing w:val="-5"/>
                <w:sz w:val="26"/>
              </w:rPr>
              <w:t>STT</w:t>
            </w:r>
          </w:p>
        </w:tc>
        <w:tc>
          <w:tcPr>
            <w:tcW w:w="1398" w:type="dxa"/>
          </w:tcPr>
          <w:p w14:paraId="1B990C60">
            <w:pPr>
              <w:pStyle w:val="15"/>
              <w:rPr>
                <w:sz w:val="26"/>
              </w:rPr>
            </w:pPr>
            <w:r>
              <w:rPr>
                <w:spacing w:val="-7"/>
                <w:sz w:val="26"/>
              </w:rPr>
              <w:t>Tên</w:t>
            </w:r>
            <w:r>
              <w:rPr>
                <w:spacing w:val="-8"/>
                <w:sz w:val="26"/>
              </w:rPr>
              <w:t xml:space="preserve"> </w:t>
            </w:r>
            <w:r>
              <w:rPr>
                <w:spacing w:val="-2"/>
                <w:sz w:val="26"/>
              </w:rPr>
              <w:t>trường</w:t>
            </w:r>
          </w:p>
        </w:tc>
        <w:tc>
          <w:tcPr>
            <w:tcW w:w="1531" w:type="dxa"/>
          </w:tcPr>
          <w:p w14:paraId="1C1D3BFB">
            <w:pPr>
              <w:pStyle w:val="15"/>
              <w:rPr>
                <w:sz w:val="26"/>
              </w:rPr>
            </w:pPr>
            <w:r>
              <w:rPr>
                <w:sz w:val="26"/>
              </w:rPr>
              <w:t>Kiểu</w:t>
            </w:r>
            <w:r>
              <w:rPr>
                <w:spacing w:val="-9"/>
                <w:sz w:val="26"/>
              </w:rPr>
              <w:t xml:space="preserve"> </w:t>
            </w:r>
            <w:r>
              <w:rPr>
                <w:sz w:val="26"/>
              </w:rPr>
              <w:t>dữ</w:t>
            </w:r>
            <w:r>
              <w:rPr>
                <w:spacing w:val="-9"/>
                <w:sz w:val="26"/>
              </w:rPr>
              <w:t xml:space="preserve"> </w:t>
            </w:r>
            <w:r>
              <w:rPr>
                <w:spacing w:val="-4"/>
                <w:sz w:val="26"/>
              </w:rPr>
              <w:t>liệu</w:t>
            </w:r>
          </w:p>
        </w:tc>
        <w:tc>
          <w:tcPr>
            <w:tcW w:w="1175" w:type="dxa"/>
          </w:tcPr>
          <w:p w14:paraId="655E39EA">
            <w:pPr>
              <w:pStyle w:val="15"/>
              <w:rPr>
                <w:sz w:val="26"/>
              </w:rPr>
            </w:pPr>
            <w:r>
              <w:rPr>
                <w:sz w:val="26"/>
              </w:rPr>
              <w:t>Bắt</w:t>
            </w:r>
            <w:r>
              <w:rPr>
                <w:spacing w:val="-5"/>
                <w:sz w:val="26"/>
              </w:rPr>
              <w:t xml:space="preserve"> </w:t>
            </w:r>
            <w:r>
              <w:rPr>
                <w:spacing w:val="-4"/>
                <w:sz w:val="26"/>
              </w:rPr>
              <w:t>buộc</w:t>
            </w:r>
          </w:p>
        </w:tc>
        <w:tc>
          <w:tcPr>
            <w:tcW w:w="1448" w:type="dxa"/>
          </w:tcPr>
          <w:p w14:paraId="6FC65AB1">
            <w:pPr>
              <w:pStyle w:val="15"/>
              <w:ind w:left="8"/>
              <w:rPr>
                <w:sz w:val="26"/>
              </w:rPr>
            </w:pPr>
            <w:r>
              <w:rPr>
                <w:sz w:val="26"/>
              </w:rPr>
              <w:t>Ràng</w:t>
            </w:r>
            <w:r>
              <w:rPr>
                <w:spacing w:val="-7"/>
                <w:sz w:val="26"/>
              </w:rPr>
              <w:t xml:space="preserve"> </w:t>
            </w:r>
            <w:r>
              <w:rPr>
                <w:spacing w:val="-4"/>
                <w:sz w:val="26"/>
              </w:rPr>
              <w:t>buộc</w:t>
            </w:r>
          </w:p>
        </w:tc>
        <w:tc>
          <w:tcPr>
            <w:tcW w:w="2568" w:type="dxa"/>
          </w:tcPr>
          <w:p w14:paraId="5E42D6A4">
            <w:pPr>
              <w:pStyle w:val="15"/>
              <w:ind w:left="9"/>
              <w:rPr>
                <w:sz w:val="26"/>
              </w:rPr>
            </w:pPr>
            <w:r>
              <w:rPr>
                <w:sz w:val="26"/>
              </w:rPr>
              <w:t>Mô</w:t>
            </w:r>
            <w:r>
              <w:rPr>
                <w:spacing w:val="-5"/>
                <w:sz w:val="26"/>
              </w:rPr>
              <w:t xml:space="preserve"> tả</w:t>
            </w:r>
          </w:p>
        </w:tc>
      </w:tr>
      <w:tr w14:paraId="14435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7FEE5428">
            <w:pPr>
              <w:pStyle w:val="15"/>
              <w:rPr>
                <w:sz w:val="26"/>
              </w:rPr>
            </w:pPr>
            <w:r>
              <w:rPr>
                <w:spacing w:val="-10"/>
                <w:sz w:val="26"/>
              </w:rPr>
              <w:t>1</w:t>
            </w:r>
          </w:p>
        </w:tc>
        <w:tc>
          <w:tcPr>
            <w:tcW w:w="1398" w:type="dxa"/>
          </w:tcPr>
          <w:p w14:paraId="71297710">
            <w:pPr>
              <w:pStyle w:val="15"/>
              <w:rPr>
                <w:sz w:val="26"/>
              </w:rPr>
            </w:pPr>
            <w:r>
              <w:rPr>
                <w:spacing w:val="-5"/>
                <w:sz w:val="26"/>
              </w:rPr>
              <w:t>Id</w:t>
            </w:r>
          </w:p>
        </w:tc>
        <w:tc>
          <w:tcPr>
            <w:tcW w:w="1531" w:type="dxa"/>
          </w:tcPr>
          <w:p w14:paraId="3BCBCA23">
            <w:pPr>
              <w:pStyle w:val="15"/>
              <w:rPr>
                <w:sz w:val="26"/>
              </w:rPr>
            </w:pPr>
            <w:r>
              <w:rPr>
                <w:spacing w:val="-2"/>
                <w:sz w:val="26"/>
              </w:rPr>
              <w:t>Integer</w:t>
            </w:r>
          </w:p>
        </w:tc>
        <w:tc>
          <w:tcPr>
            <w:tcW w:w="1175" w:type="dxa"/>
          </w:tcPr>
          <w:p w14:paraId="4036CD00">
            <w:pPr>
              <w:pStyle w:val="15"/>
              <w:rPr>
                <w:sz w:val="26"/>
              </w:rPr>
            </w:pPr>
            <w:r>
              <w:rPr>
                <w:spacing w:val="-5"/>
                <w:sz w:val="26"/>
              </w:rPr>
              <w:t>Có</w:t>
            </w:r>
          </w:p>
        </w:tc>
        <w:tc>
          <w:tcPr>
            <w:tcW w:w="1448" w:type="dxa"/>
          </w:tcPr>
          <w:p w14:paraId="1ACDAB05">
            <w:pPr>
              <w:pStyle w:val="15"/>
              <w:ind w:left="8"/>
              <w:rPr>
                <w:sz w:val="26"/>
              </w:rPr>
            </w:pPr>
            <w:r>
              <w:rPr>
                <w:sz w:val="26"/>
              </w:rPr>
              <w:t>Khóa</w:t>
            </w:r>
            <w:r>
              <w:rPr>
                <w:spacing w:val="-7"/>
                <w:sz w:val="26"/>
              </w:rPr>
              <w:t xml:space="preserve"> </w:t>
            </w:r>
            <w:r>
              <w:rPr>
                <w:spacing w:val="-2"/>
                <w:sz w:val="26"/>
              </w:rPr>
              <w:t>chính</w:t>
            </w:r>
          </w:p>
        </w:tc>
        <w:tc>
          <w:tcPr>
            <w:tcW w:w="2568" w:type="dxa"/>
          </w:tcPr>
          <w:p w14:paraId="6385BD47">
            <w:pPr>
              <w:pStyle w:val="15"/>
              <w:ind w:left="9"/>
              <w:rPr>
                <w:sz w:val="26"/>
              </w:rPr>
            </w:pPr>
            <w:r>
              <w:rPr>
                <w:sz w:val="26"/>
              </w:rPr>
              <w:t>Id</w:t>
            </w:r>
            <w:r>
              <w:rPr>
                <w:spacing w:val="-4"/>
                <w:sz w:val="26"/>
              </w:rPr>
              <w:t xml:space="preserve"> </w:t>
            </w:r>
            <w:r>
              <w:rPr>
                <w:sz w:val="26"/>
              </w:rPr>
              <w:t>của</w:t>
            </w:r>
            <w:r>
              <w:rPr>
                <w:spacing w:val="-4"/>
                <w:sz w:val="26"/>
              </w:rPr>
              <w:t xml:space="preserve"> </w:t>
            </w:r>
            <w:r>
              <w:rPr>
                <w:spacing w:val="-5"/>
                <w:sz w:val="26"/>
              </w:rPr>
              <w:t>ảnh</w:t>
            </w:r>
          </w:p>
        </w:tc>
      </w:tr>
      <w:tr w14:paraId="73ADF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7B4C6140">
            <w:pPr>
              <w:pStyle w:val="15"/>
              <w:rPr>
                <w:sz w:val="26"/>
              </w:rPr>
            </w:pPr>
            <w:r>
              <w:rPr>
                <w:spacing w:val="-10"/>
                <w:sz w:val="26"/>
              </w:rPr>
              <w:t>2</w:t>
            </w:r>
          </w:p>
        </w:tc>
        <w:tc>
          <w:tcPr>
            <w:tcW w:w="1398" w:type="dxa"/>
          </w:tcPr>
          <w:p w14:paraId="5C7A5AB1">
            <w:pPr>
              <w:pStyle w:val="15"/>
              <w:rPr>
                <w:sz w:val="26"/>
              </w:rPr>
            </w:pPr>
            <w:r>
              <w:rPr>
                <w:spacing w:val="-5"/>
                <w:sz w:val="26"/>
              </w:rPr>
              <w:t>Url</w:t>
            </w:r>
          </w:p>
        </w:tc>
        <w:tc>
          <w:tcPr>
            <w:tcW w:w="1531" w:type="dxa"/>
          </w:tcPr>
          <w:p w14:paraId="4C24ECDF">
            <w:pPr>
              <w:pStyle w:val="15"/>
              <w:rPr>
                <w:sz w:val="26"/>
              </w:rPr>
            </w:pPr>
            <w:r>
              <w:rPr>
                <w:spacing w:val="-2"/>
                <w:sz w:val="26"/>
              </w:rPr>
              <w:t>String</w:t>
            </w:r>
          </w:p>
        </w:tc>
        <w:tc>
          <w:tcPr>
            <w:tcW w:w="1175" w:type="dxa"/>
          </w:tcPr>
          <w:p w14:paraId="1195E0E7">
            <w:pPr>
              <w:pStyle w:val="15"/>
              <w:rPr>
                <w:sz w:val="26"/>
              </w:rPr>
            </w:pPr>
            <w:r>
              <w:rPr>
                <w:spacing w:val="-5"/>
                <w:sz w:val="26"/>
              </w:rPr>
              <w:t>Có</w:t>
            </w:r>
          </w:p>
        </w:tc>
        <w:tc>
          <w:tcPr>
            <w:tcW w:w="1448" w:type="dxa"/>
          </w:tcPr>
          <w:p w14:paraId="55305CAE">
            <w:pPr>
              <w:pStyle w:val="15"/>
              <w:ind w:left="8"/>
              <w:rPr>
                <w:sz w:val="26"/>
              </w:rPr>
            </w:pPr>
            <w:r>
              <w:rPr>
                <w:spacing w:val="-2"/>
                <w:sz w:val="26"/>
              </w:rPr>
              <w:t>Không</w:t>
            </w:r>
          </w:p>
        </w:tc>
        <w:tc>
          <w:tcPr>
            <w:tcW w:w="2568" w:type="dxa"/>
          </w:tcPr>
          <w:p w14:paraId="5A2071F8">
            <w:pPr>
              <w:pStyle w:val="15"/>
              <w:ind w:left="9"/>
              <w:rPr>
                <w:sz w:val="26"/>
              </w:rPr>
            </w:pPr>
            <w:r>
              <w:rPr>
                <w:sz w:val="26"/>
              </w:rPr>
              <w:t>đường</w:t>
            </w:r>
            <w:r>
              <w:rPr>
                <w:spacing w:val="-11"/>
                <w:sz w:val="26"/>
              </w:rPr>
              <w:t xml:space="preserve"> </w:t>
            </w:r>
            <w:r>
              <w:rPr>
                <w:sz w:val="26"/>
              </w:rPr>
              <w:t>dẫn</w:t>
            </w:r>
            <w:r>
              <w:rPr>
                <w:spacing w:val="-10"/>
                <w:sz w:val="26"/>
              </w:rPr>
              <w:t xml:space="preserve"> </w:t>
            </w:r>
            <w:r>
              <w:rPr>
                <w:sz w:val="26"/>
              </w:rPr>
              <w:t>của</w:t>
            </w:r>
            <w:r>
              <w:rPr>
                <w:spacing w:val="-10"/>
                <w:sz w:val="26"/>
              </w:rPr>
              <w:t xml:space="preserve"> </w:t>
            </w:r>
            <w:r>
              <w:rPr>
                <w:spacing w:val="-5"/>
                <w:sz w:val="26"/>
              </w:rPr>
              <w:t>ảnh</w:t>
            </w:r>
          </w:p>
        </w:tc>
      </w:tr>
      <w:tr w14:paraId="75FC1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13AE56C7">
            <w:pPr>
              <w:pStyle w:val="15"/>
              <w:rPr>
                <w:sz w:val="26"/>
              </w:rPr>
            </w:pPr>
            <w:r>
              <w:rPr>
                <w:spacing w:val="-10"/>
                <w:sz w:val="26"/>
              </w:rPr>
              <w:t>3</w:t>
            </w:r>
          </w:p>
        </w:tc>
        <w:tc>
          <w:tcPr>
            <w:tcW w:w="1398" w:type="dxa"/>
          </w:tcPr>
          <w:p w14:paraId="4653F013">
            <w:pPr>
              <w:pStyle w:val="15"/>
              <w:rPr>
                <w:sz w:val="26"/>
              </w:rPr>
            </w:pPr>
            <w:r>
              <w:rPr>
                <w:spacing w:val="-2"/>
                <w:sz w:val="26"/>
              </w:rPr>
              <w:t>TourId</w:t>
            </w:r>
          </w:p>
        </w:tc>
        <w:tc>
          <w:tcPr>
            <w:tcW w:w="1531" w:type="dxa"/>
          </w:tcPr>
          <w:p w14:paraId="2DB67110">
            <w:pPr>
              <w:pStyle w:val="15"/>
              <w:rPr>
                <w:sz w:val="26"/>
              </w:rPr>
            </w:pPr>
            <w:r>
              <w:rPr>
                <w:spacing w:val="-2"/>
                <w:sz w:val="26"/>
              </w:rPr>
              <w:t>Integer</w:t>
            </w:r>
          </w:p>
        </w:tc>
        <w:tc>
          <w:tcPr>
            <w:tcW w:w="1175" w:type="dxa"/>
          </w:tcPr>
          <w:p w14:paraId="1702996D">
            <w:pPr>
              <w:pStyle w:val="15"/>
              <w:rPr>
                <w:sz w:val="26"/>
              </w:rPr>
            </w:pPr>
            <w:r>
              <w:rPr>
                <w:spacing w:val="-2"/>
                <w:sz w:val="26"/>
              </w:rPr>
              <w:t>Không</w:t>
            </w:r>
          </w:p>
        </w:tc>
        <w:tc>
          <w:tcPr>
            <w:tcW w:w="1448" w:type="dxa"/>
          </w:tcPr>
          <w:p w14:paraId="6DA6B075">
            <w:pPr>
              <w:pStyle w:val="15"/>
              <w:ind w:left="8"/>
              <w:rPr>
                <w:sz w:val="26"/>
              </w:rPr>
            </w:pPr>
            <w:r>
              <w:rPr>
                <w:sz w:val="26"/>
              </w:rPr>
              <w:t>Khóa</w:t>
            </w:r>
            <w:r>
              <w:rPr>
                <w:spacing w:val="-7"/>
                <w:sz w:val="26"/>
              </w:rPr>
              <w:t xml:space="preserve"> </w:t>
            </w:r>
            <w:r>
              <w:rPr>
                <w:spacing w:val="-2"/>
                <w:sz w:val="26"/>
              </w:rPr>
              <w:t>ngoại</w:t>
            </w:r>
          </w:p>
        </w:tc>
        <w:tc>
          <w:tcPr>
            <w:tcW w:w="2568" w:type="dxa"/>
          </w:tcPr>
          <w:p w14:paraId="057F26BD">
            <w:pPr>
              <w:pStyle w:val="15"/>
              <w:ind w:left="9"/>
              <w:rPr>
                <w:sz w:val="26"/>
              </w:rPr>
            </w:pPr>
            <w:r>
              <w:rPr>
                <w:sz w:val="26"/>
              </w:rPr>
              <w:t>id</w:t>
            </w:r>
            <w:r>
              <w:rPr>
                <w:spacing w:val="-4"/>
                <w:sz w:val="26"/>
              </w:rPr>
              <w:t xml:space="preserve"> </w:t>
            </w:r>
            <w:r>
              <w:rPr>
                <w:sz w:val="26"/>
              </w:rPr>
              <w:t>của</w:t>
            </w:r>
            <w:r>
              <w:rPr>
                <w:spacing w:val="-4"/>
                <w:sz w:val="26"/>
              </w:rPr>
              <w:t xml:space="preserve"> tour</w:t>
            </w:r>
          </w:p>
        </w:tc>
      </w:tr>
      <w:tr w14:paraId="7A8EA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6EEAB77">
            <w:pPr>
              <w:pStyle w:val="15"/>
              <w:rPr>
                <w:sz w:val="26"/>
              </w:rPr>
            </w:pPr>
            <w:r>
              <w:rPr>
                <w:spacing w:val="-10"/>
                <w:sz w:val="26"/>
              </w:rPr>
              <w:t>4</w:t>
            </w:r>
          </w:p>
        </w:tc>
        <w:tc>
          <w:tcPr>
            <w:tcW w:w="1398" w:type="dxa"/>
          </w:tcPr>
          <w:p w14:paraId="7A70408E">
            <w:pPr>
              <w:pStyle w:val="15"/>
              <w:rPr>
                <w:sz w:val="26"/>
              </w:rPr>
            </w:pPr>
            <w:r>
              <w:rPr>
                <w:spacing w:val="-2"/>
                <w:sz w:val="26"/>
              </w:rPr>
              <w:t>ReviewId</w:t>
            </w:r>
          </w:p>
        </w:tc>
        <w:tc>
          <w:tcPr>
            <w:tcW w:w="1531" w:type="dxa"/>
          </w:tcPr>
          <w:p w14:paraId="40162F3E">
            <w:pPr>
              <w:pStyle w:val="15"/>
              <w:rPr>
                <w:sz w:val="26"/>
              </w:rPr>
            </w:pPr>
            <w:r>
              <w:rPr>
                <w:spacing w:val="-2"/>
                <w:sz w:val="26"/>
              </w:rPr>
              <w:t>Integer</w:t>
            </w:r>
          </w:p>
        </w:tc>
        <w:tc>
          <w:tcPr>
            <w:tcW w:w="1175" w:type="dxa"/>
          </w:tcPr>
          <w:p w14:paraId="1F3202A0">
            <w:pPr>
              <w:pStyle w:val="15"/>
              <w:rPr>
                <w:sz w:val="26"/>
              </w:rPr>
            </w:pPr>
            <w:r>
              <w:rPr>
                <w:spacing w:val="-2"/>
                <w:sz w:val="26"/>
              </w:rPr>
              <w:t>Không</w:t>
            </w:r>
          </w:p>
        </w:tc>
        <w:tc>
          <w:tcPr>
            <w:tcW w:w="1448" w:type="dxa"/>
          </w:tcPr>
          <w:p w14:paraId="5FD4180B">
            <w:pPr>
              <w:pStyle w:val="15"/>
              <w:ind w:left="8"/>
              <w:rPr>
                <w:sz w:val="26"/>
              </w:rPr>
            </w:pPr>
            <w:r>
              <w:rPr>
                <w:sz w:val="26"/>
              </w:rPr>
              <w:t>Khóa</w:t>
            </w:r>
            <w:r>
              <w:rPr>
                <w:spacing w:val="-7"/>
                <w:sz w:val="26"/>
              </w:rPr>
              <w:t xml:space="preserve"> </w:t>
            </w:r>
            <w:r>
              <w:rPr>
                <w:spacing w:val="-2"/>
                <w:sz w:val="26"/>
              </w:rPr>
              <w:t>ngoại</w:t>
            </w:r>
          </w:p>
        </w:tc>
        <w:tc>
          <w:tcPr>
            <w:tcW w:w="2568" w:type="dxa"/>
          </w:tcPr>
          <w:p w14:paraId="095ABDF8">
            <w:pPr>
              <w:pStyle w:val="15"/>
              <w:ind w:left="9"/>
              <w:rPr>
                <w:sz w:val="26"/>
              </w:rPr>
            </w:pPr>
            <w:r>
              <w:rPr>
                <w:sz w:val="26"/>
              </w:rPr>
              <w:t>id</w:t>
            </w:r>
            <w:r>
              <w:rPr>
                <w:spacing w:val="-4"/>
                <w:sz w:val="26"/>
              </w:rPr>
              <w:t xml:space="preserve"> </w:t>
            </w:r>
            <w:r>
              <w:rPr>
                <w:sz w:val="26"/>
              </w:rPr>
              <w:t>của</w:t>
            </w:r>
            <w:r>
              <w:rPr>
                <w:spacing w:val="-4"/>
                <w:sz w:val="26"/>
              </w:rPr>
              <w:t xml:space="preserve"> </w:t>
            </w:r>
            <w:r>
              <w:rPr>
                <w:spacing w:val="-2"/>
                <w:sz w:val="26"/>
              </w:rPr>
              <w:t>review</w:t>
            </w:r>
          </w:p>
        </w:tc>
      </w:tr>
      <w:tr w14:paraId="6E5C3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9415EFC">
            <w:pPr>
              <w:pStyle w:val="15"/>
              <w:rPr>
                <w:sz w:val="26"/>
              </w:rPr>
            </w:pPr>
            <w:r>
              <w:rPr>
                <w:spacing w:val="-10"/>
                <w:sz w:val="26"/>
              </w:rPr>
              <w:t>5</w:t>
            </w:r>
          </w:p>
        </w:tc>
        <w:tc>
          <w:tcPr>
            <w:tcW w:w="1398" w:type="dxa"/>
          </w:tcPr>
          <w:p w14:paraId="1EEFFD77">
            <w:pPr>
              <w:pStyle w:val="15"/>
              <w:rPr>
                <w:sz w:val="26"/>
              </w:rPr>
            </w:pPr>
            <w:r>
              <w:rPr>
                <w:spacing w:val="-2"/>
                <w:sz w:val="26"/>
              </w:rPr>
              <w:t>AppUserId</w:t>
            </w:r>
          </w:p>
        </w:tc>
        <w:tc>
          <w:tcPr>
            <w:tcW w:w="1531" w:type="dxa"/>
          </w:tcPr>
          <w:p w14:paraId="67F81F2D">
            <w:pPr>
              <w:pStyle w:val="15"/>
              <w:rPr>
                <w:sz w:val="26"/>
              </w:rPr>
            </w:pPr>
            <w:r>
              <w:rPr>
                <w:spacing w:val="-2"/>
                <w:sz w:val="26"/>
              </w:rPr>
              <w:t>Integer</w:t>
            </w:r>
          </w:p>
        </w:tc>
        <w:tc>
          <w:tcPr>
            <w:tcW w:w="1175" w:type="dxa"/>
          </w:tcPr>
          <w:p w14:paraId="6AF52088">
            <w:pPr>
              <w:pStyle w:val="15"/>
              <w:rPr>
                <w:sz w:val="26"/>
              </w:rPr>
            </w:pPr>
            <w:r>
              <w:rPr>
                <w:spacing w:val="-2"/>
                <w:sz w:val="26"/>
              </w:rPr>
              <w:t>Không</w:t>
            </w:r>
          </w:p>
        </w:tc>
        <w:tc>
          <w:tcPr>
            <w:tcW w:w="1448" w:type="dxa"/>
          </w:tcPr>
          <w:p w14:paraId="479E2271">
            <w:pPr>
              <w:pStyle w:val="15"/>
              <w:ind w:left="8"/>
              <w:rPr>
                <w:sz w:val="26"/>
              </w:rPr>
            </w:pPr>
            <w:r>
              <w:rPr>
                <w:sz w:val="26"/>
              </w:rPr>
              <w:t>Khóa</w:t>
            </w:r>
            <w:r>
              <w:rPr>
                <w:spacing w:val="-7"/>
                <w:sz w:val="26"/>
              </w:rPr>
              <w:t xml:space="preserve"> </w:t>
            </w:r>
            <w:r>
              <w:rPr>
                <w:spacing w:val="-2"/>
                <w:sz w:val="26"/>
              </w:rPr>
              <w:t>ngoại</w:t>
            </w:r>
          </w:p>
        </w:tc>
        <w:tc>
          <w:tcPr>
            <w:tcW w:w="2568" w:type="dxa"/>
          </w:tcPr>
          <w:p w14:paraId="3CFA548D">
            <w:pPr>
              <w:pStyle w:val="15"/>
              <w:ind w:left="9"/>
              <w:rPr>
                <w:sz w:val="26"/>
              </w:rPr>
            </w:pPr>
            <w:r>
              <w:rPr>
                <w:sz w:val="26"/>
              </w:rPr>
              <w:t>id</w:t>
            </w:r>
            <w:r>
              <w:rPr>
                <w:spacing w:val="-9"/>
                <w:sz w:val="26"/>
              </w:rPr>
              <w:t xml:space="preserve"> </w:t>
            </w:r>
            <w:r>
              <w:rPr>
                <w:sz w:val="26"/>
              </w:rPr>
              <w:t>của</w:t>
            </w:r>
            <w:r>
              <w:rPr>
                <w:spacing w:val="-9"/>
                <w:sz w:val="26"/>
              </w:rPr>
              <w:t xml:space="preserve"> </w:t>
            </w:r>
            <w:r>
              <w:rPr>
                <w:sz w:val="26"/>
              </w:rPr>
              <w:t>người</w:t>
            </w:r>
            <w:r>
              <w:rPr>
                <w:spacing w:val="-9"/>
                <w:sz w:val="26"/>
              </w:rPr>
              <w:t xml:space="preserve"> </w:t>
            </w:r>
            <w:r>
              <w:rPr>
                <w:spacing w:val="-4"/>
                <w:sz w:val="26"/>
              </w:rPr>
              <w:t>dùng</w:t>
            </w:r>
          </w:p>
        </w:tc>
      </w:tr>
      <w:tr w14:paraId="492C9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63A589EE">
            <w:pPr>
              <w:pStyle w:val="15"/>
              <w:rPr>
                <w:sz w:val="26"/>
              </w:rPr>
            </w:pPr>
            <w:r>
              <w:rPr>
                <w:spacing w:val="-10"/>
                <w:sz w:val="26"/>
              </w:rPr>
              <w:t>6</w:t>
            </w:r>
          </w:p>
        </w:tc>
        <w:tc>
          <w:tcPr>
            <w:tcW w:w="1398" w:type="dxa"/>
          </w:tcPr>
          <w:p w14:paraId="16F068EE">
            <w:pPr>
              <w:pStyle w:val="15"/>
              <w:rPr>
                <w:sz w:val="26"/>
              </w:rPr>
            </w:pPr>
            <w:r>
              <w:rPr>
                <w:spacing w:val="-2"/>
                <w:sz w:val="26"/>
              </w:rPr>
              <w:t>ItineraryId</w:t>
            </w:r>
          </w:p>
        </w:tc>
        <w:tc>
          <w:tcPr>
            <w:tcW w:w="1531" w:type="dxa"/>
          </w:tcPr>
          <w:p w14:paraId="1093654C">
            <w:pPr>
              <w:pStyle w:val="15"/>
              <w:rPr>
                <w:sz w:val="26"/>
              </w:rPr>
            </w:pPr>
            <w:r>
              <w:rPr>
                <w:spacing w:val="-2"/>
                <w:sz w:val="26"/>
              </w:rPr>
              <w:t>Integer</w:t>
            </w:r>
          </w:p>
        </w:tc>
        <w:tc>
          <w:tcPr>
            <w:tcW w:w="1175" w:type="dxa"/>
          </w:tcPr>
          <w:p w14:paraId="15EB67D3">
            <w:pPr>
              <w:pStyle w:val="15"/>
              <w:rPr>
                <w:sz w:val="26"/>
              </w:rPr>
            </w:pPr>
            <w:r>
              <w:rPr>
                <w:spacing w:val="-2"/>
                <w:sz w:val="26"/>
              </w:rPr>
              <w:t>Không</w:t>
            </w:r>
          </w:p>
        </w:tc>
        <w:tc>
          <w:tcPr>
            <w:tcW w:w="1448" w:type="dxa"/>
          </w:tcPr>
          <w:p w14:paraId="0527BD31">
            <w:pPr>
              <w:pStyle w:val="15"/>
              <w:ind w:left="8"/>
              <w:rPr>
                <w:sz w:val="26"/>
              </w:rPr>
            </w:pPr>
            <w:r>
              <w:rPr>
                <w:sz w:val="26"/>
              </w:rPr>
              <w:t>Khóa</w:t>
            </w:r>
            <w:r>
              <w:rPr>
                <w:spacing w:val="-7"/>
                <w:sz w:val="26"/>
              </w:rPr>
              <w:t xml:space="preserve"> </w:t>
            </w:r>
            <w:r>
              <w:rPr>
                <w:spacing w:val="-2"/>
                <w:sz w:val="26"/>
              </w:rPr>
              <w:t>ngoại</w:t>
            </w:r>
          </w:p>
        </w:tc>
        <w:tc>
          <w:tcPr>
            <w:tcW w:w="2568" w:type="dxa"/>
          </w:tcPr>
          <w:p w14:paraId="3BA225FE">
            <w:pPr>
              <w:pStyle w:val="15"/>
              <w:ind w:left="9"/>
              <w:rPr>
                <w:sz w:val="26"/>
              </w:rPr>
            </w:pPr>
            <w:r>
              <w:rPr>
                <w:sz w:val="26"/>
              </w:rPr>
              <w:t>id</w:t>
            </w:r>
            <w:r>
              <w:rPr>
                <w:spacing w:val="-5"/>
                <w:sz w:val="26"/>
              </w:rPr>
              <w:t xml:space="preserve"> </w:t>
            </w:r>
            <w:r>
              <w:rPr>
                <w:sz w:val="26"/>
              </w:rPr>
              <w:t>của</w:t>
            </w:r>
            <w:r>
              <w:rPr>
                <w:spacing w:val="-5"/>
                <w:sz w:val="26"/>
              </w:rPr>
              <w:t xml:space="preserve"> </w:t>
            </w:r>
            <w:r>
              <w:rPr>
                <w:sz w:val="26"/>
              </w:rPr>
              <w:t>bảng</w:t>
            </w:r>
            <w:r>
              <w:rPr>
                <w:spacing w:val="-5"/>
                <w:sz w:val="26"/>
              </w:rPr>
              <w:t xml:space="preserve"> </w:t>
            </w:r>
            <w:r>
              <w:rPr>
                <w:sz w:val="26"/>
              </w:rPr>
              <w:t>hành</w:t>
            </w:r>
            <w:r>
              <w:rPr>
                <w:spacing w:val="-5"/>
                <w:sz w:val="26"/>
              </w:rPr>
              <w:t xml:space="preserve"> </w:t>
            </w:r>
            <w:r>
              <w:rPr>
                <w:spacing w:val="-2"/>
                <w:sz w:val="26"/>
              </w:rPr>
              <w:t>trình</w:t>
            </w:r>
          </w:p>
        </w:tc>
      </w:tr>
      <w:tr w14:paraId="247C5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598AB5B">
            <w:pPr>
              <w:pStyle w:val="15"/>
              <w:rPr>
                <w:sz w:val="26"/>
              </w:rPr>
            </w:pPr>
            <w:r>
              <w:rPr>
                <w:spacing w:val="-10"/>
                <w:sz w:val="26"/>
              </w:rPr>
              <w:t>7</w:t>
            </w:r>
          </w:p>
        </w:tc>
        <w:tc>
          <w:tcPr>
            <w:tcW w:w="1398" w:type="dxa"/>
          </w:tcPr>
          <w:p w14:paraId="091B7759">
            <w:pPr>
              <w:pStyle w:val="15"/>
              <w:rPr>
                <w:sz w:val="26"/>
              </w:rPr>
            </w:pPr>
            <w:r>
              <w:rPr>
                <w:spacing w:val="-2"/>
                <w:sz w:val="26"/>
              </w:rPr>
              <w:t>PublicId</w:t>
            </w:r>
          </w:p>
        </w:tc>
        <w:tc>
          <w:tcPr>
            <w:tcW w:w="1531" w:type="dxa"/>
          </w:tcPr>
          <w:p w14:paraId="1E981E0A">
            <w:pPr>
              <w:pStyle w:val="15"/>
              <w:rPr>
                <w:sz w:val="26"/>
              </w:rPr>
            </w:pPr>
            <w:r>
              <w:rPr>
                <w:spacing w:val="-2"/>
                <w:sz w:val="26"/>
              </w:rPr>
              <w:t>Integer</w:t>
            </w:r>
          </w:p>
        </w:tc>
        <w:tc>
          <w:tcPr>
            <w:tcW w:w="1175" w:type="dxa"/>
          </w:tcPr>
          <w:p w14:paraId="00EF64BA">
            <w:pPr>
              <w:pStyle w:val="15"/>
              <w:rPr>
                <w:sz w:val="26"/>
              </w:rPr>
            </w:pPr>
            <w:r>
              <w:rPr>
                <w:spacing w:val="-2"/>
                <w:sz w:val="26"/>
              </w:rPr>
              <w:t>Không</w:t>
            </w:r>
          </w:p>
        </w:tc>
        <w:tc>
          <w:tcPr>
            <w:tcW w:w="1448" w:type="dxa"/>
          </w:tcPr>
          <w:p w14:paraId="693C8FBB">
            <w:pPr>
              <w:pStyle w:val="15"/>
              <w:ind w:left="8"/>
              <w:rPr>
                <w:sz w:val="26"/>
              </w:rPr>
            </w:pPr>
            <w:r>
              <w:rPr>
                <w:sz w:val="26"/>
              </w:rPr>
              <w:t>Khóa</w:t>
            </w:r>
            <w:r>
              <w:rPr>
                <w:spacing w:val="-7"/>
                <w:sz w:val="26"/>
              </w:rPr>
              <w:t xml:space="preserve"> </w:t>
            </w:r>
            <w:r>
              <w:rPr>
                <w:spacing w:val="-2"/>
                <w:sz w:val="26"/>
              </w:rPr>
              <w:t>ngoại</w:t>
            </w:r>
          </w:p>
        </w:tc>
        <w:tc>
          <w:tcPr>
            <w:tcW w:w="2568" w:type="dxa"/>
          </w:tcPr>
          <w:p w14:paraId="6E30B2B7">
            <w:pPr>
              <w:pStyle w:val="15"/>
              <w:ind w:left="9"/>
              <w:rPr>
                <w:sz w:val="26"/>
              </w:rPr>
            </w:pPr>
            <w:r>
              <w:rPr>
                <w:sz w:val="26"/>
              </w:rPr>
              <w:t>id</w:t>
            </w:r>
            <w:r>
              <w:rPr>
                <w:spacing w:val="-5"/>
                <w:sz w:val="26"/>
              </w:rPr>
              <w:t xml:space="preserve"> </w:t>
            </w:r>
            <w:r>
              <w:rPr>
                <w:sz w:val="26"/>
              </w:rPr>
              <w:t>của</w:t>
            </w:r>
            <w:r>
              <w:rPr>
                <w:spacing w:val="-4"/>
                <w:sz w:val="26"/>
              </w:rPr>
              <w:t xml:space="preserve"> </w:t>
            </w:r>
            <w:r>
              <w:rPr>
                <w:sz w:val="26"/>
              </w:rPr>
              <w:t>ảnh</w:t>
            </w:r>
            <w:r>
              <w:rPr>
                <w:spacing w:val="-5"/>
                <w:sz w:val="26"/>
              </w:rPr>
              <w:t xml:space="preserve"> </w:t>
            </w:r>
            <w:r>
              <w:rPr>
                <w:sz w:val="26"/>
              </w:rPr>
              <w:t>trên</w:t>
            </w:r>
            <w:r>
              <w:rPr>
                <w:spacing w:val="-4"/>
                <w:sz w:val="26"/>
              </w:rPr>
              <w:t xml:space="preserve"> </w:t>
            </w:r>
            <w:r>
              <w:rPr>
                <w:spacing w:val="-2"/>
                <w:sz w:val="26"/>
              </w:rPr>
              <w:t>cloud</w:t>
            </w:r>
          </w:p>
        </w:tc>
      </w:tr>
    </w:tbl>
    <w:p w14:paraId="3535D9DB">
      <w:pPr>
        <w:pStyle w:val="15"/>
        <w:spacing w:after="0"/>
        <w:rPr>
          <w:sz w:val="26"/>
        </w:rPr>
        <w:sectPr>
          <w:pgSz w:w="11910" w:h="16840"/>
          <w:pgMar w:top="720" w:right="0" w:bottom="800" w:left="1275" w:header="422" w:footer="615" w:gutter="0"/>
          <w:cols w:space="720" w:num="1"/>
        </w:sectPr>
      </w:pPr>
    </w:p>
    <w:p w14:paraId="7644C5B3">
      <w:pPr>
        <w:pStyle w:val="6"/>
        <w:spacing w:before="20"/>
        <w:rPr>
          <w:b/>
        </w:rPr>
      </w:pPr>
    </w:p>
    <w:p w14:paraId="051A388D">
      <w:pPr>
        <w:pStyle w:val="14"/>
        <w:numPr>
          <w:ilvl w:val="0"/>
          <w:numId w:val="16"/>
        </w:numPr>
        <w:tabs>
          <w:tab w:val="left" w:pos="635"/>
        </w:tabs>
        <w:spacing w:before="0" w:after="0" w:line="240" w:lineRule="auto"/>
        <w:ind w:left="635" w:right="0" w:hanging="194"/>
        <w:jc w:val="left"/>
        <w:rPr>
          <w:b/>
          <w:sz w:val="26"/>
        </w:rPr>
      </w:pPr>
      <w:r>
        <w:rPr>
          <w:b/>
          <w:sz w:val="26"/>
        </w:rPr>
        <w:t>Bảng</w:t>
      </w:r>
      <w:r>
        <w:rPr>
          <w:b/>
          <w:spacing w:val="-7"/>
          <w:sz w:val="26"/>
        </w:rPr>
        <w:t xml:space="preserve"> </w:t>
      </w:r>
      <w:r>
        <w:rPr>
          <w:b/>
          <w:spacing w:val="-2"/>
          <w:sz w:val="26"/>
        </w:rPr>
        <w:t>Booking</w:t>
      </w:r>
    </w:p>
    <w:p w14:paraId="6AE502B1">
      <w:pPr>
        <w:pStyle w:val="6"/>
        <w:rPr>
          <w:b/>
          <w:sz w:val="20"/>
        </w:rPr>
      </w:pPr>
    </w:p>
    <w:p w14:paraId="5B8BEE66">
      <w:pPr>
        <w:pStyle w:val="6"/>
        <w:spacing w:before="12"/>
        <w:rPr>
          <w:b/>
          <w:sz w:val="20"/>
        </w:rPr>
      </w:pPr>
    </w:p>
    <w:tbl>
      <w:tblPr>
        <w:tblStyle w:val="5"/>
        <w:tblW w:w="0" w:type="auto"/>
        <w:tblInd w:w="1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3"/>
        <w:gridCol w:w="1778"/>
        <w:gridCol w:w="1531"/>
        <w:gridCol w:w="1175"/>
        <w:gridCol w:w="1448"/>
        <w:gridCol w:w="3078"/>
      </w:tblGrid>
      <w:tr w14:paraId="6BD20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7FE81D3E">
            <w:pPr>
              <w:pStyle w:val="15"/>
              <w:rPr>
                <w:sz w:val="26"/>
              </w:rPr>
            </w:pPr>
            <w:r>
              <w:rPr>
                <w:spacing w:val="-5"/>
                <w:sz w:val="26"/>
              </w:rPr>
              <w:t>STT</w:t>
            </w:r>
          </w:p>
        </w:tc>
        <w:tc>
          <w:tcPr>
            <w:tcW w:w="1778" w:type="dxa"/>
          </w:tcPr>
          <w:p w14:paraId="2251C209">
            <w:pPr>
              <w:pStyle w:val="15"/>
              <w:rPr>
                <w:sz w:val="26"/>
              </w:rPr>
            </w:pPr>
            <w:r>
              <w:rPr>
                <w:spacing w:val="-7"/>
                <w:sz w:val="26"/>
              </w:rPr>
              <w:t>Tên</w:t>
            </w:r>
            <w:r>
              <w:rPr>
                <w:spacing w:val="-8"/>
                <w:sz w:val="26"/>
              </w:rPr>
              <w:t xml:space="preserve"> </w:t>
            </w:r>
            <w:r>
              <w:rPr>
                <w:spacing w:val="-2"/>
                <w:sz w:val="26"/>
              </w:rPr>
              <w:t>trường</w:t>
            </w:r>
          </w:p>
        </w:tc>
        <w:tc>
          <w:tcPr>
            <w:tcW w:w="1531" w:type="dxa"/>
          </w:tcPr>
          <w:p w14:paraId="0D4FA300">
            <w:pPr>
              <w:pStyle w:val="15"/>
              <w:ind w:right="1"/>
              <w:rPr>
                <w:sz w:val="26"/>
              </w:rPr>
            </w:pPr>
            <w:r>
              <w:rPr>
                <w:sz w:val="26"/>
              </w:rPr>
              <w:t>Kiểu</w:t>
            </w:r>
            <w:r>
              <w:rPr>
                <w:spacing w:val="-9"/>
                <w:sz w:val="26"/>
              </w:rPr>
              <w:t xml:space="preserve"> </w:t>
            </w:r>
            <w:r>
              <w:rPr>
                <w:sz w:val="26"/>
              </w:rPr>
              <w:t>dữ</w:t>
            </w:r>
            <w:r>
              <w:rPr>
                <w:spacing w:val="-9"/>
                <w:sz w:val="26"/>
              </w:rPr>
              <w:t xml:space="preserve"> </w:t>
            </w:r>
            <w:r>
              <w:rPr>
                <w:spacing w:val="-4"/>
                <w:sz w:val="26"/>
              </w:rPr>
              <w:t>liệu</w:t>
            </w:r>
          </w:p>
        </w:tc>
        <w:tc>
          <w:tcPr>
            <w:tcW w:w="1175" w:type="dxa"/>
          </w:tcPr>
          <w:p w14:paraId="134CADD3">
            <w:pPr>
              <w:pStyle w:val="15"/>
              <w:rPr>
                <w:sz w:val="26"/>
              </w:rPr>
            </w:pPr>
            <w:r>
              <w:rPr>
                <w:sz w:val="26"/>
              </w:rPr>
              <w:t>Bắt</w:t>
            </w:r>
            <w:r>
              <w:rPr>
                <w:spacing w:val="-5"/>
                <w:sz w:val="26"/>
              </w:rPr>
              <w:t xml:space="preserve"> </w:t>
            </w:r>
            <w:r>
              <w:rPr>
                <w:spacing w:val="-4"/>
                <w:sz w:val="26"/>
              </w:rPr>
              <w:t>buộc</w:t>
            </w:r>
          </w:p>
        </w:tc>
        <w:tc>
          <w:tcPr>
            <w:tcW w:w="1448" w:type="dxa"/>
          </w:tcPr>
          <w:p w14:paraId="41A2A402">
            <w:pPr>
              <w:pStyle w:val="15"/>
              <w:ind w:left="8" w:right="1"/>
              <w:rPr>
                <w:sz w:val="26"/>
              </w:rPr>
            </w:pPr>
            <w:r>
              <w:rPr>
                <w:sz w:val="26"/>
              </w:rPr>
              <w:t>Ràng</w:t>
            </w:r>
            <w:r>
              <w:rPr>
                <w:spacing w:val="-7"/>
                <w:sz w:val="26"/>
              </w:rPr>
              <w:t xml:space="preserve"> </w:t>
            </w:r>
            <w:r>
              <w:rPr>
                <w:spacing w:val="-4"/>
                <w:sz w:val="26"/>
              </w:rPr>
              <w:t>buộc</w:t>
            </w:r>
          </w:p>
        </w:tc>
        <w:tc>
          <w:tcPr>
            <w:tcW w:w="3078" w:type="dxa"/>
          </w:tcPr>
          <w:p w14:paraId="5D97E4F2">
            <w:pPr>
              <w:pStyle w:val="15"/>
              <w:ind w:left="8"/>
              <w:rPr>
                <w:sz w:val="26"/>
              </w:rPr>
            </w:pPr>
            <w:r>
              <w:rPr>
                <w:sz w:val="26"/>
              </w:rPr>
              <w:t>Mô</w:t>
            </w:r>
            <w:r>
              <w:rPr>
                <w:spacing w:val="-5"/>
                <w:sz w:val="26"/>
              </w:rPr>
              <w:t xml:space="preserve"> tả</w:t>
            </w:r>
          </w:p>
        </w:tc>
      </w:tr>
      <w:tr w14:paraId="48D8E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605D317D">
            <w:pPr>
              <w:pStyle w:val="15"/>
              <w:rPr>
                <w:sz w:val="26"/>
              </w:rPr>
            </w:pPr>
            <w:r>
              <w:rPr>
                <w:spacing w:val="-10"/>
                <w:sz w:val="26"/>
              </w:rPr>
              <w:t>1</w:t>
            </w:r>
          </w:p>
        </w:tc>
        <w:tc>
          <w:tcPr>
            <w:tcW w:w="1778" w:type="dxa"/>
          </w:tcPr>
          <w:p w14:paraId="0E93DDC2">
            <w:pPr>
              <w:pStyle w:val="15"/>
              <w:rPr>
                <w:sz w:val="26"/>
              </w:rPr>
            </w:pPr>
            <w:r>
              <w:rPr>
                <w:spacing w:val="-5"/>
                <w:sz w:val="26"/>
              </w:rPr>
              <w:t>Id</w:t>
            </w:r>
          </w:p>
        </w:tc>
        <w:tc>
          <w:tcPr>
            <w:tcW w:w="1531" w:type="dxa"/>
          </w:tcPr>
          <w:p w14:paraId="5AADFB9F">
            <w:pPr>
              <w:pStyle w:val="15"/>
              <w:ind w:right="1"/>
              <w:rPr>
                <w:sz w:val="26"/>
              </w:rPr>
            </w:pPr>
            <w:r>
              <w:rPr>
                <w:spacing w:val="-2"/>
                <w:sz w:val="26"/>
              </w:rPr>
              <w:t>Integer</w:t>
            </w:r>
          </w:p>
        </w:tc>
        <w:tc>
          <w:tcPr>
            <w:tcW w:w="1175" w:type="dxa"/>
          </w:tcPr>
          <w:p w14:paraId="06A4D9AE">
            <w:pPr>
              <w:pStyle w:val="15"/>
              <w:rPr>
                <w:sz w:val="26"/>
              </w:rPr>
            </w:pPr>
            <w:r>
              <w:rPr>
                <w:spacing w:val="-5"/>
                <w:sz w:val="26"/>
              </w:rPr>
              <w:t>Có</w:t>
            </w:r>
          </w:p>
        </w:tc>
        <w:tc>
          <w:tcPr>
            <w:tcW w:w="1448" w:type="dxa"/>
          </w:tcPr>
          <w:p w14:paraId="4B6AA988">
            <w:pPr>
              <w:pStyle w:val="15"/>
              <w:ind w:left="8" w:right="1"/>
              <w:rPr>
                <w:sz w:val="26"/>
              </w:rPr>
            </w:pPr>
            <w:r>
              <w:rPr>
                <w:sz w:val="26"/>
              </w:rPr>
              <w:t>Khóa</w:t>
            </w:r>
            <w:r>
              <w:rPr>
                <w:spacing w:val="-7"/>
                <w:sz w:val="26"/>
              </w:rPr>
              <w:t xml:space="preserve"> </w:t>
            </w:r>
            <w:r>
              <w:rPr>
                <w:spacing w:val="-2"/>
                <w:sz w:val="26"/>
              </w:rPr>
              <w:t>chính</w:t>
            </w:r>
          </w:p>
        </w:tc>
        <w:tc>
          <w:tcPr>
            <w:tcW w:w="3078" w:type="dxa"/>
          </w:tcPr>
          <w:p w14:paraId="601D8DBC">
            <w:pPr>
              <w:pStyle w:val="15"/>
              <w:ind w:left="8"/>
              <w:rPr>
                <w:sz w:val="26"/>
              </w:rPr>
            </w:pPr>
            <w:r>
              <w:rPr>
                <w:sz w:val="26"/>
              </w:rPr>
              <w:t>Id</w:t>
            </w:r>
            <w:r>
              <w:rPr>
                <w:spacing w:val="-4"/>
                <w:sz w:val="26"/>
              </w:rPr>
              <w:t xml:space="preserve"> </w:t>
            </w:r>
            <w:r>
              <w:rPr>
                <w:sz w:val="26"/>
              </w:rPr>
              <w:t>của</w:t>
            </w:r>
            <w:r>
              <w:rPr>
                <w:spacing w:val="-4"/>
                <w:sz w:val="26"/>
              </w:rPr>
              <w:t xml:space="preserve"> </w:t>
            </w:r>
            <w:r>
              <w:rPr>
                <w:spacing w:val="-2"/>
                <w:sz w:val="26"/>
              </w:rPr>
              <w:t>booking</w:t>
            </w:r>
          </w:p>
        </w:tc>
      </w:tr>
      <w:tr w14:paraId="2F00E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B300113">
            <w:pPr>
              <w:pStyle w:val="15"/>
              <w:rPr>
                <w:sz w:val="26"/>
              </w:rPr>
            </w:pPr>
            <w:r>
              <w:rPr>
                <w:spacing w:val="-10"/>
                <w:sz w:val="26"/>
              </w:rPr>
              <w:t>2</w:t>
            </w:r>
          </w:p>
        </w:tc>
        <w:tc>
          <w:tcPr>
            <w:tcW w:w="1778" w:type="dxa"/>
          </w:tcPr>
          <w:p w14:paraId="0D261797">
            <w:pPr>
              <w:pStyle w:val="15"/>
              <w:rPr>
                <w:sz w:val="26"/>
              </w:rPr>
            </w:pPr>
            <w:r>
              <w:rPr>
                <w:spacing w:val="-2"/>
                <w:sz w:val="26"/>
              </w:rPr>
              <w:t>ScheduleId</w:t>
            </w:r>
          </w:p>
        </w:tc>
        <w:tc>
          <w:tcPr>
            <w:tcW w:w="1531" w:type="dxa"/>
          </w:tcPr>
          <w:p w14:paraId="4211E737">
            <w:pPr>
              <w:pStyle w:val="15"/>
              <w:ind w:right="1"/>
              <w:rPr>
                <w:sz w:val="26"/>
              </w:rPr>
            </w:pPr>
            <w:r>
              <w:rPr>
                <w:spacing w:val="-2"/>
                <w:sz w:val="26"/>
              </w:rPr>
              <w:t>Integer</w:t>
            </w:r>
          </w:p>
        </w:tc>
        <w:tc>
          <w:tcPr>
            <w:tcW w:w="1175" w:type="dxa"/>
          </w:tcPr>
          <w:p w14:paraId="506897EE">
            <w:pPr>
              <w:pStyle w:val="15"/>
              <w:rPr>
                <w:sz w:val="26"/>
              </w:rPr>
            </w:pPr>
            <w:r>
              <w:rPr>
                <w:spacing w:val="-5"/>
                <w:sz w:val="26"/>
              </w:rPr>
              <w:t>Có</w:t>
            </w:r>
          </w:p>
        </w:tc>
        <w:tc>
          <w:tcPr>
            <w:tcW w:w="1448" w:type="dxa"/>
          </w:tcPr>
          <w:p w14:paraId="3DB59727">
            <w:pPr>
              <w:pStyle w:val="15"/>
              <w:ind w:left="8" w:right="1"/>
              <w:rPr>
                <w:sz w:val="26"/>
              </w:rPr>
            </w:pPr>
            <w:r>
              <w:rPr>
                <w:sz w:val="26"/>
              </w:rPr>
              <w:t>Khóa</w:t>
            </w:r>
            <w:r>
              <w:rPr>
                <w:spacing w:val="-7"/>
                <w:sz w:val="26"/>
              </w:rPr>
              <w:t xml:space="preserve"> </w:t>
            </w:r>
            <w:r>
              <w:rPr>
                <w:spacing w:val="-2"/>
                <w:sz w:val="26"/>
              </w:rPr>
              <w:t>ngoại</w:t>
            </w:r>
          </w:p>
        </w:tc>
        <w:tc>
          <w:tcPr>
            <w:tcW w:w="3078" w:type="dxa"/>
          </w:tcPr>
          <w:p w14:paraId="012ABF07">
            <w:pPr>
              <w:pStyle w:val="15"/>
              <w:ind w:left="8"/>
              <w:rPr>
                <w:sz w:val="26"/>
              </w:rPr>
            </w:pPr>
            <w:r>
              <w:rPr>
                <w:sz w:val="26"/>
              </w:rPr>
              <w:t>Id</w:t>
            </w:r>
            <w:r>
              <w:rPr>
                <w:spacing w:val="-4"/>
                <w:sz w:val="26"/>
              </w:rPr>
              <w:t xml:space="preserve"> </w:t>
            </w:r>
            <w:r>
              <w:rPr>
                <w:sz w:val="26"/>
              </w:rPr>
              <w:t>của</w:t>
            </w:r>
            <w:r>
              <w:rPr>
                <w:spacing w:val="-4"/>
                <w:sz w:val="26"/>
              </w:rPr>
              <w:t xml:space="preserve"> lịch</w:t>
            </w:r>
          </w:p>
        </w:tc>
      </w:tr>
      <w:tr w14:paraId="21157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6AD1878">
            <w:pPr>
              <w:pStyle w:val="15"/>
              <w:rPr>
                <w:sz w:val="26"/>
              </w:rPr>
            </w:pPr>
            <w:r>
              <w:rPr>
                <w:spacing w:val="-10"/>
                <w:sz w:val="26"/>
              </w:rPr>
              <w:t>3</w:t>
            </w:r>
          </w:p>
        </w:tc>
        <w:tc>
          <w:tcPr>
            <w:tcW w:w="1778" w:type="dxa"/>
          </w:tcPr>
          <w:p w14:paraId="4FFEAF86">
            <w:pPr>
              <w:pStyle w:val="15"/>
              <w:rPr>
                <w:sz w:val="26"/>
              </w:rPr>
            </w:pPr>
            <w:r>
              <w:rPr>
                <w:spacing w:val="-2"/>
                <w:sz w:val="26"/>
              </w:rPr>
              <w:t>TourId</w:t>
            </w:r>
          </w:p>
        </w:tc>
        <w:tc>
          <w:tcPr>
            <w:tcW w:w="1531" w:type="dxa"/>
          </w:tcPr>
          <w:p w14:paraId="1929A7B4">
            <w:pPr>
              <w:pStyle w:val="15"/>
              <w:ind w:right="1"/>
              <w:rPr>
                <w:sz w:val="26"/>
              </w:rPr>
            </w:pPr>
            <w:r>
              <w:rPr>
                <w:spacing w:val="-2"/>
                <w:sz w:val="26"/>
              </w:rPr>
              <w:t>Integer</w:t>
            </w:r>
          </w:p>
        </w:tc>
        <w:tc>
          <w:tcPr>
            <w:tcW w:w="1175" w:type="dxa"/>
          </w:tcPr>
          <w:p w14:paraId="230C7D12">
            <w:pPr>
              <w:pStyle w:val="15"/>
              <w:rPr>
                <w:sz w:val="26"/>
              </w:rPr>
            </w:pPr>
            <w:r>
              <w:rPr>
                <w:spacing w:val="-5"/>
                <w:sz w:val="26"/>
              </w:rPr>
              <w:t>Có</w:t>
            </w:r>
          </w:p>
        </w:tc>
        <w:tc>
          <w:tcPr>
            <w:tcW w:w="1448" w:type="dxa"/>
          </w:tcPr>
          <w:p w14:paraId="0A65DCFB">
            <w:pPr>
              <w:pStyle w:val="15"/>
              <w:ind w:left="8" w:right="1"/>
              <w:rPr>
                <w:sz w:val="26"/>
              </w:rPr>
            </w:pPr>
            <w:r>
              <w:rPr>
                <w:sz w:val="26"/>
              </w:rPr>
              <w:t>Khóa</w:t>
            </w:r>
            <w:r>
              <w:rPr>
                <w:spacing w:val="-7"/>
                <w:sz w:val="26"/>
              </w:rPr>
              <w:t xml:space="preserve"> </w:t>
            </w:r>
            <w:r>
              <w:rPr>
                <w:spacing w:val="-2"/>
                <w:sz w:val="26"/>
              </w:rPr>
              <w:t>ngoại</w:t>
            </w:r>
          </w:p>
        </w:tc>
        <w:tc>
          <w:tcPr>
            <w:tcW w:w="3078" w:type="dxa"/>
          </w:tcPr>
          <w:p w14:paraId="0FAC5CD2">
            <w:pPr>
              <w:pStyle w:val="15"/>
              <w:ind w:left="8"/>
              <w:rPr>
                <w:sz w:val="26"/>
              </w:rPr>
            </w:pPr>
            <w:r>
              <w:rPr>
                <w:sz w:val="26"/>
              </w:rPr>
              <w:t>id</w:t>
            </w:r>
            <w:r>
              <w:rPr>
                <w:spacing w:val="-4"/>
                <w:sz w:val="26"/>
              </w:rPr>
              <w:t xml:space="preserve"> </w:t>
            </w:r>
            <w:r>
              <w:rPr>
                <w:sz w:val="26"/>
              </w:rPr>
              <w:t>của</w:t>
            </w:r>
            <w:r>
              <w:rPr>
                <w:spacing w:val="-4"/>
                <w:sz w:val="26"/>
              </w:rPr>
              <w:t xml:space="preserve"> tour</w:t>
            </w:r>
          </w:p>
        </w:tc>
      </w:tr>
      <w:tr w14:paraId="41F0D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61A5E6FA">
            <w:pPr>
              <w:pStyle w:val="15"/>
              <w:rPr>
                <w:sz w:val="26"/>
              </w:rPr>
            </w:pPr>
            <w:r>
              <w:rPr>
                <w:spacing w:val="-10"/>
                <w:sz w:val="26"/>
              </w:rPr>
              <w:t>4</w:t>
            </w:r>
          </w:p>
        </w:tc>
        <w:tc>
          <w:tcPr>
            <w:tcW w:w="1778" w:type="dxa"/>
          </w:tcPr>
          <w:p w14:paraId="193CF258">
            <w:pPr>
              <w:pStyle w:val="15"/>
              <w:rPr>
                <w:sz w:val="26"/>
              </w:rPr>
            </w:pPr>
            <w:r>
              <w:rPr>
                <w:spacing w:val="-2"/>
                <w:sz w:val="26"/>
              </w:rPr>
              <w:t>NumChidren</w:t>
            </w:r>
          </w:p>
        </w:tc>
        <w:tc>
          <w:tcPr>
            <w:tcW w:w="1531" w:type="dxa"/>
          </w:tcPr>
          <w:p w14:paraId="712074FF">
            <w:pPr>
              <w:pStyle w:val="15"/>
              <w:ind w:right="1"/>
              <w:rPr>
                <w:sz w:val="26"/>
              </w:rPr>
            </w:pPr>
            <w:r>
              <w:rPr>
                <w:spacing w:val="-2"/>
                <w:sz w:val="26"/>
              </w:rPr>
              <w:t>Integer</w:t>
            </w:r>
          </w:p>
        </w:tc>
        <w:tc>
          <w:tcPr>
            <w:tcW w:w="1175" w:type="dxa"/>
          </w:tcPr>
          <w:p w14:paraId="51A7A728">
            <w:pPr>
              <w:pStyle w:val="15"/>
              <w:rPr>
                <w:sz w:val="26"/>
              </w:rPr>
            </w:pPr>
            <w:r>
              <w:rPr>
                <w:spacing w:val="-5"/>
                <w:sz w:val="26"/>
              </w:rPr>
              <w:t>Có</w:t>
            </w:r>
          </w:p>
        </w:tc>
        <w:tc>
          <w:tcPr>
            <w:tcW w:w="1448" w:type="dxa"/>
          </w:tcPr>
          <w:p w14:paraId="79DA8392">
            <w:pPr>
              <w:pStyle w:val="15"/>
              <w:ind w:left="8" w:right="1"/>
              <w:rPr>
                <w:sz w:val="26"/>
              </w:rPr>
            </w:pPr>
            <w:r>
              <w:rPr>
                <w:spacing w:val="-2"/>
                <w:sz w:val="26"/>
              </w:rPr>
              <w:t>Không</w:t>
            </w:r>
          </w:p>
        </w:tc>
        <w:tc>
          <w:tcPr>
            <w:tcW w:w="3078" w:type="dxa"/>
          </w:tcPr>
          <w:p w14:paraId="7CD762DB">
            <w:pPr>
              <w:pStyle w:val="15"/>
              <w:ind w:left="8"/>
              <w:rPr>
                <w:sz w:val="26"/>
              </w:rPr>
            </w:pPr>
            <w:r>
              <w:rPr>
                <w:sz w:val="26"/>
              </w:rPr>
              <w:t>số</w:t>
            </w:r>
            <w:r>
              <w:rPr>
                <w:spacing w:val="-14"/>
                <w:sz w:val="26"/>
              </w:rPr>
              <w:t xml:space="preserve"> </w:t>
            </w:r>
            <w:r>
              <w:rPr>
                <w:sz w:val="26"/>
              </w:rPr>
              <w:t>lượng</w:t>
            </w:r>
            <w:r>
              <w:rPr>
                <w:spacing w:val="-14"/>
                <w:sz w:val="26"/>
              </w:rPr>
              <w:t xml:space="preserve"> </w:t>
            </w:r>
            <w:r>
              <w:rPr>
                <w:sz w:val="26"/>
              </w:rPr>
              <w:t>người</w:t>
            </w:r>
            <w:r>
              <w:rPr>
                <w:spacing w:val="-14"/>
                <w:sz w:val="26"/>
              </w:rPr>
              <w:t xml:space="preserve"> </w:t>
            </w:r>
            <w:r>
              <w:rPr>
                <w:spacing w:val="-5"/>
                <w:sz w:val="26"/>
              </w:rPr>
              <w:t>lớn</w:t>
            </w:r>
          </w:p>
        </w:tc>
      </w:tr>
      <w:tr w14:paraId="1DCEA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1E0B9A8C">
            <w:pPr>
              <w:pStyle w:val="15"/>
              <w:rPr>
                <w:sz w:val="26"/>
              </w:rPr>
            </w:pPr>
            <w:r>
              <w:rPr>
                <w:spacing w:val="-10"/>
                <w:sz w:val="26"/>
              </w:rPr>
              <w:t>5</w:t>
            </w:r>
          </w:p>
        </w:tc>
        <w:tc>
          <w:tcPr>
            <w:tcW w:w="1778" w:type="dxa"/>
          </w:tcPr>
          <w:p w14:paraId="74AD4D4F">
            <w:pPr>
              <w:pStyle w:val="15"/>
              <w:rPr>
                <w:sz w:val="26"/>
              </w:rPr>
            </w:pPr>
            <w:r>
              <w:rPr>
                <w:spacing w:val="-2"/>
                <w:sz w:val="26"/>
              </w:rPr>
              <w:t>NumAdults</w:t>
            </w:r>
          </w:p>
        </w:tc>
        <w:tc>
          <w:tcPr>
            <w:tcW w:w="1531" w:type="dxa"/>
          </w:tcPr>
          <w:p w14:paraId="659965C6">
            <w:pPr>
              <w:pStyle w:val="15"/>
              <w:ind w:right="1"/>
              <w:rPr>
                <w:sz w:val="26"/>
              </w:rPr>
            </w:pPr>
            <w:r>
              <w:rPr>
                <w:spacing w:val="-2"/>
                <w:sz w:val="26"/>
              </w:rPr>
              <w:t>Integer</w:t>
            </w:r>
          </w:p>
        </w:tc>
        <w:tc>
          <w:tcPr>
            <w:tcW w:w="1175" w:type="dxa"/>
          </w:tcPr>
          <w:p w14:paraId="14B3A09B">
            <w:pPr>
              <w:pStyle w:val="15"/>
              <w:rPr>
                <w:sz w:val="26"/>
              </w:rPr>
            </w:pPr>
            <w:r>
              <w:rPr>
                <w:spacing w:val="-5"/>
                <w:sz w:val="26"/>
              </w:rPr>
              <w:t>Có</w:t>
            </w:r>
          </w:p>
        </w:tc>
        <w:tc>
          <w:tcPr>
            <w:tcW w:w="1448" w:type="dxa"/>
          </w:tcPr>
          <w:p w14:paraId="386127E1">
            <w:pPr>
              <w:pStyle w:val="15"/>
              <w:ind w:left="8" w:right="1"/>
              <w:rPr>
                <w:sz w:val="26"/>
              </w:rPr>
            </w:pPr>
            <w:r>
              <w:rPr>
                <w:spacing w:val="-2"/>
                <w:sz w:val="26"/>
              </w:rPr>
              <w:t>Không</w:t>
            </w:r>
          </w:p>
        </w:tc>
        <w:tc>
          <w:tcPr>
            <w:tcW w:w="3078" w:type="dxa"/>
          </w:tcPr>
          <w:p w14:paraId="0E2A2610">
            <w:pPr>
              <w:pStyle w:val="15"/>
              <w:ind w:left="8"/>
              <w:rPr>
                <w:sz w:val="26"/>
              </w:rPr>
            </w:pPr>
            <w:r>
              <w:rPr>
                <w:sz w:val="26"/>
              </w:rPr>
              <w:t>số</w:t>
            </w:r>
            <w:r>
              <w:rPr>
                <w:spacing w:val="-8"/>
                <w:sz w:val="26"/>
              </w:rPr>
              <w:t xml:space="preserve"> </w:t>
            </w:r>
            <w:r>
              <w:rPr>
                <w:sz w:val="26"/>
              </w:rPr>
              <w:t>lượng</w:t>
            </w:r>
            <w:r>
              <w:rPr>
                <w:spacing w:val="-8"/>
                <w:sz w:val="26"/>
              </w:rPr>
              <w:t xml:space="preserve"> </w:t>
            </w:r>
            <w:r>
              <w:rPr>
                <w:sz w:val="26"/>
              </w:rPr>
              <w:t>giá</w:t>
            </w:r>
            <w:r>
              <w:rPr>
                <w:spacing w:val="-7"/>
                <w:sz w:val="26"/>
              </w:rPr>
              <w:t xml:space="preserve"> </w:t>
            </w:r>
            <w:r>
              <w:rPr>
                <w:sz w:val="26"/>
              </w:rPr>
              <w:t>trẻ</w:t>
            </w:r>
            <w:r>
              <w:rPr>
                <w:spacing w:val="-8"/>
                <w:sz w:val="26"/>
              </w:rPr>
              <w:t xml:space="preserve"> </w:t>
            </w:r>
            <w:r>
              <w:rPr>
                <w:spacing w:val="-5"/>
                <w:sz w:val="26"/>
              </w:rPr>
              <w:t>em</w:t>
            </w:r>
          </w:p>
        </w:tc>
      </w:tr>
      <w:tr w14:paraId="63ECE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76B3269E">
            <w:pPr>
              <w:pStyle w:val="15"/>
              <w:rPr>
                <w:sz w:val="26"/>
              </w:rPr>
            </w:pPr>
            <w:r>
              <w:rPr>
                <w:spacing w:val="-10"/>
                <w:sz w:val="26"/>
              </w:rPr>
              <w:t>4</w:t>
            </w:r>
          </w:p>
        </w:tc>
        <w:tc>
          <w:tcPr>
            <w:tcW w:w="1778" w:type="dxa"/>
          </w:tcPr>
          <w:p w14:paraId="3D6A926A">
            <w:pPr>
              <w:pStyle w:val="15"/>
              <w:rPr>
                <w:sz w:val="26"/>
              </w:rPr>
            </w:pPr>
            <w:r>
              <w:rPr>
                <w:spacing w:val="-2"/>
                <w:sz w:val="26"/>
              </w:rPr>
              <w:t>PricePerChild</w:t>
            </w:r>
          </w:p>
        </w:tc>
        <w:tc>
          <w:tcPr>
            <w:tcW w:w="1531" w:type="dxa"/>
          </w:tcPr>
          <w:p w14:paraId="7B9E161E">
            <w:pPr>
              <w:pStyle w:val="15"/>
              <w:ind w:right="1"/>
              <w:rPr>
                <w:sz w:val="26"/>
              </w:rPr>
            </w:pPr>
            <w:r>
              <w:rPr>
                <w:spacing w:val="-2"/>
                <w:sz w:val="26"/>
              </w:rPr>
              <w:t>Double</w:t>
            </w:r>
          </w:p>
        </w:tc>
        <w:tc>
          <w:tcPr>
            <w:tcW w:w="1175" w:type="dxa"/>
          </w:tcPr>
          <w:p w14:paraId="35E4EF53">
            <w:pPr>
              <w:pStyle w:val="15"/>
              <w:rPr>
                <w:sz w:val="26"/>
              </w:rPr>
            </w:pPr>
            <w:r>
              <w:rPr>
                <w:spacing w:val="-5"/>
                <w:sz w:val="26"/>
              </w:rPr>
              <w:t>Có</w:t>
            </w:r>
          </w:p>
        </w:tc>
        <w:tc>
          <w:tcPr>
            <w:tcW w:w="1448" w:type="dxa"/>
          </w:tcPr>
          <w:p w14:paraId="68F86E87">
            <w:pPr>
              <w:pStyle w:val="15"/>
              <w:ind w:left="8" w:right="1"/>
              <w:rPr>
                <w:sz w:val="26"/>
              </w:rPr>
            </w:pPr>
            <w:r>
              <w:rPr>
                <w:spacing w:val="-2"/>
                <w:sz w:val="26"/>
              </w:rPr>
              <w:t>Không</w:t>
            </w:r>
          </w:p>
        </w:tc>
        <w:tc>
          <w:tcPr>
            <w:tcW w:w="3078" w:type="dxa"/>
          </w:tcPr>
          <w:p w14:paraId="216278CA">
            <w:pPr>
              <w:pStyle w:val="15"/>
              <w:ind w:left="8"/>
              <w:rPr>
                <w:sz w:val="26"/>
              </w:rPr>
            </w:pPr>
            <w:r>
              <w:rPr>
                <w:sz w:val="26"/>
              </w:rPr>
              <w:t>giá</w:t>
            </w:r>
            <w:r>
              <w:rPr>
                <w:spacing w:val="-10"/>
                <w:sz w:val="26"/>
              </w:rPr>
              <w:t xml:space="preserve"> </w:t>
            </w:r>
            <w:r>
              <w:rPr>
                <w:sz w:val="26"/>
              </w:rPr>
              <w:t>mỗi</w:t>
            </w:r>
            <w:r>
              <w:rPr>
                <w:spacing w:val="-10"/>
                <w:sz w:val="26"/>
              </w:rPr>
              <w:t xml:space="preserve"> </w:t>
            </w:r>
            <w:r>
              <w:rPr>
                <w:sz w:val="26"/>
              </w:rPr>
              <w:t>người</w:t>
            </w:r>
            <w:r>
              <w:rPr>
                <w:spacing w:val="-9"/>
                <w:sz w:val="26"/>
              </w:rPr>
              <w:t xml:space="preserve"> </w:t>
            </w:r>
            <w:r>
              <w:rPr>
                <w:spacing w:val="-5"/>
                <w:sz w:val="26"/>
              </w:rPr>
              <w:t>lớn</w:t>
            </w:r>
          </w:p>
        </w:tc>
      </w:tr>
      <w:tr w14:paraId="497E1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128088E9">
            <w:pPr>
              <w:pStyle w:val="15"/>
              <w:rPr>
                <w:sz w:val="26"/>
              </w:rPr>
            </w:pPr>
            <w:r>
              <w:rPr>
                <w:spacing w:val="-10"/>
                <w:sz w:val="26"/>
              </w:rPr>
              <w:t>5</w:t>
            </w:r>
          </w:p>
        </w:tc>
        <w:tc>
          <w:tcPr>
            <w:tcW w:w="1778" w:type="dxa"/>
          </w:tcPr>
          <w:p w14:paraId="55A5CF28">
            <w:pPr>
              <w:pStyle w:val="15"/>
              <w:rPr>
                <w:sz w:val="26"/>
              </w:rPr>
            </w:pPr>
            <w:r>
              <w:rPr>
                <w:spacing w:val="-2"/>
                <w:sz w:val="26"/>
              </w:rPr>
              <w:t>PricePerAdult</w:t>
            </w:r>
          </w:p>
        </w:tc>
        <w:tc>
          <w:tcPr>
            <w:tcW w:w="1531" w:type="dxa"/>
          </w:tcPr>
          <w:p w14:paraId="4B5A9C2C">
            <w:pPr>
              <w:pStyle w:val="15"/>
              <w:ind w:right="1"/>
              <w:rPr>
                <w:sz w:val="26"/>
              </w:rPr>
            </w:pPr>
            <w:r>
              <w:rPr>
                <w:spacing w:val="-2"/>
                <w:sz w:val="26"/>
              </w:rPr>
              <w:t>Double</w:t>
            </w:r>
          </w:p>
        </w:tc>
        <w:tc>
          <w:tcPr>
            <w:tcW w:w="1175" w:type="dxa"/>
          </w:tcPr>
          <w:p w14:paraId="3E72CBA0">
            <w:pPr>
              <w:pStyle w:val="15"/>
              <w:rPr>
                <w:sz w:val="26"/>
              </w:rPr>
            </w:pPr>
            <w:r>
              <w:rPr>
                <w:spacing w:val="-5"/>
                <w:sz w:val="26"/>
              </w:rPr>
              <w:t>Có</w:t>
            </w:r>
          </w:p>
        </w:tc>
        <w:tc>
          <w:tcPr>
            <w:tcW w:w="1448" w:type="dxa"/>
          </w:tcPr>
          <w:p w14:paraId="6C57BB37">
            <w:pPr>
              <w:pStyle w:val="15"/>
              <w:ind w:left="8" w:right="1"/>
              <w:rPr>
                <w:sz w:val="26"/>
              </w:rPr>
            </w:pPr>
            <w:r>
              <w:rPr>
                <w:spacing w:val="-2"/>
                <w:sz w:val="26"/>
              </w:rPr>
              <w:t>Không</w:t>
            </w:r>
          </w:p>
        </w:tc>
        <w:tc>
          <w:tcPr>
            <w:tcW w:w="3078" w:type="dxa"/>
          </w:tcPr>
          <w:p w14:paraId="27019F32">
            <w:pPr>
              <w:pStyle w:val="15"/>
              <w:ind w:left="8"/>
              <w:rPr>
                <w:sz w:val="26"/>
              </w:rPr>
            </w:pPr>
            <w:r>
              <w:rPr>
                <w:sz w:val="26"/>
              </w:rPr>
              <w:t>giá</w:t>
            </w:r>
            <w:r>
              <w:rPr>
                <w:spacing w:val="-5"/>
                <w:sz w:val="26"/>
              </w:rPr>
              <w:t xml:space="preserve"> </w:t>
            </w:r>
            <w:r>
              <w:rPr>
                <w:sz w:val="26"/>
              </w:rPr>
              <w:t>mỗi</w:t>
            </w:r>
            <w:r>
              <w:rPr>
                <w:spacing w:val="-4"/>
                <w:sz w:val="26"/>
              </w:rPr>
              <w:t xml:space="preserve"> </w:t>
            </w:r>
            <w:r>
              <w:rPr>
                <w:sz w:val="26"/>
              </w:rPr>
              <w:t>trẻ</w:t>
            </w:r>
            <w:r>
              <w:rPr>
                <w:spacing w:val="-4"/>
                <w:sz w:val="26"/>
              </w:rPr>
              <w:t xml:space="preserve"> </w:t>
            </w:r>
            <w:r>
              <w:rPr>
                <w:spacing w:val="-5"/>
                <w:sz w:val="26"/>
              </w:rPr>
              <w:t>em</w:t>
            </w:r>
          </w:p>
        </w:tc>
      </w:tr>
      <w:tr w14:paraId="2D253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7A4742A">
            <w:pPr>
              <w:pStyle w:val="15"/>
              <w:rPr>
                <w:sz w:val="26"/>
              </w:rPr>
            </w:pPr>
            <w:r>
              <w:rPr>
                <w:spacing w:val="-10"/>
                <w:sz w:val="26"/>
              </w:rPr>
              <w:t>6</w:t>
            </w:r>
          </w:p>
        </w:tc>
        <w:tc>
          <w:tcPr>
            <w:tcW w:w="1778" w:type="dxa"/>
          </w:tcPr>
          <w:p w14:paraId="656BD54E">
            <w:pPr>
              <w:pStyle w:val="15"/>
              <w:rPr>
                <w:sz w:val="26"/>
              </w:rPr>
            </w:pPr>
            <w:r>
              <w:rPr>
                <w:spacing w:val="-2"/>
                <w:sz w:val="26"/>
              </w:rPr>
              <w:t>FullName</w:t>
            </w:r>
          </w:p>
        </w:tc>
        <w:tc>
          <w:tcPr>
            <w:tcW w:w="1531" w:type="dxa"/>
          </w:tcPr>
          <w:p w14:paraId="22404028">
            <w:pPr>
              <w:pStyle w:val="15"/>
              <w:ind w:right="1"/>
              <w:rPr>
                <w:sz w:val="26"/>
              </w:rPr>
            </w:pPr>
            <w:r>
              <w:rPr>
                <w:spacing w:val="-2"/>
                <w:sz w:val="26"/>
              </w:rPr>
              <w:t>String</w:t>
            </w:r>
          </w:p>
        </w:tc>
        <w:tc>
          <w:tcPr>
            <w:tcW w:w="1175" w:type="dxa"/>
          </w:tcPr>
          <w:p w14:paraId="70BE2CD1">
            <w:pPr>
              <w:pStyle w:val="15"/>
              <w:rPr>
                <w:sz w:val="26"/>
              </w:rPr>
            </w:pPr>
            <w:r>
              <w:rPr>
                <w:spacing w:val="-5"/>
                <w:sz w:val="26"/>
              </w:rPr>
              <w:t>Có</w:t>
            </w:r>
          </w:p>
        </w:tc>
        <w:tc>
          <w:tcPr>
            <w:tcW w:w="1448" w:type="dxa"/>
          </w:tcPr>
          <w:p w14:paraId="46D02207">
            <w:pPr>
              <w:pStyle w:val="15"/>
              <w:ind w:left="8" w:right="1"/>
              <w:rPr>
                <w:sz w:val="26"/>
              </w:rPr>
            </w:pPr>
            <w:r>
              <w:rPr>
                <w:spacing w:val="-2"/>
                <w:sz w:val="26"/>
              </w:rPr>
              <w:t>Không</w:t>
            </w:r>
          </w:p>
        </w:tc>
        <w:tc>
          <w:tcPr>
            <w:tcW w:w="3078" w:type="dxa"/>
          </w:tcPr>
          <w:p w14:paraId="43914F96">
            <w:pPr>
              <w:pStyle w:val="15"/>
              <w:ind w:left="8"/>
              <w:rPr>
                <w:sz w:val="26"/>
              </w:rPr>
            </w:pPr>
            <w:r>
              <w:rPr>
                <w:spacing w:val="-2"/>
                <w:sz w:val="26"/>
              </w:rPr>
              <w:t>Tên</w:t>
            </w:r>
            <w:r>
              <w:rPr>
                <w:spacing w:val="-10"/>
                <w:sz w:val="26"/>
              </w:rPr>
              <w:t xml:space="preserve"> </w:t>
            </w:r>
            <w:r>
              <w:rPr>
                <w:spacing w:val="-2"/>
                <w:sz w:val="26"/>
              </w:rPr>
              <w:t>của</w:t>
            </w:r>
            <w:r>
              <w:rPr>
                <w:spacing w:val="-10"/>
                <w:sz w:val="26"/>
              </w:rPr>
              <w:t xml:space="preserve"> </w:t>
            </w:r>
            <w:r>
              <w:rPr>
                <w:spacing w:val="-2"/>
                <w:sz w:val="26"/>
              </w:rPr>
              <w:t>người</w:t>
            </w:r>
            <w:r>
              <w:rPr>
                <w:spacing w:val="-10"/>
                <w:sz w:val="26"/>
              </w:rPr>
              <w:t xml:space="preserve"> </w:t>
            </w:r>
            <w:r>
              <w:rPr>
                <w:spacing w:val="-5"/>
                <w:sz w:val="26"/>
              </w:rPr>
              <w:t>đặt</w:t>
            </w:r>
          </w:p>
        </w:tc>
      </w:tr>
      <w:tr w14:paraId="1A055094">
        <w:tblPrEx>
          <w:tblCellMar>
            <w:top w:w="0" w:type="dxa"/>
            <w:left w:w="0" w:type="dxa"/>
            <w:bottom w:w="0" w:type="dxa"/>
            <w:right w:w="0" w:type="dxa"/>
          </w:tblCellMar>
        </w:tblPrEx>
        <w:trPr>
          <w:trHeight w:val="386" w:hRule="atLeast"/>
        </w:trPr>
        <w:tc>
          <w:tcPr>
            <w:tcW w:w="703" w:type="dxa"/>
          </w:tcPr>
          <w:p w14:paraId="54B528F1">
            <w:pPr>
              <w:pStyle w:val="15"/>
              <w:rPr>
                <w:sz w:val="26"/>
              </w:rPr>
            </w:pPr>
            <w:r>
              <w:rPr>
                <w:spacing w:val="-10"/>
                <w:sz w:val="26"/>
              </w:rPr>
              <w:t>7</w:t>
            </w:r>
          </w:p>
        </w:tc>
        <w:tc>
          <w:tcPr>
            <w:tcW w:w="1778" w:type="dxa"/>
          </w:tcPr>
          <w:p w14:paraId="55D04CBB">
            <w:pPr>
              <w:pStyle w:val="15"/>
              <w:rPr>
                <w:sz w:val="26"/>
              </w:rPr>
            </w:pPr>
            <w:r>
              <w:rPr>
                <w:spacing w:val="-2"/>
                <w:sz w:val="26"/>
              </w:rPr>
              <w:t>Phone</w:t>
            </w:r>
          </w:p>
        </w:tc>
        <w:tc>
          <w:tcPr>
            <w:tcW w:w="1531" w:type="dxa"/>
          </w:tcPr>
          <w:p w14:paraId="4DAF571F">
            <w:pPr>
              <w:pStyle w:val="15"/>
              <w:ind w:right="1"/>
              <w:rPr>
                <w:sz w:val="26"/>
              </w:rPr>
            </w:pPr>
            <w:r>
              <w:rPr>
                <w:spacing w:val="-2"/>
                <w:sz w:val="26"/>
              </w:rPr>
              <w:t>String</w:t>
            </w:r>
          </w:p>
        </w:tc>
        <w:tc>
          <w:tcPr>
            <w:tcW w:w="1175" w:type="dxa"/>
          </w:tcPr>
          <w:p w14:paraId="403E7F33">
            <w:pPr>
              <w:pStyle w:val="15"/>
              <w:rPr>
                <w:sz w:val="26"/>
              </w:rPr>
            </w:pPr>
            <w:r>
              <w:rPr>
                <w:spacing w:val="-5"/>
                <w:sz w:val="26"/>
              </w:rPr>
              <w:t>Có</w:t>
            </w:r>
          </w:p>
        </w:tc>
        <w:tc>
          <w:tcPr>
            <w:tcW w:w="1448" w:type="dxa"/>
          </w:tcPr>
          <w:p w14:paraId="4F3AA67B">
            <w:pPr>
              <w:pStyle w:val="15"/>
              <w:ind w:left="8" w:right="1"/>
              <w:rPr>
                <w:sz w:val="26"/>
              </w:rPr>
            </w:pPr>
            <w:r>
              <w:rPr>
                <w:spacing w:val="-2"/>
                <w:sz w:val="26"/>
              </w:rPr>
              <w:t>Không</w:t>
            </w:r>
          </w:p>
        </w:tc>
        <w:tc>
          <w:tcPr>
            <w:tcW w:w="3078" w:type="dxa"/>
          </w:tcPr>
          <w:p w14:paraId="7F5CA15F">
            <w:pPr>
              <w:pStyle w:val="15"/>
              <w:ind w:left="8"/>
              <w:rPr>
                <w:sz w:val="26"/>
              </w:rPr>
            </w:pPr>
            <w:r>
              <w:rPr>
                <w:sz w:val="26"/>
              </w:rPr>
              <w:t>Số</w:t>
            </w:r>
            <w:r>
              <w:rPr>
                <w:spacing w:val="-8"/>
                <w:sz w:val="26"/>
              </w:rPr>
              <w:t xml:space="preserve"> </w:t>
            </w:r>
            <w:r>
              <w:rPr>
                <w:sz w:val="26"/>
              </w:rPr>
              <w:t>điện</w:t>
            </w:r>
            <w:r>
              <w:rPr>
                <w:spacing w:val="-8"/>
                <w:sz w:val="26"/>
              </w:rPr>
              <w:t xml:space="preserve"> </w:t>
            </w:r>
            <w:r>
              <w:rPr>
                <w:sz w:val="26"/>
              </w:rPr>
              <w:t>thoại</w:t>
            </w:r>
            <w:r>
              <w:rPr>
                <w:spacing w:val="-8"/>
                <w:sz w:val="26"/>
              </w:rPr>
              <w:t xml:space="preserve"> </w:t>
            </w:r>
            <w:r>
              <w:rPr>
                <w:sz w:val="26"/>
              </w:rPr>
              <w:t>của</w:t>
            </w:r>
            <w:r>
              <w:rPr>
                <w:spacing w:val="-8"/>
                <w:sz w:val="26"/>
              </w:rPr>
              <w:t xml:space="preserve"> </w:t>
            </w:r>
            <w:r>
              <w:rPr>
                <w:sz w:val="26"/>
              </w:rPr>
              <w:t>người</w:t>
            </w:r>
            <w:r>
              <w:rPr>
                <w:spacing w:val="-8"/>
                <w:sz w:val="26"/>
              </w:rPr>
              <w:t xml:space="preserve"> </w:t>
            </w:r>
            <w:r>
              <w:rPr>
                <w:spacing w:val="-5"/>
                <w:sz w:val="26"/>
              </w:rPr>
              <w:t>đặt</w:t>
            </w:r>
          </w:p>
        </w:tc>
      </w:tr>
      <w:tr w14:paraId="4D8FA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EFDB705">
            <w:pPr>
              <w:pStyle w:val="15"/>
              <w:rPr>
                <w:sz w:val="26"/>
              </w:rPr>
            </w:pPr>
            <w:r>
              <w:rPr>
                <w:spacing w:val="-10"/>
                <w:sz w:val="26"/>
              </w:rPr>
              <w:t>8</w:t>
            </w:r>
          </w:p>
        </w:tc>
        <w:tc>
          <w:tcPr>
            <w:tcW w:w="1778" w:type="dxa"/>
          </w:tcPr>
          <w:p w14:paraId="1D87AE56">
            <w:pPr>
              <w:pStyle w:val="15"/>
              <w:rPr>
                <w:sz w:val="26"/>
              </w:rPr>
            </w:pPr>
            <w:r>
              <w:rPr>
                <w:spacing w:val="-4"/>
                <w:sz w:val="26"/>
              </w:rPr>
              <w:t>Emal</w:t>
            </w:r>
          </w:p>
        </w:tc>
        <w:tc>
          <w:tcPr>
            <w:tcW w:w="1531" w:type="dxa"/>
          </w:tcPr>
          <w:p w14:paraId="2B27E921">
            <w:pPr>
              <w:pStyle w:val="15"/>
              <w:ind w:right="1"/>
              <w:rPr>
                <w:sz w:val="26"/>
              </w:rPr>
            </w:pPr>
            <w:r>
              <w:rPr>
                <w:spacing w:val="-2"/>
                <w:sz w:val="26"/>
              </w:rPr>
              <w:t>String</w:t>
            </w:r>
          </w:p>
        </w:tc>
        <w:tc>
          <w:tcPr>
            <w:tcW w:w="1175" w:type="dxa"/>
          </w:tcPr>
          <w:p w14:paraId="33BB355F">
            <w:pPr>
              <w:pStyle w:val="15"/>
              <w:rPr>
                <w:sz w:val="26"/>
              </w:rPr>
            </w:pPr>
            <w:r>
              <w:rPr>
                <w:spacing w:val="-5"/>
                <w:sz w:val="26"/>
              </w:rPr>
              <w:t>Có</w:t>
            </w:r>
          </w:p>
        </w:tc>
        <w:tc>
          <w:tcPr>
            <w:tcW w:w="1448" w:type="dxa"/>
          </w:tcPr>
          <w:p w14:paraId="63921D63">
            <w:pPr>
              <w:pStyle w:val="15"/>
              <w:ind w:left="8" w:right="1"/>
              <w:rPr>
                <w:sz w:val="26"/>
              </w:rPr>
            </w:pPr>
            <w:r>
              <w:rPr>
                <w:spacing w:val="-2"/>
                <w:sz w:val="26"/>
              </w:rPr>
              <w:t>Không</w:t>
            </w:r>
          </w:p>
        </w:tc>
        <w:tc>
          <w:tcPr>
            <w:tcW w:w="3078" w:type="dxa"/>
          </w:tcPr>
          <w:p w14:paraId="4A1CEA15">
            <w:pPr>
              <w:pStyle w:val="15"/>
              <w:ind w:left="8"/>
              <w:rPr>
                <w:sz w:val="26"/>
              </w:rPr>
            </w:pPr>
            <w:r>
              <w:rPr>
                <w:spacing w:val="-2"/>
                <w:sz w:val="26"/>
              </w:rPr>
              <w:t>Tên</w:t>
            </w:r>
            <w:r>
              <w:rPr>
                <w:spacing w:val="-10"/>
                <w:sz w:val="26"/>
              </w:rPr>
              <w:t xml:space="preserve"> </w:t>
            </w:r>
            <w:r>
              <w:rPr>
                <w:spacing w:val="-2"/>
                <w:sz w:val="26"/>
              </w:rPr>
              <w:t>của</w:t>
            </w:r>
            <w:r>
              <w:rPr>
                <w:spacing w:val="-10"/>
                <w:sz w:val="26"/>
              </w:rPr>
              <w:t xml:space="preserve"> </w:t>
            </w:r>
            <w:r>
              <w:rPr>
                <w:spacing w:val="-2"/>
                <w:sz w:val="26"/>
              </w:rPr>
              <w:t>người</w:t>
            </w:r>
            <w:r>
              <w:rPr>
                <w:spacing w:val="-10"/>
                <w:sz w:val="26"/>
              </w:rPr>
              <w:t xml:space="preserve"> </w:t>
            </w:r>
            <w:r>
              <w:rPr>
                <w:spacing w:val="-5"/>
                <w:sz w:val="26"/>
              </w:rPr>
              <w:t>đặt</w:t>
            </w:r>
          </w:p>
        </w:tc>
      </w:tr>
      <w:tr w14:paraId="4EEC3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2150B648">
            <w:pPr>
              <w:pStyle w:val="15"/>
              <w:rPr>
                <w:sz w:val="26"/>
              </w:rPr>
            </w:pPr>
            <w:r>
              <w:rPr>
                <w:spacing w:val="-10"/>
                <w:sz w:val="26"/>
              </w:rPr>
              <w:t>9</w:t>
            </w:r>
          </w:p>
        </w:tc>
        <w:tc>
          <w:tcPr>
            <w:tcW w:w="1778" w:type="dxa"/>
          </w:tcPr>
          <w:p w14:paraId="312F2D4B">
            <w:pPr>
              <w:pStyle w:val="15"/>
              <w:rPr>
                <w:sz w:val="26"/>
              </w:rPr>
            </w:pPr>
            <w:r>
              <w:rPr>
                <w:spacing w:val="-2"/>
                <w:sz w:val="26"/>
              </w:rPr>
              <w:t>Gender</w:t>
            </w:r>
          </w:p>
        </w:tc>
        <w:tc>
          <w:tcPr>
            <w:tcW w:w="1531" w:type="dxa"/>
          </w:tcPr>
          <w:p w14:paraId="6CE4DBAB">
            <w:pPr>
              <w:pStyle w:val="15"/>
              <w:ind w:right="1"/>
              <w:rPr>
                <w:sz w:val="26"/>
              </w:rPr>
            </w:pPr>
            <w:r>
              <w:rPr>
                <w:spacing w:val="-2"/>
                <w:sz w:val="26"/>
              </w:rPr>
              <w:t>String</w:t>
            </w:r>
          </w:p>
        </w:tc>
        <w:tc>
          <w:tcPr>
            <w:tcW w:w="1175" w:type="dxa"/>
          </w:tcPr>
          <w:p w14:paraId="118F461D">
            <w:pPr>
              <w:pStyle w:val="15"/>
              <w:rPr>
                <w:sz w:val="26"/>
              </w:rPr>
            </w:pPr>
            <w:r>
              <w:rPr>
                <w:spacing w:val="-2"/>
                <w:sz w:val="26"/>
              </w:rPr>
              <w:t>Không</w:t>
            </w:r>
          </w:p>
        </w:tc>
        <w:tc>
          <w:tcPr>
            <w:tcW w:w="1448" w:type="dxa"/>
          </w:tcPr>
          <w:p w14:paraId="4BBD5327">
            <w:pPr>
              <w:pStyle w:val="15"/>
              <w:ind w:left="8" w:right="1"/>
              <w:rPr>
                <w:sz w:val="26"/>
              </w:rPr>
            </w:pPr>
            <w:r>
              <w:rPr>
                <w:spacing w:val="-2"/>
                <w:sz w:val="26"/>
              </w:rPr>
              <w:t>Không</w:t>
            </w:r>
          </w:p>
        </w:tc>
        <w:tc>
          <w:tcPr>
            <w:tcW w:w="3078" w:type="dxa"/>
          </w:tcPr>
          <w:p w14:paraId="2009152B">
            <w:pPr>
              <w:pStyle w:val="15"/>
              <w:ind w:left="8"/>
              <w:rPr>
                <w:sz w:val="26"/>
              </w:rPr>
            </w:pPr>
            <w:r>
              <w:rPr>
                <w:sz w:val="26"/>
              </w:rPr>
              <w:t>giới</w:t>
            </w:r>
            <w:r>
              <w:rPr>
                <w:spacing w:val="-11"/>
                <w:sz w:val="26"/>
              </w:rPr>
              <w:t xml:space="preserve"> </w:t>
            </w:r>
            <w:r>
              <w:rPr>
                <w:sz w:val="26"/>
              </w:rPr>
              <w:t>tính</w:t>
            </w:r>
            <w:r>
              <w:rPr>
                <w:spacing w:val="-11"/>
                <w:sz w:val="26"/>
              </w:rPr>
              <w:t xml:space="preserve"> </w:t>
            </w:r>
            <w:r>
              <w:rPr>
                <w:sz w:val="26"/>
              </w:rPr>
              <w:t>của</w:t>
            </w:r>
            <w:r>
              <w:rPr>
                <w:spacing w:val="-10"/>
                <w:sz w:val="26"/>
              </w:rPr>
              <w:t xml:space="preserve"> </w:t>
            </w:r>
            <w:r>
              <w:rPr>
                <w:sz w:val="26"/>
              </w:rPr>
              <w:t>người</w:t>
            </w:r>
            <w:r>
              <w:rPr>
                <w:spacing w:val="-11"/>
                <w:sz w:val="26"/>
              </w:rPr>
              <w:t xml:space="preserve"> </w:t>
            </w:r>
            <w:r>
              <w:rPr>
                <w:spacing w:val="-5"/>
                <w:sz w:val="26"/>
              </w:rPr>
              <w:t>đặt</w:t>
            </w:r>
          </w:p>
        </w:tc>
      </w:tr>
      <w:tr w14:paraId="4382E912">
        <w:tblPrEx>
          <w:tblCellMar>
            <w:top w:w="0" w:type="dxa"/>
            <w:left w:w="0" w:type="dxa"/>
            <w:bottom w:w="0" w:type="dxa"/>
            <w:right w:w="0" w:type="dxa"/>
          </w:tblCellMar>
        </w:tblPrEx>
        <w:trPr>
          <w:trHeight w:val="386" w:hRule="atLeast"/>
        </w:trPr>
        <w:tc>
          <w:tcPr>
            <w:tcW w:w="703" w:type="dxa"/>
          </w:tcPr>
          <w:p w14:paraId="03B3C685">
            <w:pPr>
              <w:pStyle w:val="15"/>
              <w:rPr>
                <w:sz w:val="26"/>
              </w:rPr>
            </w:pPr>
            <w:r>
              <w:rPr>
                <w:spacing w:val="-5"/>
                <w:sz w:val="26"/>
              </w:rPr>
              <w:t>10</w:t>
            </w:r>
          </w:p>
        </w:tc>
        <w:tc>
          <w:tcPr>
            <w:tcW w:w="1778" w:type="dxa"/>
          </w:tcPr>
          <w:p w14:paraId="1D4ED24C">
            <w:pPr>
              <w:pStyle w:val="15"/>
              <w:rPr>
                <w:sz w:val="26"/>
              </w:rPr>
            </w:pPr>
            <w:r>
              <w:rPr>
                <w:spacing w:val="-4"/>
                <w:sz w:val="26"/>
              </w:rPr>
              <w:t>Note</w:t>
            </w:r>
          </w:p>
        </w:tc>
        <w:tc>
          <w:tcPr>
            <w:tcW w:w="1531" w:type="dxa"/>
          </w:tcPr>
          <w:p w14:paraId="3FD29BA9">
            <w:pPr>
              <w:pStyle w:val="15"/>
              <w:ind w:right="1"/>
              <w:rPr>
                <w:sz w:val="26"/>
              </w:rPr>
            </w:pPr>
            <w:r>
              <w:rPr>
                <w:spacing w:val="-2"/>
                <w:sz w:val="26"/>
              </w:rPr>
              <w:t>String</w:t>
            </w:r>
          </w:p>
        </w:tc>
        <w:tc>
          <w:tcPr>
            <w:tcW w:w="1175" w:type="dxa"/>
          </w:tcPr>
          <w:p w14:paraId="0FC3E5F6">
            <w:pPr>
              <w:pStyle w:val="15"/>
              <w:rPr>
                <w:sz w:val="26"/>
              </w:rPr>
            </w:pPr>
            <w:r>
              <w:rPr>
                <w:spacing w:val="-2"/>
                <w:sz w:val="26"/>
              </w:rPr>
              <w:t>Không</w:t>
            </w:r>
          </w:p>
        </w:tc>
        <w:tc>
          <w:tcPr>
            <w:tcW w:w="1448" w:type="dxa"/>
          </w:tcPr>
          <w:p w14:paraId="54825EB4">
            <w:pPr>
              <w:pStyle w:val="15"/>
              <w:ind w:left="8" w:right="1"/>
              <w:rPr>
                <w:sz w:val="26"/>
              </w:rPr>
            </w:pPr>
            <w:r>
              <w:rPr>
                <w:spacing w:val="-2"/>
                <w:sz w:val="26"/>
              </w:rPr>
              <w:t>Không</w:t>
            </w:r>
          </w:p>
        </w:tc>
        <w:tc>
          <w:tcPr>
            <w:tcW w:w="3078" w:type="dxa"/>
          </w:tcPr>
          <w:p w14:paraId="26C0D67E">
            <w:pPr>
              <w:pStyle w:val="15"/>
              <w:ind w:left="8"/>
              <w:rPr>
                <w:sz w:val="26"/>
              </w:rPr>
            </w:pPr>
            <w:r>
              <w:rPr>
                <w:sz w:val="26"/>
              </w:rPr>
              <w:t>ghi</w:t>
            </w:r>
            <w:r>
              <w:rPr>
                <w:spacing w:val="-5"/>
                <w:sz w:val="26"/>
              </w:rPr>
              <w:t xml:space="preserve"> chú</w:t>
            </w:r>
          </w:p>
        </w:tc>
      </w:tr>
      <w:tr w14:paraId="60259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F9CC64B">
            <w:pPr>
              <w:pStyle w:val="15"/>
              <w:rPr>
                <w:sz w:val="26"/>
              </w:rPr>
            </w:pPr>
            <w:r>
              <w:rPr>
                <w:spacing w:val="-5"/>
                <w:sz w:val="26"/>
              </w:rPr>
              <w:t>11</w:t>
            </w:r>
          </w:p>
        </w:tc>
        <w:tc>
          <w:tcPr>
            <w:tcW w:w="1778" w:type="dxa"/>
          </w:tcPr>
          <w:p w14:paraId="4FFD0F0D">
            <w:pPr>
              <w:pStyle w:val="15"/>
              <w:rPr>
                <w:sz w:val="26"/>
              </w:rPr>
            </w:pPr>
            <w:r>
              <w:rPr>
                <w:spacing w:val="-2"/>
                <w:sz w:val="26"/>
              </w:rPr>
              <w:t>PaymentStatus</w:t>
            </w:r>
          </w:p>
        </w:tc>
        <w:tc>
          <w:tcPr>
            <w:tcW w:w="1531" w:type="dxa"/>
          </w:tcPr>
          <w:p w14:paraId="08B07DE3">
            <w:pPr>
              <w:pStyle w:val="15"/>
              <w:ind w:right="1"/>
              <w:rPr>
                <w:sz w:val="26"/>
              </w:rPr>
            </w:pPr>
            <w:r>
              <w:rPr>
                <w:spacing w:val="-2"/>
                <w:sz w:val="26"/>
              </w:rPr>
              <w:t>String</w:t>
            </w:r>
          </w:p>
        </w:tc>
        <w:tc>
          <w:tcPr>
            <w:tcW w:w="1175" w:type="dxa"/>
          </w:tcPr>
          <w:p w14:paraId="57F1DE8A">
            <w:pPr>
              <w:pStyle w:val="15"/>
              <w:rPr>
                <w:sz w:val="26"/>
              </w:rPr>
            </w:pPr>
            <w:r>
              <w:rPr>
                <w:spacing w:val="-5"/>
                <w:sz w:val="26"/>
              </w:rPr>
              <w:t>Có</w:t>
            </w:r>
          </w:p>
        </w:tc>
        <w:tc>
          <w:tcPr>
            <w:tcW w:w="1448" w:type="dxa"/>
          </w:tcPr>
          <w:p w14:paraId="33607BBF">
            <w:pPr>
              <w:pStyle w:val="15"/>
              <w:ind w:left="8" w:right="1"/>
              <w:rPr>
                <w:sz w:val="26"/>
              </w:rPr>
            </w:pPr>
            <w:r>
              <w:rPr>
                <w:spacing w:val="-2"/>
                <w:sz w:val="26"/>
              </w:rPr>
              <w:t>Không</w:t>
            </w:r>
          </w:p>
        </w:tc>
        <w:tc>
          <w:tcPr>
            <w:tcW w:w="3078" w:type="dxa"/>
          </w:tcPr>
          <w:p w14:paraId="31CFE1DF">
            <w:pPr>
              <w:pStyle w:val="15"/>
              <w:ind w:left="8"/>
              <w:rPr>
                <w:sz w:val="26"/>
              </w:rPr>
            </w:pPr>
            <w:r>
              <w:rPr>
                <w:sz w:val="26"/>
              </w:rPr>
              <w:t>Trạng</w:t>
            </w:r>
            <w:r>
              <w:rPr>
                <w:spacing w:val="-11"/>
                <w:sz w:val="26"/>
              </w:rPr>
              <w:t xml:space="preserve"> </w:t>
            </w:r>
            <w:r>
              <w:rPr>
                <w:sz w:val="26"/>
              </w:rPr>
              <w:t>thái</w:t>
            </w:r>
            <w:r>
              <w:rPr>
                <w:spacing w:val="-11"/>
                <w:sz w:val="26"/>
              </w:rPr>
              <w:t xml:space="preserve"> </w:t>
            </w:r>
            <w:r>
              <w:rPr>
                <w:sz w:val="26"/>
              </w:rPr>
              <w:t>của</w:t>
            </w:r>
            <w:r>
              <w:rPr>
                <w:spacing w:val="-10"/>
                <w:sz w:val="26"/>
              </w:rPr>
              <w:t xml:space="preserve"> </w:t>
            </w:r>
            <w:r>
              <w:rPr>
                <w:sz w:val="26"/>
              </w:rPr>
              <w:t>đơn</w:t>
            </w:r>
            <w:r>
              <w:rPr>
                <w:spacing w:val="-11"/>
                <w:sz w:val="26"/>
              </w:rPr>
              <w:t xml:space="preserve"> </w:t>
            </w:r>
            <w:r>
              <w:rPr>
                <w:spacing w:val="-4"/>
                <w:sz w:val="26"/>
              </w:rPr>
              <w:t>hàng</w:t>
            </w:r>
          </w:p>
        </w:tc>
      </w:tr>
      <w:tr w14:paraId="321A1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23B0725C">
            <w:pPr>
              <w:pStyle w:val="15"/>
              <w:rPr>
                <w:sz w:val="26"/>
              </w:rPr>
            </w:pPr>
            <w:r>
              <w:rPr>
                <w:spacing w:val="-5"/>
                <w:sz w:val="26"/>
              </w:rPr>
              <w:t>12</w:t>
            </w:r>
          </w:p>
        </w:tc>
        <w:tc>
          <w:tcPr>
            <w:tcW w:w="1778" w:type="dxa"/>
          </w:tcPr>
          <w:p w14:paraId="2ABC7597">
            <w:pPr>
              <w:pStyle w:val="15"/>
              <w:rPr>
                <w:sz w:val="26"/>
              </w:rPr>
            </w:pPr>
            <w:r>
              <w:rPr>
                <w:spacing w:val="-2"/>
                <w:sz w:val="26"/>
              </w:rPr>
              <w:t>DepartureDate</w:t>
            </w:r>
          </w:p>
        </w:tc>
        <w:tc>
          <w:tcPr>
            <w:tcW w:w="1531" w:type="dxa"/>
          </w:tcPr>
          <w:p w14:paraId="611F7494">
            <w:pPr>
              <w:pStyle w:val="15"/>
              <w:ind w:right="1"/>
              <w:rPr>
                <w:sz w:val="26"/>
              </w:rPr>
            </w:pPr>
            <w:r>
              <w:rPr>
                <w:spacing w:val="-2"/>
                <w:sz w:val="26"/>
              </w:rPr>
              <w:t>String</w:t>
            </w:r>
          </w:p>
        </w:tc>
        <w:tc>
          <w:tcPr>
            <w:tcW w:w="1175" w:type="dxa"/>
          </w:tcPr>
          <w:p w14:paraId="42CB3C10">
            <w:pPr>
              <w:pStyle w:val="15"/>
              <w:rPr>
                <w:sz w:val="26"/>
              </w:rPr>
            </w:pPr>
            <w:r>
              <w:rPr>
                <w:spacing w:val="-5"/>
                <w:sz w:val="26"/>
              </w:rPr>
              <w:t>Có</w:t>
            </w:r>
          </w:p>
        </w:tc>
        <w:tc>
          <w:tcPr>
            <w:tcW w:w="1448" w:type="dxa"/>
          </w:tcPr>
          <w:p w14:paraId="2D238CED">
            <w:pPr>
              <w:pStyle w:val="15"/>
              <w:ind w:left="8" w:right="1"/>
              <w:rPr>
                <w:sz w:val="26"/>
              </w:rPr>
            </w:pPr>
            <w:r>
              <w:rPr>
                <w:spacing w:val="-2"/>
                <w:sz w:val="26"/>
              </w:rPr>
              <w:t>Không</w:t>
            </w:r>
          </w:p>
        </w:tc>
        <w:tc>
          <w:tcPr>
            <w:tcW w:w="3078" w:type="dxa"/>
          </w:tcPr>
          <w:p w14:paraId="371E2885">
            <w:pPr>
              <w:pStyle w:val="15"/>
              <w:ind w:left="8"/>
              <w:rPr>
                <w:sz w:val="26"/>
              </w:rPr>
            </w:pPr>
            <w:r>
              <w:rPr>
                <w:sz w:val="26"/>
              </w:rPr>
              <w:t>Ngày</w:t>
            </w:r>
            <w:r>
              <w:rPr>
                <w:spacing w:val="-16"/>
                <w:sz w:val="26"/>
              </w:rPr>
              <w:t xml:space="preserve"> </w:t>
            </w:r>
            <w:r>
              <w:rPr>
                <w:sz w:val="26"/>
              </w:rPr>
              <w:t>khởi</w:t>
            </w:r>
            <w:r>
              <w:rPr>
                <w:spacing w:val="-16"/>
                <w:sz w:val="26"/>
              </w:rPr>
              <w:t xml:space="preserve"> </w:t>
            </w:r>
            <w:r>
              <w:rPr>
                <w:spacing w:val="-4"/>
                <w:sz w:val="26"/>
              </w:rPr>
              <w:t>hành</w:t>
            </w:r>
          </w:p>
        </w:tc>
      </w:tr>
      <w:tr w14:paraId="04CCD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4FB67601">
            <w:pPr>
              <w:pStyle w:val="15"/>
              <w:rPr>
                <w:sz w:val="26"/>
              </w:rPr>
            </w:pPr>
            <w:r>
              <w:rPr>
                <w:spacing w:val="-5"/>
                <w:sz w:val="26"/>
              </w:rPr>
              <w:t>13</w:t>
            </w:r>
          </w:p>
        </w:tc>
        <w:tc>
          <w:tcPr>
            <w:tcW w:w="1778" w:type="dxa"/>
          </w:tcPr>
          <w:p w14:paraId="66309F55">
            <w:pPr>
              <w:pStyle w:val="15"/>
              <w:rPr>
                <w:sz w:val="26"/>
              </w:rPr>
            </w:pPr>
            <w:r>
              <w:rPr>
                <w:spacing w:val="-2"/>
                <w:sz w:val="26"/>
              </w:rPr>
              <w:t>ReturnDate</w:t>
            </w:r>
          </w:p>
        </w:tc>
        <w:tc>
          <w:tcPr>
            <w:tcW w:w="1531" w:type="dxa"/>
          </w:tcPr>
          <w:p w14:paraId="5F98DD08">
            <w:pPr>
              <w:pStyle w:val="15"/>
              <w:ind w:right="1"/>
              <w:rPr>
                <w:sz w:val="26"/>
              </w:rPr>
            </w:pPr>
            <w:r>
              <w:rPr>
                <w:spacing w:val="-2"/>
                <w:sz w:val="26"/>
              </w:rPr>
              <w:t>String</w:t>
            </w:r>
          </w:p>
        </w:tc>
        <w:tc>
          <w:tcPr>
            <w:tcW w:w="1175" w:type="dxa"/>
          </w:tcPr>
          <w:p w14:paraId="23BFA001">
            <w:pPr>
              <w:pStyle w:val="15"/>
              <w:rPr>
                <w:sz w:val="26"/>
              </w:rPr>
            </w:pPr>
            <w:r>
              <w:rPr>
                <w:spacing w:val="-5"/>
                <w:sz w:val="26"/>
              </w:rPr>
              <w:t>Có</w:t>
            </w:r>
          </w:p>
        </w:tc>
        <w:tc>
          <w:tcPr>
            <w:tcW w:w="1448" w:type="dxa"/>
          </w:tcPr>
          <w:p w14:paraId="1E3537EB">
            <w:pPr>
              <w:pStyle w:val="15"/>
              <w:ind w:left="8" w:right="1"/>
              <w:rPr>
                <w:sz w:val="26"/>
              </w:rPr>
            </w:pPr>
            <w:r>
              <w:rPr>
                <w:spacing w:val="-2"/>
                <w:sz w:val="26"/>
              </w:rPr>
              <w:t>Không</w:t>
            </w:r>
          </w:p>
        </w:tc>
        <w:tc>
          <w:tcPr>
            <w:tcW w:w="3078" w:type="dxa"/>
          </w:tcPr>
          <w:p w14:paraId="451ED234">
            <w:pPr>
              <w:pStyle w:val="15"/>
              <w:ind w:left="8"/>
              <w:rPr>
                <w:sz w:val="26"/>
              </w:rPr>
            </w:pPr>
            <w:r>
              <w:rPr>
                <w:spacing w:val="-2"/>
                <w:sz w:val="26"/>
              </w:rPr>
              <w:t>Ngày</w:t>
            </w:r>
            <w:r>
              <w:rPr>
                <w:spacing w:val="-13"/>
                <w:sz w:val="26"/>
              </w:rPr>
              <w:t xml:space="preserve"> </w:t>
            </w:r>
            <w:r>
              <w:rPr>
                <w:spacing w:val="-5"/>
                <w:sz w:val="26"/>
              </w:rPr>
              <w:t>về</w:t>
            </w:r>
          </w:p>
        </w:tc>
      </w:tr>
      <w:tr w14:paraId="47B91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4CB301EC">
            <w:pPr>
              <w:pStyle w:val="15"/>
              <w:rPr>
                <w:sz w:val="26"/>
              </w:rPr>
            </w:pPr>
            <w:r>
              <w:rPr>
                <w:spacing w:val="-5"/>
                <w:sz w:val="26"/>
              </w:rPr>
              <w:t>14</w:t>
            </w:r>
          </w:p>
        </w:tc>
        <w:tc>
          <w:tcPr>
            <w:tcW w:w="1778" w:type="dxa"/>
          </w:tcPr>
          <w:p w14:paraId="46C843FA">
            <w:pPr>
              <w:pStyle w:val="15"/>
              <w:rPr>
                <w:sz w:val="26"/>
              </w:rPr>
            </w:pPr>
            <w:r>
              <w:rPr>
                <w:spacing w:val="-2"/>
                <w:sz w:val="26"/>
              </w:rPr>
              <w:t>CreatedAt</w:t>
            </w:r>
          </w:p>
        </w:tc>
        <w:tc>
          <w:tcPr>
            <w:tcW w:w="1531" w:type="dxa"/>
          </w:tcPr>
          <w:p w14:paraId="04D88E4A">
            <w:pPr>
              <w:pStyle w:val="15"/>
              <w:ind w:right="1"/>
              <w:rPr>
                <w:sz w:val="26"/>
              </w:rPr>
            </w:pPr>
            <w:r>
              <w:rPr>
                <w:spacing w:val="-2"/>
                <w:sz w:val="26"/>
              </w:rPr>
              <w:t>TimeStamp</w:t>
            </w:r>
          </w:p>
        </w:tc>
        <w:tc>
          <w:tcPr>
            <w:tcW w:w="1175" w:type="dxa"/>
          </w:tcPr>
          <w:p w14:paraId="38B2784F">
            <w:pPr>
              <w:pStyle w:val="15"/>
              <w:rPr>
                <w:sz w:val="26"/>
              </w:rPr>
            </w:pPr>
            <w:r>
              <w:rPr>
                <w:spacing w:val="-5"/>
                <w:sz w:val="26"/>
              </w:rPr>
              <w:t>Có</w:t>
            </w:r>
          </w:p>
        </w:tc>
        <w:tc>
          <w:tcPr>
            <w:tcW w:w="1448" w:type="dxa"/>
          </w:tcPr>
          <w:p w14:paraId="057C7FC4">
            <w:pPr>
              <w:pStyle w:val="15"/>
              <w:ind w:left="8" w:right="1"/>
              <w:rPr>
                <w:sz w:val="26"/>
              </w:rPr>
            </w:pPr>
            <w:r>
              <w:rPr>
                <w:spacing w:val="-2"/>
                <w:sz w:val="26"/>
              </w:rPr>
              <w:t>Không</w:t>
            </w:r>
          </w:p>
        </w:tc>
        <w:tc>
          <w:tcPr>
            <w:tcW w:w="3078" w:type="dxa"/>
          </w:tcPr>
          <w:p w14:paraId="602832AC">
            <w:pPr>
              <w:pStyle w:val="15"/>
              <w:ind w:left="8"/>
              <w:rPr>
                <w:sz w:val="26"/>
              </w:rPr>
            </w:pPr>
            <w:r>
              <w:rPr>
                <w:sz w:val="26"/>
              </w:rPr>
              <w:t>Thời</w:t>
            </w:r>
            <w:r>
              <w:rPr>
                <w:spacing w:val="-7"/>
                <w:sz w:val="26"/>
              </w:rPr>
              <w:t xml:space="preserve"> </w:t>
            </w:r>
            <w:r>
              <w:rPr>
                <w:sz w:val="26"/>
              </w:rPr>
              <w:t>gian</w:t>
            </w:r>
            <w:r>
              <w:rPr>
                <w:spacing w:val="-7"/>
                <w:sz w:val="26"/>
              </w:rPr>
              <w:t xml:space="preserve"> </w:t>
            </w:r>
            <w:r>
              <w:rPr>
                <w:sz w:val="26"/>
              </w:rPr>
              <w:t>đạt</w:t>
            </w:r>
            <w:r>
              <w:rPr>
                <w:spacing w:val="-7"/>
                <w:sz w:val="26"/>
              </w:rPr>
              <w:t xml:space="preserve"> </w:t>
            </w:r>
            <w:r>
              <w:rPr>
                <w:spacing w:val="-5"/>
                <w:sz w:val="26"/>
              </w:rPr>
              <w:t>đơn</w:t>
            </w:r>
          </w:p>
        </w:tc>
      </w:tr>
      <w:tr w14:paraId="71832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361D893B">
            <w:pPr>
              <w:pStyle w:val="15"/>
              <w:rPr>
                <w:sz w:val="26"/>
              </w:rPr>
            </w:pPr>
            <w:r>
              <w:rPr>
                <w:spacing w:val="-5"/>
                <w:sz w:val="26"/>
              </w:rPr>
              <w:t>15</w:t>
            </w:r>
          </w:p>
        </w:tc>
        <w:tc>
          <w:tcPr>
            <w:tcW w:w="1778" w:type="dxa"/>
          </w:tcPr>
          <w:p w14:paraId="175B0FB3">
            <w:pPr>
              <w:pStyle w:val="15"/>
              <w:rPr>
                <w:sz w:val="26"/>
              </w:rPr>
            </w:pPr>
            <w:r>
              <w:rPr>
                <w:spacing w:val="-2"/>
                <w:sz w:val="26"/>
              </w:rPr>
              <w:t>AppUserId</w:t>
            </w:r>
          </w:p>
        </w:tc>
        <w:tc>
          <w:tcPr>
            <w:tcW w:w="1531" w:type="dxa"/>
          </w:tcPr>
          <w:p w14:paraId="24F82C74">
            <w:pPr>
              <w:pStyle w:val="15"/>
              <w:ind w:right="1"/>
              <w:rPr>
                <w:sz w:val="26"/>
              </w:rPr>
            </w:pPr>
            <w:r>
              <w:rPr>
                <w:spacing w:val="-2"/>
                <w:sz w:val="26"/>
              </w:rPr>
              <w:t>Integer</w:t>
            </w:r>
          </w:p>
        </w:tc>
        <w:tc>
          <w:tcPr>
            <w:tcW w:w="1175" w:type="dxa"/>
          </w:tcPr>
          <w:p w14:paraId="1AE74787">
            <w:pPr>
              <w:pStyle w:val="15"/>
              <w:rPr>
                <w:sz w:val="26"/>
              </w:rPr>
            </w:pPr>
            <w:r>
              <w:rPr>
                <w:spacing w:val="-5"/>
                <w:sz w:val="26"/>
              </w:rPr>
              <w:t>Có</w:t>
            </w:r>
          </w:p>
        </w:tc>
        <w:tc>
          <w:tcPr>
            <w:tcW w:w="1448" w:type="dxa"/>
          </w:tcPr>
          <w:p w14:paraId="7950AF80">
            <w:pPr>
              <w:pStyle w:val="15"/>
              <w:ind w:left="8" w:right="1"/>
              <w:rPr>
                <w:sz w:val="26"/>
              </w:rPr>
            </w:pPr>
            <w:r>
              <w:rPr>
                <w:spacing w:val="-2"/>
                <w:sz w:val="26"/>
              </w:rPr>
              <w:t>Không</w:t>
            </w:r>
          </w:p>
        </w:tc>
        <w:tc>
          <w:tcPr>
            <w:tcW w:w="3078" w:type="dxa"/>
          </w:tcPr>
          <w:p w14:paraId="41EC4FD9">
            <w:pPr>
              <w:pStyle w:val="15"/>
              <w:ind w:left="8"/>
              <w:rPr>
                <w:sz w:val="26"/>
              </w:rPr>
            </w:pPr>
            <w:r>
              <w:rPr>
                <w:sz w:val="26"/>
              </w:rPr>
              <w:t>Thời</w:t>
            </w:r>
            <w:r>
              <w:rPr>
                <w:spacing w:val="-7"/>
                <w:sz w:val="26"/>
              </w:rPr>
              <w:t xml:space="preserve"> </w:t>
            </w:r>
            <w:r>
              <w:rPr>
                <w:sz w:val="26"/>
              </w:rPr>
              <w:t>gian</w:t>
            </w:r>
            <w:r>
              <w:rPr>
                <w:spacing w:val="-7"/>
                <w:sz w:val="26"/>
              </w:rPr>
              <w:t xml:space="preserve"> </w:t>
            </w:r>
            <w:r>
              <w:rPr>
                <w:sz w:val="26"/>
              </w:rPr>
              <w:t>đạt</w:t>
            </w:r>
            <w:r>
              <w:rPr>
                <w:spacing w:val="-7"/>
                <w:sz w:val="26"/>
              </w:rPr>
              <w:t xml:space="preserve"> </w:t>
            </w:r>
            <w:r>
              <w:rPr>
                <w:spacing w:val="-5"/>
                <w:sz w:val="26"/>
              </w:rPr>
              <w:t>đơn</w:t>
            </w:r>
          </w:p>
        </w:tc>
      </w:tr>
    </w:tbl>
    <w:p w14:paraId="2B80578C">
      <w:pPr>
        <w:pStyle w:val="14"/>
        <w:numPr>
          <w:ilvl w:val="0"/>
          <w:numId w:val="16"/>
        </w:numPr>
        <w:tabs>
          <w:tab w:val="left" w:pos="635"/>
        </w:tabs>
        <w:spacing w:before="106" w:after="0" w:line="240" w:lineRule="auto"/>
        <w:ind w:left="635" w:right="0" w:hanging="194"/>
        <w:jc w:val="left"/>
        <w:rPr>
          <w:b/>
          <w:sz w:val="26"/>
        </w:rPr>
      </w:pPr>
      <w:r>
        <w:rPr>
          <w:b/>
          <w:sz w:val="26"/>
        </w:rPr>
        <w:t>Bảng</w:t>
      </w:r>
      <w:r>
        <w:rPr>
          <w:b/>
          <w:spacing w:val="-7"/>
          <w:sz w:val="26"/>
        </w:rPr>
        <w:t xml:space="preserve"> </w:t>
      </w:r>
      <w:r>
        <w:rPr>
          <w:b/>
          <w:spacing w:val="-2"/>
          <w:sz w:val="26"/>
        </w:rPr>
        <w:t>Schedule</w:t>
      </w:r>
    </w:p>
    <w:p w14:paraId="4C59363F">
      <w:pPr>
        <w:pStyle w:val="6"/>
        <w:spacing w:before="156"/>
        <w:rPr>
          <w:b/>
          <w:sz w:val="20"/>
        </w:rPr>
      </w:pPr>
    </w:p>
    <w:tbl>
      <w:tblPr>
        <w:tblStyle w:val="5"/>
        <w:tblW w:w="0" w:type="auto"/>
        <w:tblInd w:w="1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381"/>
        <w:gridCol w:w="1381"/>
        <w:gridCol w:w="1381"/>
        <w:gridCol w:w="3082"/>
      </w:tblGrid>
      <w:tr w14:paraId="52319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814" w:type="dxa"/>
          </w:tcPr>
          <w:p w14:paraId="10368420">
            <w:pPr>
              <w:pStyle w:val="15"/>
              <w:spacing w:before="0" w:line="280" w:lineRule="exact"/>
              <w:ind w:left="122"/>
              <w:jc w:val="left"/>
              <w:rPr>
                <w:sz w:val="26"/>
              </w:rPr>
            </w:pPr>
            <w:r>
              <w:rPr>
                <w:spacing w:val="-5"/>
                <w:sz w:val="26"/>
              </w:rPr>
              <w:t>STT</w:t>
            </w:r>
          </w:p>
        </w:tc>
        <w:tc>
          <w:tcPr>
            <w:tcW w:w="1948" w:type="dxa"/>
          </w:tcPr>
          <w:p w14:paraId="73A2E627">
            <w:pPr>
              <w:pStyle w:val="15"/>
              <w:spacing w:before="0" w:line="280" w:lineRule="exact"/>
              <w:ind w:left="122"/>
              <w:jc w:val="left"/>
              <w:rPr>
                <w:sz w:val="26"/>
              </w:rPr>
            </w:pPr>
            <w:r>
              <w:rPr>
                <w:spacing w:val="-7"/>
                <w:sz w:val="26"/>
              </w:rPr>
              <w:t>Tên</w:t>
            </w:r>
            <w:r>
              <w:rPr>
                <w:spacing w:val="-8"/>
                <w:sz w:val="26"/>
              </w:rPr>
              <w:t xml:space="preserve"> </w:t>
            </w:r>
            <w:r>
              <w:rPr>
                <w:spacing w:val="-2"/>
                <w:sz w:val="26"/>
              </w:rPr>
              <w:t>trường</w:t>
            </w:r>
          </w:p>
        </w:tc>
        <w:tc>
          <w:tcPr>
            <w:tcW w:w="1381" w:type="dxa"/>
          </w:tcPr>
          <w:p w14:paraId="1300922D">
            <w:pPr>
              <w:pStyle w:val="15"/>
              <w:tabs>
                <w:tab w:val="left" w:pos="993"/>
              </w:tabs>
              <w:spacing w:before="0" w:line="280" w:lineRule="exact"/>
              <w:ind w:left="122"/>
              <w:jc w:val="left"/>
              <w:rPr>
                <w:sz w:val="26"/>
              </w:rPr>
            </w:pPr>
            <w:r>
              <w:rPr>
                <w:spacing w:val="-4"/>
                <w:sz w:val="26"/>
              </w:rPr>
              <w:t>Kiểu</w:t>
            </w:r>
            <w:r>
              <w:rPr>
                <w:sz w:val="26"/>
              </w:rPr>
              <w:tab/>
            </w:r>
            <w:r>
              <w:rPr>
                <w:spacing w:val="-5"/>
                <w:sz w:val="26"/>
              </w:rPr>
              <w:t>dữ</w:t>
            </w:r>
          </w:p>
          <w:p w14:paraId="59150D43">
            <w:pPr>
              <w:pStyle w:val="15"/>
              <w:spacing w:before="12"/>
              <w:ind w:left="122"/>
              <w:jc w:val="left"/>
              <w:rPr>
                <w:sz w:val="26"/>
              </w:rPr>
            </w:pPr>
            <w:r>
              <w:rPr>
                <w:spacing w:val="-4"/>
                <w:sz w:val="26"/>
              </w:rPr>
              <w:t>liệu</w:t>
            </w:r>
          </w:p>
        </w:tc>
        <w:tc>
          <w:tcPr>
            <w:tcW w:w="1381" w:type="dxa"/>
          </w:tcPr>
          <w:p w14:paraId="2EEF9408">
            <w:pPr>
              <w:pStyle w:val="15"/>
              <w:spacing w:before="0" w:line="280" w:lineRule="exact"/>
              <w:ind w:left="122"/>
              <w:jc w:val="left"/>
              <w:rPr>
                <w:sz w:val="26"/>
              </w:rPr>
            </w:pPr>
            <w:r>
              <w:rPr>
                <w:sz w:val="26"/>
              </w:rPr>
              <w:t>Bắt</w:t>
            </w:r>
            <w:r>
              <w:rPr>
                <w:spacing w:val="-5"/>
                <w:sz w:val="26"/>
              </w:rPr>
              <w:t xml:space="preserve"> </w:t>
            </w:r>
            <w:r>
              <w:rPr>
                <w:spacing w:val="-4"/>
                <w:sz w:val="26"/>
              </w:rPr>
              <w:t>buộc</w:t>
            </w:r>
          </w:p>
        </w:tc>
        <w:tc>
          <w:tcPr>
            <w:tcW w:w="1381" w:type="dxa"/>
          </w:tcPr>
          <w:p w14:paraId="6DA1702E">
            <w:pPr>
              <w:pStyle w:val="15"/>
              <w:spacing w:before="0" w:line="280" w:lineRule="exact"/>
              <w:ind w:left="122"/>
              <w:jc w:val="left"/>
              <w:rPr>
                <w:sz w:val="26"/>
              </w:rPr>
            </w:pPr>
            <w:r>
              <w:rPr>
                <w:sz w:val="26"/>
              </w:rPr>
              <w:t>Ràng</w:t>
            </w:r>
            <w:r>
              <w:rPr>
                <w:spacing w:val="-7"/>
                <w:sz w:val="26"/>
              </w:rPr>
              <w:t xml:space="preserve"> </w:t>
            </w:r>
            <w:r>
              <w:rPr>
                <w:spacing w:val="-4"/>
                <w:sz w:val="26"/>
              </w:rPr>
              <w:t>buộc</w:t>
            </w:r>
          </w:p>
        </w:tc>
        <w:tc>
          <w:tcPr>
            <w:tcW w:w="3082" w:type="dxa"/>
          </w:tcPr>
          <w:p w14:paraId="4730FE47">
            <w:pPr>
              <w:pStyle w:val="15"/>
              <w:spacing w:before="0" w:line="280" w:lineRule="exact"/>
              <w:ind w:left="122"/>
              <w:jc w:val="left"/>
              <w:rPr>
                <w:sz w:val="26"/>
              </w:rPr>
            </w:pPr>
            <w:r>
              <w:rPr>
                <w:sz w:val="26"/>
              </w:rPr>
              <w:t>Mô</w:t>
            </w:r>
            <w:r>
              <w:rPr>
                <w:spacing w:val="-5"/>
                <w:sz w:val="26"/>
              </w:rPr>
              <w:t xml:space="preserve"> tả</w:t>
            </w:r>
          </w:p>
        </w:tc>
      </w:tr>
      <w:tr w14:paraId="126AC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14" w:type="dxa"/>
          </w:tcPr>
          <w:p w14:paraId="0FE9C739">
            <w:pPr>
              <w:pStyle w:val="15"/>
              <w:spacing w:before="0" w:line="273" w:lineRule="exact"/>
              <w:ind w:left="122"/>
              <w:jc w:val="left"/>
              <w:rPr>
                <w:sz w:val="26"/>
              </w:rPr>
            </w:pPr>
            <w:r>
              <w:rPr>
                <w:spacing w:val="-10"/>
                <w:sz w:val="26"/>
              </w:rPr>
              <w:t>1</w:t>
            </w:r>
          </w:p>
        </w:tc>
        <w:tc>
          <w:tcPr>
            <w:tcW w:w="1948" w:type="dxa"/>
          </w:tcPr>
          <w:p w14:paraId="625F3859">
            <w:pPr>
              <w:pStyle w:val="15"/>
              <w:spacing w:before="0" w:line="273" w:lineRule="exact"/>
              <w:ind w:left="122"/>
              <w:jc w:val="left"/>
              <w:rPr>
                <w:sz w:val="26"/>
              </w:rPr>
            </w:pPr>
            <w:r>
              <w:rPr>
                <w:spacing w:val="-5"/>
                <w:sz w:val="26"/>
              </w:rPr>
              <w:t>Id</w:t>
            </w:r>
          </w:p>
        </w:tc>
        <w:tc>
          <w:tcPr>
            <w:tcW w:w="1381" w:type="dxa"/>
          </w:tcPr>
          <w:p w14:paraId="7B1EE0E2">
            <w:pPr>
              <w:pStyle w:val="15"/>
              <w:spacing w:before="0" w:line="273" w:lineRule="exact"/>
              <w:ind w:left="122"/>
              <w:jc w:val="left"/>
              <w:rPr>
                <w:sz w:val="26"/>
              </w:rPr>
            </w:pPr>
            <w:r>
              <w:rPr>
                <w:spacing w:val="-2"/>
                <w:sz w:val="26"/>
              </w:rPr>
              <w:t>Integer</w:t>
            </w:r>
          </w:p>
        </w:tc>
        <w:tc>
          <w:tcPr>
            <w:tcW w:w="1381" w:type="dxa"/>
          </w:tcPr>
          <w:p w14:paraId="26116C82">
            <w:pPr>
              <w:pStyle w:val="15"/>
              <w:spacing w:before="0" w:line="273" w:lineRule="exact"/>
              <w:ind w:left="122"/>
              <w:jc w:val="left"/>
              <w:rPr>
                <w:sz w:val="26"/>
              </w:rPr>
            </w:pPr>
            <w:r>
              <w:rPr>
                <w:spacing w:val="-5"/>
                <w:sz w:val="26"/>
              </w:rPr>
              <w:t>Có</w:t>
            </w:r>
          </w:p>
        </w:tc>
        <w:tc>
          <w:tcPr>
            <w:tcW w:w="1381" w:type="dxa"/>
          </w:tcPr>
          <w:p w14:paraId="76DDB72E">
            <w:pPr>
              <w:pStyle w:val="15"/>
              <w:spacing w:before="0" w:line="273" w:lineRule="exact"/>
              <w:ind w:left="122"/>
              <w:jc w:val="left"/>
              <w:rPr>
                <w:sz w:val="26"/>
              </w:rPr>
            </w:pPr>
            <w:r>
              <w:rPr>
                <w:spacing w:val="-4"/>
                <w:sz w:val="26"/>
              </w:rPr>
              <w:t>Khóa</w:t>
            </w:r>
          </w:p>
          <w:p w14:paraId="055C15E9">
            <w:pPr>
              <w:pStyle w:val="15"/>
              <w:spacing w:before="12"/>
              <w:ind w:left="122"/>
              <w:jc w:val="left"/>
              <w:rPr>
                <w:sz w:val="26"/>
              </w:rPr>
            </w:pPr>
            <w:r>
              <w:rPr>
                <w:spacing w:val="-2"/>
                <w:sz w:val="26"/>
              </w:rPr>
              <w:t>chính</w:t>
            </w:r>
          </w:p>
        </w:tc>
        <w:tc>
          <w:tcPr>
            <w:tcW w:w="3082" w:type="dxa"/>
          </w:tcPr>
          <w:p w14:paraId="66D7AA8A">
            <w:pPr>
              <w:pStyle w:val="15"/>
              <w:spacing w:before="0" w:line="273" w:lineRule="exact"/>
              <w:ind w:left="122"/>
              <w:jc w:val="left"/>
              <w:rPr>
                <w:sz w:val="26"/>
              </w:rPr>
            </w:pPr>
            <w:r>
              <w:rPr>
                <w:sz w:val="26"/>
              </w:rPr>
              <w:t>Id</w:t>
            </w:r>
            <w:r>
              <w:rPr>
                <w:spacing w:val="-4"/>
                <w:sz w:val="26"/>
              </w:rPr>
              <w:t xml:space="preserve"> </w:t>
            </w:r>
            <w:r>
              <w:rPr>
                <w:sz w:val="26"/>
              </w:rPr>
              <w:t>của</w:t>
            </w:r>
            <w:r>
              <w:rPr>
                <w:spacing w:val="-4"/>
                <w:sz w:val="26"/>
              </w:rPr>
              <w:t xml:space="preserve"> </w:t>
            </w:r>
            <w:r>
              <w:rPr>
                <w:spacing w:val="-2"/>
                <w:sz w:val="26"/>
              </w:rPr>
              <w:t>schedule</w:t>
            </w:r>
          </w:p>
        </w:tc>
      </w:tr>
      <w:tr w14:paraId="55CD9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2F67F49C">
            <w:pPr>
              <w:pStyle w:val="15"/>
              <w:spacing w:before="0" w:line="273" w:lineRule="exact"/>
              <w:ind w:left="122"/>
              <w:jc w:val="left"/>
              <w:rPr>
                <w:sz w:val="26"/>
              </w:rPr>
            </w:pPr>
            <w:r>
              <w:rPr>
                <w:spacing w:val="-10"/>
                <w:sz w:val="26"/>
              </w:rPr>
              <w:t>2</w:t>
            </w:r>
          </w:p>
        </w:tc>
        <w:tc>
          <w:tcPr>
            <w:tcW w:w="1948" w:type="dxa"/>
          </w:tcPr>
          <w:p w14:paraId="6D4E2D4D">
            <w:pPr>
              <w:pStyle w:val="15"/>
              <w:spacing w:before="0" w:line="273" w:lineRule="exact"/>
              <w:ind w:left="122"/>
              <w:jc w:val="left"/>
              <w:rPr>
                <w:sz w:val="26"/>
              </w:rPr>
            </w:pPr>
            <w:r>
              <w:rPr>
                <w:spacing w:val="-2"/>
                <w:sz w:val="26"/>
              </w:rPr>
              <w:t>DepartureDate</w:t>
            </w:r>
          </w:p>
        </w:tc>
        <w:tc>
          <w:tcPr>
            <w:tcW w:w="1381" w:type="dxa"/>
          </w:tcPr>
          <w:p w14:paraId="2F5D0F3C">
            <w:pPr>
              <w:pStyle w:val="15"/>
              <w:spacing w:before="0" w:line="273" w:lineRule="exact"/>
              <w:ind w:left="122"/>
              <w:jc w:val="left"/>
              <w:rPr>
                <w:sz w:val="26"/>
              </w:rPr>
            </w:pPr>
            <w:r>
              <w:rPr>
                <w:spacing w:val="-2"/>
                <w:sz w:val="26"/>
              </w:rPr>
              <w:t>DateOnly</w:t>
            </w:r>
          </w:p>
        </w:tc>
        <w:tc>
          <w:tcPr>
            <w:tcW w:w="1381" w:type="dxa"/>
          </w:tcPr>
          <w:p w14:paraId="65067B9D">
            <w:pPr>
              <w:pStyle w:val="15"/>
              <w:spacing w:before="0" w:line="273" w:lineRule="exact"/>
              <w:ind w:left="122"/>
              <w:jc w:val="left"/>
              <w:rPr>
                <w:sz w:val="26"/>
              </w:rPr>
            </w:pPr>
            <w:r>
              <w:rPr>
                <w:spacing w:val="-5"/>
                <w:sz w:val="26"/>
              </w:rPr>
              <w:t>Có</w:t>
            </w:r>
          </w:p>
        </w:tc>
        <w:tc>
          <w:tcPr>
            <w:tcW w:w="1381" w:type="dxa"/>
          </w:tcPr>
          <w:p w14:paraId="5885A4E1">
            <w:pPr>
              <w:pStyle w:val="15"/>
              <w:spacing w:before="0" w:line="273" w:lineRule="exact"/>
              <w:ind w:left="122"/>
              <w:jc w:val="left"/>
              <w:rPr>
                <w:sz w:val="26"/>
              </w:rPr>
            </w:pPr>
            <w:r>
              <w:rPr>
                <w:spacing w:val="-2"/>
                <w:sz w:val="26"/>
              </w:rPr>
              <w:t>Không</w:t>
            </w:r>
          </w:p>
        </w:tc>
        <w:tc>
          <w:tcPr>
            <w:tcW w:w="3082" w:type="dxa"/>
          </w:tcPr>
          <w:p w14:paraId="4EF3F2DE">
            <w:pPr>
              <w:pStyle w:val="15"/>
              <w:spacing w:before="0" w:line="273" w:lineRule="exact"/>
              <w:ind w:left="122"/>
              <w:jc w:val="left"/>
              <w:rPr>
                <w:sz w:val="26"/>
              </w:rPr>
            </w:pPr>
            <w:r>
              <w:rPr>
                <w:sz w:val="26"/>
              </w:rPr>
              <w:t>Ngày</w:t>
            </w:r>
            <w:r>
              <w:rPr>
                <w:spacing w:val="-16"/>
                <w:sz w:val="26"/>
              </w:rPr>
              <w:t xml:space="preserve"> </w:t>
            </w:r>
            <w:r>
              <w:rPr>
                <w:sz w:val="26"/>
              </w:rPr>
              <w:t>khởi</w:t>
            </w:r>
            <w:r>
              <w:rPr>
                <w:spacing w:val="-16"/>
                <w:sz w:val="26"/>
              </w:rPr>
              <w:t xml:space="preserve"> </w:t>
            </w:r>
            <w:r>
              <w:rPr>
                <w:spacing w:val="-4"/>
                <w:sz w:val="26"/>
              </w:rPr>
              <w:t>hành</w:t>
            </w:r>
          </w:p>
        </w:tc>
      </w:tr>
      <w:tr w14:paraId="27A08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55D4F54E">
            <w:pPr>
              <w:pStyle w:val="15"/>
              <w:spacing w:before="0" w:line="273" w:lineRule="exact"/>
              <w:ind w:left="122"/>
              <w:jc w:val="left"/>
              <w:rPr>
                <w:sz w:val="26"/>
              </w:rPr>
            </w:pPr>
            <w:r>
              <w:rPr>
                <w:spacing w:val="-10"/>
                <w:sz w:val="26"/>
              </w:rPr>
              <w:t>3</w:t>
            </w:r>
          </w:p>
        </w:tc>
        <w:tc>
          <w:tcPr>
            <w:tcW w:w="1948" w:type="dxa"/>
          </w:tcPr>
          <w:p w14:paraId="35267758">
            <w:pPr>
              <w:pStyle w:val="15"/>
              <w:spacing w:before="0" w:line="273" w:lineRule="exact"/>
              <w:ind w:left="122"/>
              <w:jc w:val="left"/>
              <w:rPr>
                <w:sz w:val="26"/>
              </w:rPr>
            </w:pPr>
            <w:r>
              <w:rPr>
                <w:spacing w:val="-2"/>
                <w:sz w:val="26"/>
              </w:rPr>
              <w:t>ReturnDate</w:t>
            </w:r>
          </w:p>
        </w:tc>
        <w:tc>
          <w:tcPr>
            <w:tcW w:w="1381" w:type="dxa"/>
          </w:tcPr>
          <w:p w14:paraId="4BC5F8D1">
            <w:pPr>
              <w:pStyle w:val="15"/>
              <w:spacing w:before="0" w:line="273" w:lineRule="exact"/>
              <w:ind w:left="122"/>
              <w:jc w:val="left"/>
              <w:rPr>
                <w:sz w:val="26"/>
              </w:rPr>
            </w:pPr>
            <w:r>
              <w:rPr>
                <w:spacing w:val="-2"/>
                <w:sz w:val="26"/>
              </w:rPr>
              <w:t>DateOnly</w:t>
            </w:r>
          </w:p>
        </w:tc>
        <w:tc>
          <w:tcPr>
            <w:tcW w:w="1381" w:type="dxa"/>
          </w:tcPr>
          <w:p w14:paraId="7318E6A8">
            <w:pPr>
              <w:pStyle w:val="15"/>
              <w:spacing w:before="0" w:line="273" w:lineRule="exact"/>
              <w:ind w:left="122"/>
              <w:jc w:val="left"/>
              <w:rPr>
                <w:sz w:val="26"/>
              </w:rPr>
            </w:pPr>
            <w:r>
              <w:rPr>
                <w:spacing w:val="-5"/>
                <w:sz w:val="26"/>
              </w:rPr>
              <w:t>Có</w:t>
            </w:r>
          </w:p>
        </w:tc>
        <w:tc>
          <w:tcPr>
            <w:tcW w:w="1381" w:type="dxa"/>
          </w:tcPr>
          <w:p w14:paraId="186CA9DE">
            <w:pPr>
              <w:pStyle w:val="15"/>
              <w:spacing w:before="0" w:line="273" w:lineRule="exact"/>
              <w:ind w:left="122"/>
              <w:jc w:val="left"/>
              <w:rPr>
                <w:sz w:val="26"/>
              </w:rPr>
            </w:pPr>
            <w:r>
              <w:rPr>
                <w:spacing w:val="-2"/>
                <w:sz w:val="26"/>
              </w:rPr>
              <w:t>Không</w:t>
            </w:r>
          </w:p>
        </w:tc>
        <w:tc>
          <w:tcPr>
            <w:tcW w:w="3082" w:type="dxa"/>
          </w:tcPr>
          <w:p w14:paraId="6CBDCAFE">
            <w:pPr>
              <w:pStyle w:val="15"/>
              <w:spacing w:before="0" w:line="273" w:lineRule="exact"/>
              <w:ind w:left="122"/>
              <w:jc w:val="left"/>
              <w:rPr>
                <w:sz w:val="26"/>
              </w:rPr>
            </w:pPr>
            <w:r>
              <w:rPr>
                <w:sz w:val="26"/>
              </w:rPr>
              <w:t>ngày</w:t>
            </w:r>
            <w:r>
              <w:rPr>
                <w:spacing w:val="-15"/>
                <w:sz w:val="26"/>
              </w:rPr>
              <w:t xml:space="preserve"> </w:t>
            </w:r>
            <w:r>
              <w:rPr>
                <w:sz w:val="26"/>
              </w:rPr>
              <w:t>trở</w:t>
            </w:r>
            <w:r>
              <w:rPr>
                <w:spacing w:val="-15"/>
                <w:sz w:val="26"/>
              </w:rPr>
              <w:t xml:space="preserve"> </w:t>
            </w:r>
            <w:r>
              <w:rPr>
                <w:spacing w:val="-5"/>
                <w:sz w:val="26"/>
              </w:rPr>
              <w:t>về</w:t>
            </w:r>
          </w:p>
        </w:tc>
      </w:tr>
      <w:tr w14:paraId="55A18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14" w:type="dxa"/>
          </w:tcPr>
          <w:p w14:paraId="05A36621">
            <w:pPr>
              <w:pStyle w:val="15"/>
              <w:spacing w:before="0" w:line="273" w:lineRule="exact"/>
              <w:ind w:left="122"/>
              <w:jc w:val="left"/>
              <w:rPr>
                <w:sz w:val="26"/>
              </w:rPr>
            </w:pPr>
            <w:r>
              <w:rPr>
                <w:spacing w:val="-10"/>
                <w:sz w:val="26"/>
              </w:rPr>
              <w:t>4</w:t>
            </w:r>
          </w:p>
        </w:tc>
        <w:tc>
          <w:tcPr>
            <w:tcW w:w="1948" w:type="dxa"/>
          </w:tcPr>
          <w:p w14:paraId="585A6110">
            <w:pPr>
              <w:pStyle w:val="15"/>
              <w:spacing w:before="0" w:line="273" w:lineRule="exact"/>
              <w:ind w:left="122"/>
              <w:jc w:val="left"/>
              <w:rPr>
                <w:sz w:val="26"/>
              </w:rPr>
            </w:pPr>
            <w:r>
              <w:rPr>
                <w:spacing w:val="-2"/>
                <w:sz w:val="26"/>
              </w:rPr>
              <w:t>RemainingSpot</w:t>
            </w:r>
          </w:p>
        </w:tc>
        <w:tc>
          <w:tcPr>
            <w:tcW w:w="1381" w:type="dxa"/>
          </w:tcPr>
          <w:p w14:paraId="7C2C145F">
            <w:pPr>
              <w:pStyle w:val="15"/>
              <w:spacing w:before="0" w:line="273" w:lineRule="exact"/>
              <w:ind w:left="122"/>
              <w:jc w:val="left"/>
              <w:rPr>
                <w:sz w:val="26"/>
              </w:rPr>
            </w:pPr>
            <w:r>
              <w:rPr>
                <w:spacing w:val="-2"/>
                <w:sz w:val="26"/>
              </w:rPr>
              <w:t>Integer</w:t>
            </w:r>
          </w:p>
        </w:tc>
        <w:tc>
          <w:tcPr>
            <w:tcW w:w="1381" w:type="dxa"/>
          </w:tcPr>
          <w:p w14:paraId="2DAB671A">
            <w:pPr>
              <w:pStyle w:val="15"/>
              <w:spacing w:before="0" w:line="273" w:lineRule="exact"/>
              <w:ind w:left="122"/>
              <w:jc w:val="left"/>
              <w:rPr>
                <w:sz w:val="26"/>
              </w:rPr>
            </w:pPr>
            <w:r>
              <w:rPr>
                <w:spacing w:val="-5"/>
                <w:sz w:val="26"/>
              </w:rPr>
              <w:t>Có</w:t>
            </w:r>
          </w:p>
        </w:tc>
        <w:tc>
          <w:tcPr>
            <w:tcW w:w="1381" w:type="dxa"/>
          </w:tcPr>
          <w:p w14:paraId="69829317">
            <w:pPr>
              <w:pStyle w:val="15"/>
              <w:spacing w:before="0" w:line="273" w:lineRule="exact"/>
              <w:ind w:left="122"/>
              <w:jc w:val="left"/>
              <w:rPr>
                <w:sz w:val="26"/>
              </w:rPr>
            </w:pPr>
            <w:r>
              <w:rPr>
                <w:spacing w:val="-2"/>
                <w:sz w:val="26"/>
              </w:rPr>
              <w:t>Không</w:t>
            </w:r>
          </w:p>
        </w:tc>
        <w:tc>
          <w:tcPr>
            <w:tcW w:w="3082" w:type="dxa"/>
          </w:tcPr>
          <w:p w14:paraId="5EAAF3C8">
            <w:pPr>
              <w:pStyle w:val="15"/>
              <w:spacing w:before="0" w:line="273" w:lineRule="exact"/>
              <w:ind w:left="122"/>
              <w:jc w:val="left"/>
              <w:rPr>
                <w:sz w:val="26"/>
              </w:rPr>
            </w:pPr>
            <w:r>
              <w:rPr>
                <w:sz w:val="26"/>
              </w:rPr>
              <w:t>số</w:t>
            </w:r>
            <w:r>
              <w:rPr>
                <w:spacing w:val="12"/>
                <w:sz w:val="26"/>
              </w:rPr>
              <w:t xml:space="preserve"> </w:t>
            </w:r>
            <w:r>
              <w:rPr>
                <w:sz w:val="26"/>
              </w:rPr>
              <w:t>lượng</w:t>
            </w:r>
            <w:r>
              <w:rPr>
                <w:spacing w:val="13"/>
                <w:sz w:val="26"/>
              </w:rPr>
              <w:t xml:space="preserve"> </w:t>
            </w:r>
            <w:r>
              <w:rPr>
                <w:sz w:val="26"/>
              </w:rPr>
              <w:t>còn</w:t>
            </w:r>
            <w:r>
              <w:rPr>
                <w:spacing w:val="12"/>
                <w:sz w:val="26"/>
              </w:rPr>
              <w:t xml:space="preserve"> </w:t>
            </w:r>
            <w:r>
              <w:rPr>
                <w:sz w:val="26"/>
              </w:rPr>
              <w:t>lại</w:t>
            </w:r>
            <w:r>
              <w:rPr>
                <w:spacing w:val="13"/>
                <w:sz w:val="26"/>
              </w:rPr>
              <w:t xml:space="preserve"> </w:t>
            </w:r>
            <w:r>
              <w:rPr>
                <w:sz w:val="26"/>
              </w:rPr>
              <w:t>có</w:t>
            </w:r>
            <w:r>
              <w:rPr>
                <w:spacing w:val="12"/>
                <w:sz w:val="26"/>
              </w:rPr>
              <w:t xml:space="preserve"> </w:t>
            </w:r>
            <w:r>
              <w:rPr>
                <w:sz w:val="26"/>
              </w:rPr>
              <w:t>thể</w:t>
            </w:r>
            <w:r>
              <w:rPr>
                <w:spacing w:val="13"/>
                <w:sz w:val="26"/>
              </w:rPr>
              <w:t xml:space="preserve"> </w:t>
            </w:r>
            <w:r>
              <w:rPr>
                <w:spacing w:val="-5"/>
                <w:sz w:val="26"/>
              </w:rPr>
              <w:t>đặt</w:t>
            </w:r>
          </w:p>
          <w:p w14:paraId="34F3500A">
            <w:pPr>
              <w:pStyle w:val="15"/>
              <w:spacing w:before="12"/>
              <w:ind w:left="122"/>
              <w:jc w:val="left"/>
              <w:rPr>
                <w:sz w:val="26"/>
              </w:rPr>
            </w:pPr>
            <w:r>
              <w:rPr>
                <w:spacing w:val="-4"/>
                <w:sz w:val="26"/>
              </w:rPr>
              <w:t>lịch</w:t>
            </w:r>
          </w:p>
        </w:tc>
      </w:tr>
      <w:tr w14:paraId="41C28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14" w:type="dxa"/>
          </w:tcPr>
          <w:p w14:paraId="573B68DB">
            <w:pPr>
              <w:pStyle w:val="15"/>
              <w:spacing w:before="0" w:line="273" w:lineRule="exact"/>
              <w:ind w:left="122"/>
              <w:jc w:val="left"/>
              <w:rPr>
                <w:sz w:val="26"/>
              </w:rPr>
            </w:pPr>
            <w:r>
              <w:rPr>
                <w:spacing w:val="-10"/>
                <w:sz w:val="26"/>
              </w:rPr>
              <w:t>5</w:t>
            </w:r>
          </w:p>
        </w:tc>
        <w:tc>
          <w:tcPr>
            <w:tcW w:w="1948" w:type="dxa"/>
          </w:tcPr>
          <w:p w14:paraId="58519A9C">
            <w:pPr>
              <w:pStyle w:val="15"/>
              <w:spacing w:before="0" w:line="273" w:lineRule="exact"/>
              <w:ind w:left="122"/>
              <w:jc w:val="left"/>
              <w:rPr>
                <w:sz w:val="26"/>
              </w:rPr>
            </w:pPr>
            <w:r>
              <w:rPr>
                <w:spacing w:val="-2"/>
                <w:sz w:val="26"/>
              </w:rPr>
              <w:t>BookingCount</w:t>
            </w:r>
          </w:p>
        </w:tc>
        <w:tc>
          <w:tcPr>
            <w:tcW w:w="1381" w:type="dxa"/>
          </w:tcPr>
          <w:p w14:paraId="419E41AD">
            <w:pPr>
              <w:pStyle w:val="15"/>
              <w:spacing w:before="0" w:line="273" w:lineRule="exact"/>
              <w:ind w:left="122"/>
              <w:jc w:val="left"/>
              <w:rPr>
                <w:sz w:val="26"/>
              </w:rPr>
            </w:pPr>
            <w:r>
              <w:rPr>
                <w:spacing w:val="-2"/>
                <w:sz w:val="26"/>
              </w:rPr>
              <w:t>Integer</w:t>
            </w:r>
          </w:p>
        </w:tc>
        <w:tc>
          <w:tcPr>
            <w:tcW w:w="1381" w:type="dxa"/>
          </w:tcPr>
          <w:p w14:paraId="3A076E4E">
            <w:pPr>
              <w:pStyle w:val="15"/>
              <w:spacing w:before="0" w:line="273" w:lineRule="exact"/>
              <w:ind w:left="122"/>
              <w:jc w:val="left"/>
              <w:rPr>
                <w:sz w:val="26"/>
              </w:rPr>
            </w:pPr>
            <w:r>
              <w:rPr>
                <w:spacing w:val="-5"/>
                <w:sz w:val="26"/>
              </w:rPr>
              <w:t>Có</w:t>
            </w:r>
          </w:p>
        </w:tc>
        <w:tc>
          <w:tcPr>
            <w:tcW w:w="1381" w:type="dxa"/>
          </w:tcPr>
          <w:p w14:paraId="13754B04">
            <w:pPr>
              <w:pStyle w:val="15"/>
              <w:spacing w:before="0" w:line="273" w:lineRule="exact"/>
              <w:ind w:left="122"/>
              <w:jc w:val="left"/>
              <w:rPr>
                <w:sz w:val="26"/>
              </w:rPr>
            </w:pPr>
            <w:r>
              <w:rPr>
                <w:spacing w:val="-2"/>
                <w:sz w:val="26"/>
              </w:rPr>
              <w:t>Không</w:t>
            </w:r>
          </w:p>
        </w:tc>
        <w:tc>
          <w:tcPr>
            <w:tcW w:w="3082" w:type="dxa"/>
          </w:tcPr>
          <w:p w14:paraId="3E6028CA">
            <w:pPr>
              <w:pStyle w:val="15"/>
              <w:spacing w:before="0" w:line="273" w:lineRule="exact"/>
              <w:ind w:left="122"/>
              <w:jc w:val="left"/>
              <w:rPr>
                <w:sz w:val="26"/>
              </w:rPr>
            </w:pPr>
            <w:r>
              <w:rPr>
                <w:sz w:val="26"/>
              </w:rPr>
              <w:t>số</w:t>
            </w:r>
            <w:r>
              <w:rPr>
                <w:spacing w:val="49"/>
                <w:sz w:val="26"/>
              </w:rPr>
              <w:t xml:space="preserve"> </w:t>
            </w:r>
            <w:r>
              <w:rPr>
                <w:sz w:val="26"/>
              </w:rPr>
              <w:t>lượng</w:t>
            </w:r>
            <w:r>
              <w:rPr>
                <w:spacing w:val="49"/>
                <w:sz w:val="26"/>
              </w:rPr>
              <w:t xml:space="preserve"> </w:t>
            </w:r>
            <w:r>
              <w:rPr>
                <w:sz w:val="26"/>
              </w:rPr>
              <w:t>người</w:t>
            </w:r>
            <w:r>
              <w:rPr>
                <w:spacing w:val="49"/>
                <w:sz w:val="26"/>
              </w:rPr>
              <w:t xml:space="preserve"> </w:t>
            </w:r>
            <w:r>
              <w:rPr>
                <w:sz w:val="26"/>
              </w:rPr>
              <w:t>đã</w:t>
            </w:r>
            <w:r>
              <w:rPr>
                <w:spacing w:val="49"/>
                <w:sz w:val="26"/>
              </w:rPr>
              <w:t xml:space="preserve"> </w:t>
            </w:r>
            <w:r>
              <w:rPr>
                <w:sz w:val="26"/>
              </w:rPr>
              <w:t>đặt</w:t>
            </w:r>
            <w:r>
              <w:rPr>
                <w:spacing w:val="49"/>
                <w:sz w:val="26"/>
              </w:rPr>
              <w:t xml:space="preserve"> </w:t>
            </w:r>
            <w:r>
              <w:rPr>
                <w:spacing w:val="-5"/>
                <w:sz w:val="26"/>
              </w:rPr>
              <w:t>và</w:t>
            </w:r>
          </w:p>
          <w:p w14:paraId="35984284">
            <w:pPr>
              <w:pStyle w:val="15"/>
              <w:spacing w:before="12"/>
              <w:ind w:left="122"/>
              <w:jc w:val="left"/>
              <w:rPr>
                <w:sz w:val="26"/>
              </w:rPr>
            </w:pPr>
            <w:r>
              <w:rPr>
                <w:sz w:val="26"/>
              </w:rPr>
              <w:t>thanh</w:t>
            </w:r>
            <w:r>
              <w:rPr>
                <w:spacing w:val="-7"/>
                <w:sz w:val="26"/>
              </w:rPr>
              <w:t xml:space="preserve"> </w:t>
            </w:r>
            <w:r>
              <w:rPr>
                <w:spacing w:val="-4"/>
                <w:sz w:val="26"/>
              </w:rPr>
              <w:t>toán</w:t>
            </w:r>
          </w:p>
        </w:tc>
      </w:tr>
      <w:tr w14:paraId="6C88F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14" w:type="dxa"/>
          </w:tcPr>
          <w:p w14:paraId="48A17CB3">
            <w:pPr>
              <w:pStyle w:val="15"/>
              <w:spacing w:before="0" w:line="273" w:lineRule="exact"/>
              <w:ind w:left="122"/>
              <w:jc w:val="left"/>
              <w:rPr>
                <w:sz w:val="26"/>
              </w:rPr>
            </w:pPr>
            <w:r>
              <w:rPr>
                <w:spacing w:val="-10"/>
                <w:sz w:val="26"/>
              </w:rPr>
              <w:t>6</w:t>
            </w:r>
          </w:p>
        </w:tc>
        <w:tc>
          <w:tcPr>
            <w:tcW w:w="1948" w:type="dxa"/>
          </w:tcPr>
          <w:p w14:paraId="02C257BE">
            <w:pPr>
              <w:pStyle w:val="15"/>
              <w:spacing w:before="0" w:line="273" w:lineRule="exact"/>
              <w:ind w:left="122"/>
              <w:jc w:val="left"/>
              <w:rPr>
                <w:sz w:val="26"/>
              </w:rPr>
            </w:pPr>
            <w:r>
              <w:rPr>
                <w:spacing w:val="-2"/>
                <w:sz w:val="26"/>
              </w:rPr>
              <w:t>TourId</w:t>
            </w:r>
          </w:p>
        </w:tc>
        <w:tc>
          <w:tcPr>
            <w:tcW w:w="1381" w:type="dxa"/>
          </w:tcPr>
          <w:p w14:paraId="46558EFA">
            <w:pPr>
              <w:pStyle w:val="15"/>
              <w:spacing w:before="0" w:line="273" w:lineRule="exact"/>
              <w:ind w:left="122"/>
              <w:jc w:val="left"/>
              <w:rPr>
                <w:sz w:val="26"/>
              </w:rPr>
            </w:pPr>
            <w:r>
              <w:rPr>
                <w:spacing w:val="-2"/>
                <w:sz w:val="26"/>
              </w:rPr>
              <w:t>Integer</w:t>
            </w:r>
          </w:p>
        </w:tc>
        <w:tc>
          <w:tcPr>
            <w:tcW w:w="1381" w:type="dxa"/>
          </w:tcPr>
          <w:p w14:paraId="26B68966">
            <w:pPr>
              <w:pStyle w:val="15"/>
              <w:spacing w:before="0" w:line="273" w:lineRule="exact"/>
              <w:ind w:left="122"/>
              <w:jc w:val="left"/>
              <w:rPr>
                <w:sz w:val="26"/>
              </w:rPr>
            </w:pPr>
            <w:r>
              <w:rPr>
                <w:spacing w:val="-5"/>
                <w:sz w:val="26"/>
              </w:rPr>
              <w:t>Có</w:t>
            </w:r>
          </w:p>
        </w:tc>
        <w:tc>
          <w:tcPr>
            <w:tcW w:w="1381" w:type="dxa"/>
          </w:tcPr>
          <w:p w14:paraId="1B2C9C5F">
            <w:pPr>
              <w:pStyle w:val="15"/>
              <w:spacing w:before="0" w:line="273" w:lineRule="exact"/>
              <w:ind w:left="122"/>
              <w:jc w:val="left"/>
              <w:rPr>
                <w:sz w:val="26"/>
              </w:rPr>
            </w:pPr>
            <w:r>
              <w:rPr>
                <w:spacing w:val="-2"/>
                <w:sz w:val="26"/>
              </w:rPr>
              <w:t>Không</w:t>
            </w:r>
          </w:p>
        </w:tc>
        <w:tc>
          <w:tcPr>
            <w:tcW w:w="3082" w:type="dxa"/>
          </w:tcPr>
          <w:p w14:paraId="135B3722">
            <w:pPr>
              <w:pStyle w:val="15"/>
              <w:spacing w:before="0" w:line="273" w:lineRule="exact"/>
              <w:ind w:left="122"/>
              <w:jc w:val="left"/>
              <w:rPr>
                <w:sz w:val="26"/>
              </w:rPr>
            </w:pPr>
            <w:r>
              <w:rPr>
                <w:sz w:val="26"/>
              </w:rPr>
              <w:t>id</w:t>
            </w:r>
            <w:r>
              <w:rPr>
                <w:spacing w:val="-9"/>
                <w:sz w:val="26"/>
              </w:rPr>
              <w:t xml:space="preserve"> </w:t>
            </w:r>
            <w:r>
              <w:rPr>
                <w:sz w:val="26"/>
              </w:rPr>
              <w:t>của</w:t>
            </w:r>
            <w:r>
              <w:rPr>
                <w:spacing w:val="-9"/>
                <w:sz w:val="26"/>
              </w:rPr>
              <w:t xml:space="preserve"> </w:t>
            </w:r>
            <w:r>
              <w:rPr>
                <w:sz w:val="26"/>
              </w:rPr>
              <w:t>tour</w:t>
            </w:r>
            <w:r>
              <w:rPr>
                <w:spacing w:val="-9"/>
                <w:sz w:val="26"/>
              </w:rPr>
              <w:t xml:space="preserve"> </w:t>
            </w:r>
            <w:r>
              <w:rPr>
                <w:sz w:val="26"/>
              </w:rPr>
              <w:t>được</w:t>
            </w:r>
            <w:r>
              <w:rPr>
                <w:spacing w:val="-8"/>
                <w:sz w:val="26"/>
              </w:rPr>
              <w:t xml:space="preserve"> </w:t>
            </w:r>
            <w:r>
              <w:rPr>
                <w:spacing w:val="-5"/>
                <w:sz w:val="26"/>
              </w:rPr>
              <w:t>đặt</w:t>
            </w:r>
          </w:p>
        </w:tc>
      </w:tr>
    </w:tbl>
    <w:p w14:paraId="3C3DF588">
      <w:pPr>
        <w:pStyle w:val="6"/>
        <w:rPr>
          <w:b/>
        </w:rPr>
      </w:pPr>
    </w:p>
    <w:p w14:paraId="3E71BBC3">
      <w:pPr>
        <w:pStyle w:val="6"/>
        <w:spacing w:before="57"/>
        <w:rPr>
          <w:b/>
        </w:rPr>
      </w:pPr>
    </w:p>
    <w:p w14:paraId="16C0420A">
      <w:pPr>
        <w:spacing w:before="0"/>
        <w:ind w:left="441" w:right="0" w:firstLine="0"/>
        <w:jc w:val="left"/>
        <w:rPr>
          <w:sz w:val="26"/>
        </w:rPr>
      </w:pPr>
      <w:r>
        <w:rPr>
          <w:spacing w:val="-5"/>
          <w:sz w:val="26"/>
        </w:rPr>
        <w:t>[]</w:t>
      </w:r>
    </w:p>
    <w:p w14:paraId="13C0C8F8">
      <w:pPr>
        <w:pStyle w:val="6"/>
      </w:pPr>
    </w:p>
    <w:p w14:paraId="46DFE5B7">
      <w:pPr>
        <w:pStyle w:val="6"/>
        <w:spacing w:before="119"/>
      </w:pPr>
    </w:p>
    <w:p w14:paraId="5A43F078">
      <w:pPr>
        <w:pStyle w:val="14"/>
        <w:numPr>
          <w:ilvl w:val="0"/>
          <w:numId w:val="16"/>
        </w:numPr>
        <w:tabs>
          <w:tab w:val="left" w:pos="635"/>
        </w:tabs>
        <w:spacing w:before="0" w:after="0" w:line="240" w:lineRule="auto"/>
        <w:ind w:left="635" w:right="0" w:hanging="194"/>
        <w:jc w:val="left"/>
        <w:rPr>
          <w:b/>
          <w:sz w:val="26"/>
        </w:rPr>
      </w:pPr>
      <w:r>
        <w:rPr>
          <w:b/>
          <w:sz w:val="26"/>
        </w:rPr>
        <w:t>Bảng</w:t>
      </w:r>
      <w:r>
        <w:rPr>
          <w:b/>
          <w:spacing w:val="-7"/>
          <w:sz w:val="26"/>
        </w:rPr>
        <w:t xml:space="preserve"> </w:t>
      </w:r>
      <w:r>
        <w:rPr>
          <w:b/>
          <w:spacing w:val="-2"/>
          <w:sz w:val="26"/>
        </w:rPr>
        <w:t>Itinerary</w:t>
      </w:r>
    </w:p>
    <w:p w14:paraId="68F550AE">
      <w:pPr>
        <w:pStyle w:val="14"/>
        <w:spacing w:after="0" w:line="240" w:lineRule="auto"/>
        <w:jc w:val="left"/>
        <w:rPr>
          <w:b/>
          <w:sz w:val="26"/>
        </w:rPr>
        <w:sectPr>
          <w:pgSz w:w="11910" w:h="16840"/>
          <w:pgMar w:top="720" w:right="0" w:bottom="800" w:left="1275" w:header="422" w:footer="615" w:gutter="0"/>
          <w:cols w:space="720" w:num="1"/>
        </w:sectPr>
      </w:pPr>
    </w:p>
    <w:p w14:paraId="6264D5E1">
      <w:pPr>
        <w:pStyle w:val="6"/>
        <w:spacing w:before="129"/>
        <w:rPr>
          <w:b/>
          <w:sz w:val="20"/>
        </w:rPr>
      </w:pPr>
    </w:p>
    <w:tbl>
      <w:tblPr>
        <w:tblStyle w:val="5"/>
        <w:tblW w:w="0" w:type="auto"/>
        <w:tblInd w:w="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3"/>
        <w:gridCol w:w="1436"/>
        <w:gridCol w:w="1532"/>
        <w:gridCol w:w="1176"/>
        <w:gridCol w:w="1449"/>
        <w:gridCol w:w="3348"/>
      </w:tblGrid>
      <w:tr w14:paraId="4B1A0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0AD4D8F">
            <w:pPr>
              <w:pStyle w:val="15"/>
              <w:rPr>
                <w:sz w:val="26"/>
              </w:rPr>
            </w:pPr>
            <w:r>
              <w:rPr>
                <w:spacing w:val="-5"/>
                <w:sz w:val="26"/>
              </w:rPr>
              <w:t>STT</w:t>
            </w:r>
          </w:p>
        </w:tc>
        <w:tc>
          <w:tcPr>
            <w:tcW w:w="1436" w:type="dxa"/>
          </w:tcPr>
          <w:p w14:paraId="6B914C69">
            <w:pPr>
              <w:pStyle w:val="15"/>
              <w:ind w:left="6"/>
              <w:rPr>
                <w:sz w:val="26"/>
              </w:rPr>
            </w:pPr>
            <w:r>
              <w:rPr>
                <w:spacing w:val="-7"/>
                <w:sz w:val="26"/>
              </w:rPr>
              <w:t>Tên</w:t>
            </w:r>
            <w:r>
              <w:rPr>
                <w:spacing w:val="-8"/>
                <w:sz w:val="26"/>
              </w:rPr>
              <w:t xml:space="preserve"> </w:t>
            </w:r>
            <w:r>
              <w:rPr>
                <w:spacing w:val="-2"/>
                <w:sz w:val="26"/>
              </w:rPr>
              <w:t>trường</w:t>
            </w:r>
          </w:p>
        </w:tc>
        <w:tc>
          <w:tcPr>
            <w:tcW w:w="1532" w:type="dxa"/>
          </w:tcPr>
          <w:p w14:paraId="24574B4D">
            <w:pPr>
              <w:pStyle w:val="15"/>
              <w:ind w:left="4"/>
              <w:rPr>
                <w:sz w:val="26"/>
              </w:rPr>
            </w:pPr>
            <w:r>
              <w:rPr>
                <w:sz w:val="26"/>
              </w:rPr>
              <w:t>Kiểu</w:t>
            </w:r>
            <w:r>
              <w:rPr>
                <w:spacing w:val="-9"/>
                <w:sz w:val="26"/>
              </w:rPr>
              <w:t xml:space="preserve"> </w:t>
            </w:r>
            <w:r>
              <w:rPr>
                <w:sz w:val="26"/>
              </w:rPr>
              <w:t>dữ</w:t>
            </w:r>
            <w:r>
              <w:rPr>
                <w:spacing w:val="-9"/>
                <w:sz w:val="26"/>
              </w:rPr>
              <w:t xml:space="preserve"> </w:t>
            </w:r>
            <w:r>
              <w:rPr>
                <w:spacing w:val="-4"/>
                <w:sz w:val="26"/>
              </w:rPr>
              <w:t>liệu</w:t>
            </w:r>
          </w:p>
        </w:tc>
        <w:tc>
          <w:tcPr>
            <w:tcW w:w="1176" w:type="dxa"/>
          </w:tcPr>
          <w:p w14:paraId="1538085D">
            <w:pPr>
              <w:pStyle w:val="15"/>
              <w:ind w:left="3"/>
              <w:rPr>
                <w:sz w:val="26"/>
              </w:rPr>
            </w:pPr>
            <w:r>
              <w:rPr>
                <w:sz w:val="26"/>
              </w:rPr>
              <w:t>Bắt</w:t>
            </w:r>
            <w:r>
              <w:rPr>
                <w:spacing w:val="-5"/>
                <w:sz w:val="26"/>
              </w:rPr>
              <w:t xml:space="preserve"> </w:t>
            </w:r>
            <w:r>
              <w:rPr>
                <w:spacing w:val="-4"/>
                <w:sz w:val="26"/>
              </w:rPr>
              <w:t>buộc</w:t>
            </w:r>
          </w:p>
        </w:tc>
        <w:tc>
          <w:tcPr>
            <w:tcW w:w="1449" w:type="dxa"/>
          </w:tcPr>
          <w:p w14:paraId="44AEF628">
            <w:pPr>
              <w:pStyle w:val="15"/>
              <w:ind w:left="1"/>
              <w:rPr>
                <w:sz w:val="26"/>
              </w:rPr>
            </w:pPr>
            <w:r>
              <w:rPr>
                <w:sz w:val="26"/>
              </w:rPr>
              <w:t>Ràng</w:t>
            </w:r>
            <w:r>
              <w:rPr>
                <w:spacing w:val="-7"/>
                <w:sz w:val="26"/>
              </w:rPr>
              <w:t xml:space="preserve"> </w:t>
            </w:r>
            <w:r>
              <w:rPr>
                <w:spacing w:val="-4"/>
                <w:sz w:val="26"/>
              </w:rPr>
              <w:t>buộc</w:t>
            </w:r>
          </w:p>
        </w:tc>
        <w:tc>
          <w:tcPr>
            <w:tcW w:w="3348" w:type="dxa"/>
          </w:tcPr>
          <w:p w14:paraId="351E4646">
            <w:pPr>
              <w:pStyle w:val="15"/>
              <w:ind w:left="0"/>
              <w:rPr>
                <w:sz w:val="26"/>
              </w:rPr>
            </w:pPr>
            <w:r>
              <w:rPr>
                <w:sz w:val="26"/>
              </w:rPr>
              <w:t>Mô</w:t>
            </w:r>
            <w:r>
              <w:rPr>
                <w:spacing w:val="-5"/>
                <w:sz w:val="26"/>
              </w:rPr>
              <w:t xml:space="preserve"> tả</w:t>
            </w:r>
          </w:p>
        </w:tc>
      </w:tr>
      <w:tr w14:paraId="249FA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769DC116">
            <w:pPr>
              <w:pStyle w:val="15"/>
              <w:rPr>
                <w:sz w:val="26"/>
              </w:rPr>
            </w:pPr>
            <w:r>
              <w:rPr>
                <w:spacing w:val="-10"/>
                <w:sz w:val="26"/>
              </w:rPr>
              <w:t>1</w:t>
            </w:r>
          </w:p>
        </w:tc>
        <w:tc>
          <w:tcPr>
            <w:tcW w:w="1436" w:type="dxa"/>
          </w:tcPr>
          <w:p w14:paraId="3D1BCDB6">
            <w:pPr>
              <w:pStyle w:val="15"/>
              <w:ind w:left="6"/>
              <w:rPr>
                <w:sz w:val="26"/>
              </w:rPr>
            </w:pPr>
            <w:r>
              <w:rPr>
                <w:spacing w:val="-5"/>
                <w:sz w:val="26"/>
              </w:rPr>
              <w:t>Id</w:t>
            </w:r>
          </w:p>
        </w:tc>
        <w:tc>
          <w:tcPr>
            <w:tcW w:w="1532" w:type="dxa"/>
          </w:tcPr>
          <w:p w14:paraId="69C5E771">
            <w:pPr>
              <w:pStyle w:val="15"/>
              <w:ind w:left="4"/>
              <w:rPr>
                <w:sz w:val="26"/>
              </w:rPr>
            </w:pPr>
            <w:r>
              <w:rPr>
                <w:spacing w:val="-2"/>
                <w:sz w:val="26"/>
              </w:rPr>
              <w:t>Integer</w:t>
            </w:r>
          </w:p>
        </w:tc>
        <w:tc>
          <w:tcPr>
            <w:tcW w:w="1176" w:type="dxa"/>
          </w:tcPr>
          <w:p w14:paraId="79CE5BA6">
            <w:pPr>
              <w:pStyle w:val="15"/>
              <w:ind w:left="3"/>
              <w:rPr>
                <w:sz w:val="26"/>
              </w:rPr>
            </w:pPr>
            <w:r>
              <w:rPr>
                <w:spacing w:val="-5"/>
                <w:sz w:val="26"/>
              </w:rPr>
              <w:t>Có</w:t>
            </w:r>
          </w:p>
        </w:tc>
        <w:tc>
          <w:tcPr>
            <w:tcW w:w="1449" w:type="dxa"/>
          </w:tcPr>
          <w:p w14:paraId="2684B8C3">
            <w:pPr>
              <w:pStyle w:val="15"/>
              <w:ind w:left="1"/>
              <w:rPr>
                <w:sz w:val="26"/>
              </w:rPr>
            </w:pPr>
            <w:r>
              <w:rPr>
                <w:sz w:val="26"/>
              </w:rPr>
              <w:t>Khóa</w:t>
            </w:r>
            <w:r>
              <w:rPr>
                <w:spacing w:val="-7"/>
                <w:sz w:val="26"/>
              </w:rPr>
              <w:t xml:space="preserve"> </w:t>
            </w:r>
            <w:r>
              <w:rPr>
                <w:spacing w:val="-2"/>
                <w:sz w:val="26"/>
              </w:rPr>
              <w:t>chính</w:t>
            </w:r>
          </w:p>
        </w:tc>
        <w:tc>
          <w:tcPr>
            <w:tcW w:w="3348" w:type="dxa"/>
          </w:tcPr>
          <w:p w14:paraId="7E0CEB1B">
            <w:pPr>
              <w:pStyle w:val="15"/>
              <w:ind w:left="0"/>
              <w:rPr>
                <w:sz w:val="26"/>
              </w:rPr>
            </w:pPr>
            <w:r>
              <w:rPr>
                <w:sz w:val="26"/>
              </w:rPr>
              <w:t>Id</w:t>
            </w:r>
            <w:r>
              <w:rPr>
                <w:spacing w:val="-4"/>
                <w:sz w:val="26"/>
              </w:rPr>
              <w:t xml:space="preserve"> </w:t>
            </w:r>
            <w:r>
              <w:rPr>
                <w:sz w:val="26"/>
              </w:rPr>
              <w:t>của</w:t>
            </w:r>
            <w:r>
              <w:rPr>
                <w:spacing w:val="-4"/>
                <w:sz w:val="26"/>
              </w:rPr>
              <w:t xml:space="preserve"> </w:t>
            </w:r>
            <w:r>
              <w:rPr>
                <w:spacing w:val="-2"/>
                <w:sz w:val="26"/>
              </w:rPr>
              <w:t>Itinerary</w:t>
            </w:r>
          </w:p>
        </w:tc>
      </w:tr>
      <w:tr w14:paraId="0B348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31E67746">
            <w:pPr>
              <w:pStyle w:val="15"/>
              <w:rPr>
                <w:sz w:val="26"/>
              </w:rPr>
            </w:pPr>
            <w:r>
              <w:rPr>
                <w:spacing w:val="-10"/>
                <w:sz w:val="26"/>
              </w:rPr>
              <w:t>2</w:t>
            </w:r>
          </w:p>
        </w:tc>
        <w:tc>
          <w:tcPr>
            <w:tcW w:w="1436" w:type="dxa"/>
          </w:tcPr>
          <w:p w14:paraId="280782ED">
            <w:pPr>
              <w:pStyle w:val="15"/>
              <w:ind w:left="6"/>
              <w:rPr>
                <w:sz w:val="26"/>
              </w:rPr>
            </w:pPr>
            <w:r>
              <w:rPr>
                <w:spacing w:val="-2"/>
                <w:sz w:val="26"/>
              </w:rPr>
              <w:t>TourId</w:t>
            </w:r>
          </w:p>
        </w:tc>
        <w:tc>
          <w:tcPr>
            <w:tcW w:w="1532" w:type="dxa"/>
          </w:tcPr>
          <w:p w14:paraId="320E6C85">
            <w:pPr>
              <w:pStyle w:val="15"/>
              <w:ind w:left="4"/>
              <w:rPr>
                <w:sz w:val="26"/>
              </w:rPr>
            </w:pPr>
            <w:r>
              <w:rPr>
                <w:spacing w:val="-2"/>
                <w:sz w:val="26"/>
              </w:rPr>
              <w:t>DateOnly</w:t>
            </w:r>
          </w:p>
        </w:tc>
        <w:tc>
          <w:tcPr>
            <w:tcW w:w="1176" w:type="dxa"/>
          </w:tcPr>
          <w:p w14:paraId="39E31DED">
            <w:pPr>
              <w:pStyle w:val="15"/>
              <w:ind w:left="3"/>
              <w:rPr>
                <w:sz w:val="26"/>
              </w:rPr>
            </w:pPr>
            <w:r>
              <w:rPr>
                <w:spacing w:val="-5"/>
                <w:sz w:val="26"/>
              </w:rPr>
              <w:t>Có</w:t>
            </w:r>
          </w:p>
        </w:tc>
        <w:tc>
          <w:tcPr>
            <w:tcW w:w="1449" w:type="dxa"/>
          </w:tcPr>
          <w:p w14:paraId="5B0B0C34">
            <w:pPr>
              <w:pStyle w:val="15"/>
              <w:ind w:left="1"/>
              <w:rPr>
                <w:sz w:val="26"/>
              </w:rPr>
            </w:pPr>
            <w:r>
              <w:rPr>
                <w:sz w:val="26"/>
              </w:rPr>
              <w:t>Khóa</w:t>
            </w:r>
            <w:r>
              <w:rPr>
                <w:spacing w:val="-7"/>
                <w:sz w:val="26"/>
              </w:rPr>
              <w:t xml:space="preserve"> </w:t>
            </w:r>
            <w:r>
              <w:rPr>
                <w:spacing w:val="-2"/>
                <w:sz w:val="26"/>
              </w:rPr>
              <w:t>ngoại</w:t>
            </w:r>
          </w:p>
        </w:tc>
        <w:tc>
          <w:tcPr>
            <w:tcW w:w="3348" w:type="dxa"/>
          </w:tcPr>
          <w:p w14:paraId="75FB5932">
            <w:pPr>
              <w:pStyle w:val="15"/>
              <w:ind w:left="0"/>
              <w:rPr>
                <w:sz w:val="26"/>
              </w:rPr>
            </w:pPr>
            <w:r>
              <w:rPr>
                <w:sz w:val="26"/>
              </w:rPr>
              <w:t>id</w:t>
            </w:r>
            <w:r>
              <w:rPr>
                <w:spacing w:val="-7"/>
                <w:sz w:val="26"/>
              </w:rPr>
              <w:t xml:space="preserve"> </w:t>
            </w:r>
            <w:r>
              <w:rPr>
                <w:sz w:val="26"/>
              </w:rPr>
              <w:t>của</w:t>
            </w:r>
            <w:r>
              <w:rPr>
                <w:spacing w:val="-7"/>
                <w:sz w:val="26"/>
              </w:rPr>
              <w:t xml:space="preserve"> </w:t>
            </w:r>
            <w:r>
              <w:rPr>
                <w:sz w:val="26"/>
              </w:rPr>
              <w:t>tour</w:t>
            </w:r>
            <w:r>
              <w:rPr>
                <w:spacing w:val="-7"/>
                <w:sz w:val="26"/>
              </w:rPr>
              <w:t xml:space="preserve"> </w:t>
            </w:r>
            <w:r>
              <w:rPr>
                <w:sz w:val="26"/>
              </w:rPr>
              <w:t>chứa</w:t>
            </w:r>
            <w:r>
              <w:rPr>
                <w:spacing w:val="-6"/>
                <w:sz w:val="26"/>
              </w:rPr>
              <w:t xml:space="preserve"> </w:t>
            </w:r>
            <w:r>
              <w:rPr>
                <w:sz w:val="26"/>
              </w:rPr>
              <w:t>lịch</w:t>
            </w:r>
            <w:r>
              <w:rPr>
                <w:spacing w:val="-7"/>
                <w:sz w:val="26"/>
              </w:rPr>
              <w:t xml:space="preserve"> </w:t>
            </w:r>
            <w:r>
              <w:rPr>
                <w:sz w:val="26"/>
              </w:rPr>
              <w:t>trình</w:t>
            </w:r>
            <w:r>
              <w:rPr>
                <w:spacing w:val="-7"/>
                <w:sz w:val="26"/>
              </w:rPr>
              <w:t xml:space="preserve"> </w:t>
            </w:r>
            <w:r>
              <w:rPr>
                <w:spacing w:val="-5"/>
                <w:sz w:val="26"/>
              </w:rPr>
              <w:t>này</w:t>
            </w:r>
          </w:p>
        </w:tc>
      </w:tr>
      <w:tr w14:paraId="258EA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2CFD64DC">
            <w:pPr>
              <w:pStyle w:val="15"/>
              <w:rPr>
                <w:sz w:val="26"/>
              </w:rPr>
            </w:pPr>
            <w:r>
              <w:rPr>
                <w:spacing w:val="-10"/>
                <w:sz w:val="26"/>
              </w:rPr>
              <w:t>3</w:t>
            </w:r>
          </w:p>
        </w:tc>
        <w:tc>
          <w:tcPr>
            <w:tcW w:w="1436" w:type="dxa"/>
          </w:tcPr>
          <w:p w14:paraId="79CD353B">
            <w:pPr>
              <w:pStyle w:val="15"/>
              <w:ind w:left="6"/>
              <w:rPr>
                <w:sz w:val="26"/>
              </w:rPr>
            </w:pPr>
            <w:r>
              <w:rPr>
                <w:spacing w:val="-2"/>
                <w:sz w:val="26"/>
              </w:rPr>
              <w:t>Title</w:t>
            </w:r>
          </w:p>
        </w:tc>
        <w:tc>
          <w:tcPr>
            <w:tcW w:w="1532" w:type="dxa"/>
          </w:tcPr>
          <w:p w14:paraId="33CB3B36">
            <w:pPr>
              <w:pStyle w:val="15"/>
              <w:ind w:left="4"/>
              <w:rPr>
                <w:sz w:val="26"/>
              </w:rPr>
            </w:pPr>
            <w:r>
              <w:rPr>
                <w:spacing w:val="-2"/>
                <w:sz w:val="26"/>
              </w:rPr>
              <w:t>DateOnly</w:t>
            </w:r>
          </w:p>
        </w:tc>
        <w:tc>
          <w:tcPr>
            <w:tcW w:w="1176" w:type="dxa"/>
          </w:tcPr>
          <w:p w14:paraId="79F2313A">
            <w:pPr>
              <w:pStyle w:val="15"/>
              <w:ind w:left="3"/>
              <w:rPr>
                <w:sz w:val="26"/>
              </w:rPr>
            </w:pPr>
            <w:r>
              <w:rPr>
                <w:spacing w:val="-5"/>
                <w:sz w:val="26"/>
              </w:rPr>
              <w:t>Có</w:t>
            </w:r>
          </w:p>
        </w:tc>
        <w:tc>
          <w:tcPr>
            <w:tcW w:w="1449" w:type="dxa"/>
          </w:tcPr>
          <w:p w14:paraId="654D59EF">
            <w:pPr>
              <w:pStyle w:val="15"/>
              <w:ind w:left="1"/>
              <w:rPr>
                <w:sz w:val="26"/>
              </w:rPr>
            </w:pPr>
            <w:r>
              <w:rPr>
                <w:spacing w:val="-2"/>
                <w:sz w:val="26"/>
              </w:rPr>
              <w:t>Không</w:t>
            </w:r>
          </w:p>
        </w:tc>
        <w:tc>
          <w:tcPr>
            <w:tcW w:w="3348" w:type="dxa"/>
          </w:tcPr>
          <w:p w14:paraId="5A214E31">
            <w:pPr>
              <w:pStyle w:val="15"/>
              <w:ind w:left="0"/>
              <w:rPr>
                <w:sz w:val="26"/>
              </w:rPr>
            </w:pPr>
            <w:r>
              <w:rPr>
                <w:sz w:val="26"/>
              </w:rPr>
              <w:t>ngày</w:t>
            </w:r>
            <w:r>
              <w:rPr>
                <w:spacing w:val="-15"/>
                <w:sz w:val="26"/>
              </w:rPr>
              <w:t xml:space="preserve"> </w:t>
            </w:r>
            <w:r>
              <w:rPr>
                <w:sz w:val="26"/>
              </w:rPr>
              <w:t>trở</w:t>
            </w:r>
            <w:r>
              <w:rPr>
                <w:spacing w:val="-15"/>
                <w:sz w:val="26"/>
              </w:rPr>
              <w:t xml:space="preserve"> </w:t>
            </w:r>
            <w:r>
              <w:rPr>
                <w:spacing w:val="-5"/>
                <w:sz w:val="26"/>
              </w:rPr>
              <w:t>về</w:t>
            </w:r>
          </w:p>
        </w:tc>
      </w:tr>
      <w:tr w14:paraId="590A1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6AF3883">
            <w:pPr>
              <w:pStyle w:val="15"/>
              <w:rPr>
                <w:sz w:val="26"/>
              </w:rPr>
            </w:pPr>
            <w:r>
              <w:rPr>
                <w:spacing w:val="-10"/>
                <w:sz w:val="26"/>
              </w:rPr>
              <w:t>4</w:t>
            </w:r>
          </w:p>
        </w:tc>
        <w:tc>
          <w:tcPr>
            <w:tcW w:w="1436" w:type="dxa"/>
          </w:tcPr>
          <w:p w14:paraId="31F14448">
            <w:pPr>
              <w:pStyle w:val="15"/>
              <w:ind w:left="6"/>
              <w:rPr>
                <w:sz w:val="26"/>
              </w:rPr>
            </w:pPr>
            <w:r>
              <w:rPr>
                <w:spacing w:val="-2"/>
                <w:sz w:val="26"/>
              </w:rPr>
              <w:t>Content</w:t>
            </w:r>
          </w:p>
        </w:tc>
        <w:tc>
          <w:tcPr>
            <w:tcW w:w="1532" w:type="dxa"/>
          </w:tcPr>
          <w:p w14:paraId="0230B101">
            <w:pPr>
              <w:pStyle w:val="15"/>
              <w:ind w:left="4"/>
              <w:rPr>
                <w:sz w:val="26"/>
              </w:rPr>
            </w:pPr>
            <w:r>
              <w:rPr>
                <w:spacing w:val="-2"/>
                <w:sz w:val="26"/>
              </w:rPr>
              <w:t>String</w:t>
            </w:r>
          </w:p>
        </w:tc>
        <w:tc>
          <w:tcPr>
            <w:tcW w:w="1176" w:type="dxa"/>
          </w:tcPr>
          <w:p w14:paraId="126D5A75">
            <w:pPr>
              <w:pStyle w:val="15"/>
              <w:ind w:left="3"/>
              <w:rPr>
                <w:sz w:val="26"/>
              </w:rPr>
            </w:pPr>
            <w:r>
              <w:rPr>
                <w:spacing w:val="-5"/>
                <w:sz w:val="26"/>
              </w:rPr>
              <w:t>Có</w:t>
            </w:r>
          </w:p>
        </w:tc>
        <w:tc>
          <w:tcPr>
            <w:tcW w:w="1449" w:type="dxa"/>
          </w:tcPr>
          <w:p w14:paraId="0817686C">
            <w:pPr>
              <w:pStyle w:val="15"/>
              <w:ind w:left="1"/>
              <w:rPr>
                <w:sz w:val="26"/>
              </w:rPr>
            </w:pPr>
            <w:r>
              <w:rPr>
                <w:spacing w:val="-2"/>
                <w:sz w:val="26"/>
              </w:rPr>
              <w:t>Không</w:t>
            </w:r>
          </w:p>
        </w:tc>
        <w:tc>
          <w:tcPr>
            <w:tcW w:w="3348" w:type="dxa"/>
          </w:tcPr>
          <w:p w14:paraId="323E8174">
            <w:pPr>
              <w:pStyle w:val="15"/>
              <w:ind w:left="0"/>
              <w:rPr>
                <w:sz w:val="26"/>
              </w:rPr>
            </w:pPr>
            <w:r>
              <w:rPr>
                <w:sz w:val="26"/>
              </w:rPr>
              <w:t>Nội</w:t>
            </w:r>
            <w:r>
              <w:rPr>
                <w:spacing w:val="-9"/>
                <w:sz w:val="26"/>
              </w:rPr>
              <w:t xml:space="preserve"> </w:t>
            </w:r>
            <w:r>
              <w:rPr>
                <w:sz w:val="26"/>
              </w:rPr>
              <w:t>dung</w:t>
            </w:r>
            <w:r>
              <w:rPr>
                <w:spacing w:val="-9"/>
                <w:sz w:val="26"/>
              </w:rPr>
              <w:t xml:space="preserve"> </w:t>
            </w:r>
            <w:r>
              <w:rPr>
                <w:sz w:val="26"/>
              </w:rPr>
              <w:t>lịch</w:t>
            </w:r>
            <w:r>
              <w:rPr>
                <w:spacing w:val="-8"/>
                <w:sz w:val="26"/>
              </w:rPr>
              <w:t xml:space="preserve"> </w:t>
            </w:r>
            <w:r>
              <w:rPr>
                <w:spacing w:val="-4"/>
                <w:sz w:val="26"/>
              </w:rPr>
              <w:t>trình</w:t>
            </w:r>
          </w:p>
        </w:tc>
      </w:tr>
      <w:tr w14:paraId="0522E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15447199">
            <w:pPr>
              <w:pStyle w:val="15"/>
              <w:rPr>
                <w:sz w:val="26"/>
              </w:rPr>
            </w:pPr>
            <w:r>
              <w:rPr>
                <w:spacing w:val="-10"/>
                <w:sz w:val="26"/>
              </w:rPr>
              <w:t>5</w:t>
            </w:r>
          </w:p>
        </w:tc>
        <w:tc>
          <w:tcPr>
            <w:tcW w:w="1436" w:type="dxa"/>
          </w:tcPr>
          <w:p w14:paraId="77D8ED05">
            <w:pPr>
              <w:pStyle w:val="15"/>
              <w:ind w:left="6"/>
              <w:rPr>
                <w:sz w:val="26"/>
              </w:rPr>
            </w:pPr>
            <w:r>
              <w:rPr>
                <w:spacing w:val="-2"/>
                <w:sz w:val="26"/>
              </w:rPr>
              <w:t>TimeTravel</w:t>
            </w:r>
          </w:p>
        </w:tc>
        <w:tc>
          <w:tcPr>
            <w:tcW w:w="1532" w:type="dxa"/>
          </w:tcPr>
          <w:p w14:paraId="7A050B2B">
            <w:pPr>
              <w:pStyle w:val="15"/>
              <w:ind w:left="4"/>
              <w:rPr>
                <w:sz w:val="26"/>
              </w:rPr>
            </w:pPr>
            <w:r>
              <w:rPr>
                <w:spacing w:val="-2"/>
                <w:sz w:val="26"/>
              </w:rPr>
              <w:t>String</w:t>
            </w:r>
          </w:p>
        </w:tc>
        <w:tc>
          <w:tcPr>
            <w:tcW w:w="1176" w:type="dxa"/>
          </w:tcPr>
          <w:p w14:paraId="73D9E467">
            <w:pPr>
              <w:pStyle w:val="15"/>
              <w:ind w:left="3"/>
              <w:rPr>
                <w:sz w:val="26"/>
              </w:rPr>
            </w:pPr>
            <w:r>
              <w:rPr>
                <w:spacing w:val="-5"/>
                <w:sz w:val="26"/>
              </w:rPr>
              <w:t>Có</w:t>
            </w:r>
          </w:p>
        </w:tc>
        <w:tc>
          <w:tcPr>
            <w:tcW w:w="1449" w:type="dxa"/>
          </w:tcPr>
          <w:p w14:paraId="6E8542F5">
            <w:pPr>
              <w:pStyle w:val="15"/>
              <w:ind w:left="1"/>
              <w:rPr>
                <w:sz w:val="26"/>
              </w:rPr>
            </w:pPr>
            <w:r>
              <w:rPr>
                <w:spacing w:val="-2"/>
                <w:sz w:val="26"/>
              </w:rPr>
              <w:t>Không</w:t>
            </w:r>
          </w:p>
        </w:tc>
        <w:tc>
          <w:tcPr>
            <w:tcW w:w="3348" w:type="dxa"/>
          </w:tcPr>
          <w:p w14:paraId="719C0AEF">
            <w:pPr>
              <w:pStyle w:val="15"/>
              <w:ind w:left="0"/>
              <w:rPr>
                <w:sz w:val="26"/>
              </w:rPr>
            </w:pPr>
            <w:r>
              <w:rPr>
                <w:sz w:val="26"/>
              </w:rPr>
              <w:t>thời</w:t>
            </w:r>
            <w:r>
              <w:rPr>
                <w:spacing w:val="-10"/>
                <w:sz w:val="26"/>
              </w:rPr>
              <w:t xml:space="preserve"> </w:t>
            </w:r>
            <w:r>
              <w:rPr>
                <w:sz w:val="26"/>
              </w:rPr>
              <w:t>gian</w:t>
            </w:r>
            <w:r>
              <w:rPr>
                <w:spacing w:val="-9"/>
                <w:sz w:val="26"/>
              </w:rPr>
              <w:t xml:space="preserve"> </w:t>
            </w:r>
            <w:r>
              <w:rPr>
                <w:sz w:val="26"/>
              </w:rPr>
              <w:t>trong</w:t>
            </w:r>
            <w:r>
              <w:rPr>
                <w:spacing w:val="-9"/>
                <w:sz w:val="26"/>
              </w:rPr>
              <w:t xml:space="preserve"> </w:t>
            </w:r>
            <w:r>
              <w:rPr>
                <w:sz w:val="26"/>
              </w:rPr>
              <w:t>tour</w:t>
            </w:r>
            <w:r>
              <w:rPr>
                <w:spacing w:val="-9"/>
                <w:sz w:val="26"/>
              </w:rPr>
              <w:t xml:space="preserve"> </w:t>
            </w:r>
            <w:r>
              <w:rPr>
                <w:sz w:val="26"/>
              </w:rPr>
              <w:t>vd</w:t>
            </w:r>
            <w:r>
              <w:rPr>
                <w:spacing w:val="-9"/>
                <w:sz w:val="26"/>
              </w:rPr>
              <w:t xml:space="preserve"> </w:t>
            </w:r>
            <w:r>
              <w:rPr>
                <w:sz w:val="26"/>
              </w:rPr>
              <w:t>ngày</w:t>
            </w:r>
            <w:r>
              <w:rPr>
                <w:spacing w:val="-9"/>
                <w:sz w:val="26"/>
              </w:rPr>
              <w:t xml:space="preserve"> </w:t>
            </w:r>
            <w:r>
              <w:rPr>
                <w:spacing w:val="-10"/>
                <w:sz w:val="26"/>
              </w:rPr>
              <w:t>1</w:t>
            </w:r>
          </w:p>
        </w:tc>
      </w:tr>
    </w:tbl>
    <w:p w14:paraId="1EA555D7">
      <w:pPr>
        <w:pStyle w:val="14"/>
        <w:numPr>
          <w:ilvl w:val="0"/>
          <w:numId w:val="16"/>
        </w:numPr>
        <w:tabs>
          <w:tab w:val="left" w:pos="1202"/>
        </w:tabs>
        <w:spacing w:before="100" w:after="0" w:line="240" w:lineRule="auto"/>
        <w:ind w:left="1202" w:right="0" w:hanging="194"/>
        <w:jc w:val="left"/>
        <w:rPr>
          <w:b/>
          <w:sz w:val="26"/>
        </w:rPr>
      </w:pPr>
      <w:r>
        <w:rPr>
          <w:b/>
          <w:sz w:val="26"/>
        </w:rPr>
        <w:t>Bảng</w:t>
      </w:r>
      <w:r>
        <w:rPr>
          <w:b/>
          <w:spacing w:val="-7"/>
          <w:sz w:val="26"/>
        </w:rPr>
        <w:t xml:space="preserve"> </w:t>
      </w:r>
      <w:r>
        <w:rPr>
          <w:b/>
          <w:spacing w:val="-2"/>
          <w:sz w:val="26"/>
        </w:rPr>
        <w:t>Counseling</w:t>
      </w:r>
    </w:p>
    <w:p w14:paraId="5633D10C">
      <w:pPr>
        <w:pStyle w:val="6"/>
        <w:rPr>
          <w:b/>
          <w:sz w:val="20"/>
        </w:rPr>
      </w:pPr>
    </w:p>
    <w:p w14:paraId="407B29C2">
      <w:pPr>
        <w:pStyle w:val="6"/>
        <w:spacing w:before="12"/>
        <w:rPr>
          <w:b/>
          <w:sz w:val="20"/>
        </w:rPr>
      </w:pPr>
    </w:p>
    <w:tbl>
      <w:tblPr>
        <w:tblStyle w:val="5"/>
        <w:tblW w:w="0" w:type="auto"/>
        <w:tblInd w:w="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3"/>
        <w:gridCol w:w="1398"/>
        <w:gridCol w:w="1531"/>
        <w:gridCol w:w="1175"/>
        <w:gridCol w:w="1448"/>
        <w:gridCol w:w="3125"/>
      </w:tblGrid>
      <w:tr w14:paraId="5242E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62D87934">
            <w:pPr>
              <w:pStyle w:val="15"/>
              <w:rPr>
                <w:sz w:val="26"/>
              </w:rPr>
            </w:pPr>
            <w:r>
              <w:rPr>
                <w:spacing w:val="-5"/>
                <w:sz w:val="26"/>
              </w:rPr>
              <w:t>STT</w:t>
            </w:r>
          </w:p>
        </w:tc>
        <w:tc>
          <w:tcPr>
            <w:tcW w:w="1398" w:type="dxa"/>
          </w:tcPr>
          <w:p w14:paraId="6D382477">
            <w:pPr>
              <w:pStyle w:val="15"/>
              <w:rPr>
                <w:sz w:val="26"/>
              </w:rPr>
            </w:pPr>
            <w:r>
              <w:rPr>
                <w:spacing w:val="-7"/>
                <w:sz w:val="26"/>
              </w:rPr>
              <w:t>Tên</w:t>
            </w:r>
            <w:r>
              <w:rPr>
                <w:spacing w:val="-8"/>
                <w:sz w:val="26"/>
              </w:rPr>
              <w:t xml:space="preserve"> </w:t>
            </w:r>
            <w:r>
              <w:rPr>
                <w:spacing w:val="-2"/>
                <w:sz w:val="26"/>
              </w:rPr>
              <w:t>trường</w:t>
            </w:r>
          </w:p>
        </w:tc>
        <w:tc>
          <w:tcPr>
            <w:tcW w:w="1531" w:type="dxa"/>
          </w:tcPr>
          <w:p w14:paraId="588F5E96">
            <w:pPr>
              <w:pStyle w:val="15"/>
              <w:rPr>
                <w:sz w:val="26"/>
              </w:rPr>
            </w:pPr>
            <w:r>
              <w:rPr>
                <w:sz w:val="26"/>
              </w:rPr>
              <w:t>Kiểu</w:t>
            </w:r>
            <w:r>
              <w:rPr>
                <w:spacing w:val="-9"/>
                <w:sz w:val="26"/>
              </w:rPr>
              <w:t xml:space="preserve"> </w:t>
            </w:r>
            <w:r>
              <w:rPr>
                <w:sz w:val="26"/>
              </w:rPr>
              <w:t>dữ</w:t>
            </w:r>
            <w:r>
              <w:rPr>
                <w:spacing w:val="-9"/>
                <w:sz w:val="26"/>
              </w:rPr>
              <w:t xml:space="preserve"> </w:t>
            </w:r>
            <w:r>
              <w:rPr>
                <w:spacing w:val="-4"/>
                <w:sz w:val="26"/>
              </w:rPr>
              <w:t>liệu</w:t>
            </w:r>
          </w:p>
        </w:tc>
        <w:tc>
          <w:tcPr>
            <w:tcW w:w="1175" w:type="dxa"/>
          </w:tcPr>
          <w:p w14:paraId="69E3E9B1">
            <w:pPr>
              <w:pStyle w:val="15"/>
              <w:rPr>
                <w:sz w:val="26"/>
              </w:rPr>
            </w:pPr>
            <w:r>
              <w:rPr>
                <w:sz w:val="26"/>
              </w:rPr>
              <w:t>Bắt</w:t>
            </w:r>
            <w:r>
              <w:rPr>
                <w:spacing w:val="-5"/>
                <w:sz w:val="26"/>
              </w:rPr>
              <w:t xml:space="preserve"> </w:t>
            </w:r>
            <w:r>
              <w:rPr>
                <w:spacing w:val="-4"/>
                <w:sz w:val="26"/>
              </w:rPr>
              <w:t>buộc</w:t>
            </w:r>
          </w:p>
        </w:tc>
        <w:tc>
          <w:tcPr>
            <w:tcW w:w="1448" w:type="dxa"/>
          </w:tcPr>
          <w:p w14:paraId="6AAD7340">
            <w:pPr>
              <w:pStyle w:val="15"/>
              <w:ind w:left="8"/>
              <w:rPr>
                <w:sz w:val="26"/>
              </w:rPr>
            </w:pPr>
            <w:r>
              <w:rPr>
                <w:sz w:val="26"/>
              </w:rPr>
              <w:t>Ràng</w:t>
            </w:r>
            <w:r>
              <w:rPr>
                <w:spacing w:val="-7"/>
                <w:sz w:val="26"/>
              </w:rPr>
              <w:t xml:space="preserve"> </w:t>
            </w:r>
            <w:r>
              <w:rPr>
                <w:spacing w:val="-4"/>
                <w:sz w:val="26"/>
              </w:rPr>
              <w:t>buộc</w:t>
            </w:r>
          </w:p>
        </w:tc>
        <w:tc>
          <w:tcPr>
            <w:tcW w:w="3125" w:type="dxa"/>
          </w:tcPr>
          <w:p w14:paraId="402AB2D4">
            <w:pPr>
              <w:pStyle w:val="15"/>
              <w:ind w:left="9"/>
              <w:rPr>
                <w:sz w:val="26"/>
              </w:rPr>
            </w:pPr>
            <w:r>
              <w:rPr>
                <w:sz w:val="26"/>
              </w:rPr>
              <w:t>Mô</w:t>
            </w:r>
            <w:r>
              <w:rPr>
                <w:spacing w:val="-5"/>
                <w:sz w:val="26"/>
              </w:rPr>
              <w:t xml:space="preserve"> tả</w:t>
            </w:r>
          </w:p>
        </w:tc>
      </w:tr>
      <w:tr w14:paraId="582AE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18592192">
            <w:pPr>
              <w:pStyle w:val="15"/>
              <w:rPr>
                <w:sz w:val="26"/>
              </w:rPr>
            </w:pPr>
            <w:r>
              <w:rPr>
                <w:spacing w:val="-10"/>
                <w:sz w:val="26"/>
              </w:rPr>
              <w:t>1</w:t>
            </w:r>
          </w:p>
        </w:tc>
        <w:tc>
          <w:tcPr>
            <w:tcW w:w="1398" w:type="dxa"/>
          </w:tcPr>
          <w:p w14:paraId="4DB37693">
            <w:pPr>
              <w:pStyle w:val="15"/>
              <w:rPr>
                <w:sz w:val="26"/>
              </w:rPr>
            </w:pPr>
            <w:r>
              <w:rPr>
                <w:spacing w:val="-5"/>
                <w:sz w:val="26"/>
              </w:rPr>
              <w:t>Id</w:t>
            </w:r>
          </w:p>
        </w:tc>
        <w:tc>
          <w:tcPr>
            <w:tcW w:w="1531" w:type="dxa"/>
          </w:tcPr>
          <w:p w14:paraId="6F9663AC">
            <w:pPr>
              <w:pStyle w:val="15"/>
              <w:rPr>
                <w:sz w:val="26"/>
              </w:rPr>
            </w:pPr>
            <w:r>
              <w:rPr>
                <w:spacing w:val="-2"/>
                <w:sz w:val="26"/>
              </w:rPr>
              <w:t>Integer</w:t>
            </w:r>
          </w:p>
        </w:tc>
        <w:tc>
          <w:tcPr>
            <w:tcW w:w="1175" w:type="dxa"/>
          </w:tcPr>
          <w:p w14:paraId="32BA243C">
            <w:pPr>
              <w:pStyle w:val="15"/>
              <w:rPr>
                <w:sz w:val="26"/>
              </w:rPr>
            </w:pPr>
            <w:r>
              <w:rPr>
                <w:spacing w:val="-5"/>
                <w:sz w:val="26"/>
              </w:rPr>
              <w:t>Có</w:t>
            </w:r>
          </w:p>
        </w:tc>
        <w:tc>
          <w:tcPr>
            <w:tcW w:w="1448" w:type="dxa"/>
          </w:tcPr>
          <w:p w14:paraId="431C3EFB">
            <w:pPr>
              <w:pStyle w:val="15"/>
              <w:ind w:left="8"/>
              <w:rPr>
                <w:sz w:val="26"/>
              </w:rPr>
            </w:pPr>
            <w:r>
              <w:rPr>
                <w:sz w:val="26"/>
              </w:rPr>
              <w:t>Khóa</w:t>
            </w:r>
            <w:r>
              <w:rPr>
                <w:spacing w:val="-7"/>
                <w:sz w:val="26"/>
              </w:rPr>
              <w:t xml:space="preserve"> </w:t>
            </w:r>
            <w:r>
              <w:rPr>
                <w:spacing w:val="-2"/>
                <w:sz w:val="26"/>
              </w:rPr>
              <w:t>chính</w:t>
            </w:r>
          </w:p>
        </w:tc>
        <w:tc>
          <w:tcPr>
            <w:tcW w:w="3125" w:type="dxa"/>
          </w:tcPr>
          <w:p w14:paraId="388BE17C">
            <w:pPr>
              <w:pStyle w:val="15"/>
              <w:ind w:left="9"/>
              <w:rPr>
                <w:sz w:val="26"/>
              </w:rPr>
            </w:pPr>
            <w:r>
              <w:rPr>
                <w:sz w:val="26"/>
              </w:rPr>
              <w:t>id</w:t>
            </w:r>
            <w:r>
              <w:rPr>
                <w:spacing w:val="-4"/>
                <w:sz w:val="26"/>
              </w:rPr>
              <w:t xml:space="preserve"> </w:t>
            </w:r>
            <w:r>
              <w:rPr>
                <w:sz w:val="26"/>
              </w:rPr>
              <w:t>của</w:t>
            </w:r>
            <w:r>
              <w:rPr>
                <w:spacing w:val="-4"/>
                <w:sz w:val="26"/>
              </w:rPr>
              <w:t xml:space="preserve"> </w:t>
            </w:r>
            <w:r>
              <w:rPr>
                <w:spacing w:val="-2"/>
                <w:sz w:val="26"/>
              </w:rPr>
              <w:t>Itinerary</w:t>
            </w:r>
          </w:p>
        </w:tc>
      </w:tr>
      <w:tr w14:paraId="07F0F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3601E778">
            <w:pPr>
              <w:pStyle w:val="15"/>
              <w:rPr>
                <w:sz w:val="26"/>
              </w:rPr>
            </w:pPr>
            <w:r>
              <w:rPr>
                <w:spacing w:val="-10"/>
                <w:sz w:val="26"/>
              </w:rPr>
              <w:t>2</w:t>
            </w:r>
          </w:p>
        </w:tc>
        <w:tc>
          <w:tcPr>
            <w:tcW w:w="1398" w:type="dxa"/>
          </w:tcPr>
          <w:p w14:paraId="1EC00BE5">
            <w:pPr>
              <w:pStyle w:val="15"/>
              <w:rPr>
                <w:sz w:val="26"/>
              </w:rPr>
            </w:pPr>
            <w:r>
              <w:rPr>
                <w:spacing w:val="-2"/>
                <w:sz w:val="26"/>
              </w:rPr>
              <w:t>AppUserId</w:t>
            </w:r>
          </w:p>
        </w:tc>
        <w:tc>
          <w:tcPr>
            <w:tcW w:w="1531" w:type="dxa"/>
          </w:tcPr>
          <w:p w14:paraId="4DFFC8CD">
            <w:pPr>
              <w:pStyle w:val="15"/>
              <w:rPr>
                <w:sz w:val="26"/>
              </w:rPr>
            </w:pPr>
            <w:r>
              <w:rPr>
                <w:spacing w:val="-2"/>
                <w:sz w:val="26"/>
              </w:rPr>
              <w:t>Integer</w:t>
            </w:r>
          </w:p>
        </w:tc>
        <w:tc>
          <w:tcPr>
            <w:tcW w:w="1175" w:type="dxa"/>
          </w:tcPr>
          <w:p w14:paraId="748940CC">
            <w:pPr>
              <w:pStyle w:val="15"/>
              <w:rPr>
                <w:sz w:val="26"/>
              </w:rPr>
            </w:pPr>
            <w:r>
              <w:rPr>
                <w:spacing w:val="-5"/>
                <w:sz w:val="26"/>
              </w:rPr>
              <w:t>Có</w:t>
            </w:r>
          </w:p>
        </w:tc>
        <w:tc>
          <w:tcPr>
            <w:tcW w:w="1448" w:type="dxa"/>
          </w:tcPr>
          <w:p w14:paraId="32E1164E">
            <w:pPr>
              <w:pStyle w:val="15"/>
              <w:ind w:left="8"/>
              <w:rPr>
                <w:sz w:val="26"/>
              </w:rPr>
            </w:pPr>
            <w:r>
              <w:rPr>
                <w:sz w:val="26"/>
              </w:rPr>
              <w:t>Khóa</w:t>
            </w:r>
            <w:r>
              <w:rPr>
                <w:spacing w:val="-7"/>
                <w:sz w:val="26"/>
              </w:rPr>
              <w:t xml:space="preserve"> </w:t>
            </w:r>
            <w:r>
              <w:rPr>
                <w:spacing w:val="-2"/>
                <w:sz w:val="26"/>
              </w:rPr>
              <w:t>ngoại</w:t>
            </w:r>
          </w:p>
        </w:tc>
        <w:tc>
          <w:tcPr>
            <w:tcW w:w="3125" w:type="dxa"/>
          </w:tcPr>
          <w:p w14:paraId="52874483">
            <w:pPr>
              <w:pStyle w:val="15"/>
              <w:ind w:left="9"/>
              <w:rPr>
                <w:sz w:val="26"/>
              </w:rPr>
            </w:pPr>
            <w:r>
              <w:rPr>
                <w:sz w:val="26"/>
              </w:rPr>
              <w:t>id</w:t>
            </w:r>
            <w:r>
              <w:rPr>
                <w:spacing w:val="-8"/>
                <w:sz w:val="26"/>
              </w:rPr>
              <w:t xml:space="preserve"> </w:t>
            </w:r>
            <w:r>
              <w:rPr>
                <w:sz w:val="26"/>
              </w:rPr>
              <w:t>của</w:t>
            </w:r>
            <w:r>
              <w:rPr>
                <w:spacing w:val="-8"/>
                <w:sz w:val="26"/>
              </w:rPr>
              <w:t xml:space="preserve"> </w:t>
            </w:r>
            <w:r>
              <w:rPr>
                <w:sz w:val="26"/>
              </w:rPr>
              <w:t>người</w:t>
            </w:r>
            <w:r>
              <w:rPr>
                <w:spacing w:val="-8"/>
                <w:sz w:val="26"/>
              </w:rPr>
              <w:t xml:space="preserve"> </w:t>
            </w:r>
            <w:r>
              <w:rPr>
                <w:sz w:val="26"/>
              </w:rPr>
              <w:t>đăng</w:t>
            </w:r>
            <w:r>
              <w:rPr>
                <w:spacing w:val="-7"/>
                <w:sz w:val="26"/>
              </w:rPr>
              <w:t xml:space="preserve"> </w:t>
            </w:r>
            <w:r>
              <w:rPr>
                <w:sz w:val="26"/>
              </w:rPr>
              <w:t>ký</w:t>
            </w:r>
            <w:r>
              <w:rPr>
                <w:spacing w:val="-8"/>
                <w:sz w:val="26"/>
              </w:rPr>
              <w:t xml:space="preserve"> </w:t>
            </w:r>
            <w:r>
              <w:rPr>
                <w:sz w:val="26"/>
              </w:rPr>
              <w:t>tư</w:t>
            </w:r>
            <w:r>
              <w:rPr>
                <w:spacing w:val="-8"/>
                <w:sz w:val="26"/>
              </w:rPr>
              <w:t xml:space="preserve"> </w:t>
            </w:r>
            <w:r>
              <w:rPr>
                <w:spacing w:val="-5"/>
                <w:sz w:val="26"/>
              </w:rPr>
              <w:t>vấn</w:t>
            </w:r>
          </w:p>
        </w:tc>
      </w:tr>
      <w:tr w14:paraId="7D2FF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411970A">
            <w:pPr>
              <w:pStyle w:val="15"/>
              <w:rPr>
                <w:sz w:val="26"/>
              </w:rPr>
            </w:pPr>
            <w:r>
              <w:rPr>
                <w:spacing w:val="-10"/>
                <w:sz w:val="26"/>
              </w:rPr>
              <w:t>3</w:t>
            </w:r>
          </w:p>
        </w:tc>
        <w:tc>
          <w:tcPr>
            <w:tcW w:w="1398" w:type="dxa"/>
          </w:tcPr>
          <w:p w14:paraId="173DB7A9">
            <w:pPr>
              <w:pStyle w:val="15"/>
              <w:rPr>
                <w:sz w:val="26"/>
              </w:rPr>
            </w:pPr>
            <w:r>
              <w:rPr>
                <w:spacing w:val="-2"/>
                <w:sz w:val="26"/>
              </w:rPr>
              <w:t>TourId</w:t>
            </w:r>
          </w:p>
        </w:tc>
        <w:tc>
          <w:tcPr>
            <w:tcW w:w="1531" w:type="dxa"/>
          </w:tcPr>
          <w:p w14:paraId="1F326CA7">
            <w:pPr>
              <w:pStyle w:val="15"/>
              <w:rPr>
                <w:sz w:val="26"/>
              </w:rPr>
            </w:pPr>
            <w:r>
              <w:rPr>
                <w:spacing w:val="-2"/>
                <w:sz w:val="26"/>
              </w:rPr>
              <w:t>Integer</w:t>
            </w:r>
          </w:p>
        </w:tc>
        <w:tc>
          <w:tcPr>
            <w:tcW w:w="1175" w:type="dxa"/>
          </w:tcPr>
          <w:p w14:paraId="12060006">
            <w:pPr>
              <w:pStyle w:val="15"/>
              <w:rPr>
                <w:sz w:val="26"/>
              </w:rPr>
            </w:pPr>
            <w:r>
              <w:rPr>
                <w:spacing w:val="-5"/>
                <w:sz w:val="26"/>
              </w:rPr>
              <w:t>Có</w:t>
            </w:r>
          </w:p>
        </w:tc>
        <w:tc>
          <w:tcPr>
            <w:tcW w:w="1448" w:type="dxa"/>
          </w:tcPr>
          <w:p w14:paraId="67F5F8F2">
            <w:pPr>
              <w:pStyle w:val="15"/>
              <w:ind w:left="8"/>
              <w:rPr>
                <w:sz w:val="26"/>
              </w:rPr>
            </w:pPr>
            <w:r>
              <w:rPr>
                <w:sz w:val="26"/>
              </w:rPr>
              <w:t>Khóa</w:t>
            </w:r>
            <w:r>
              <w:rPr>
                <w:spacing w:val="-7"/>
                <w:sz w:val="26"/>
              </w:rPr>
              <w:t xml:space="preserve"> </w:t>
            </w:r>
            <w:r>
              <w:rPr>
                <w:spacing w:val="-2"/>
                <w:sz w:val="26"/>
              </w:rPr>
              <w:t>ngoại</w:t>
            </w:r>
          </w:p>
        </w:tc>
        <w:tc>
          <w:tcPr>
            <w:tcW w:w="3125" w:type="dxa"/>
          </w:tcPr>
          <w:p w14:paraId="6D910E82">
            <w:pPr>
              <w:pStyle w:val="15"/>
              <w:ind w:left="9"/>
              <w:rPr>
                <w:sz w:val="26"/>
              </w:rPr>
            </w:pPr>
            <w:r>
              <w:rPr>
                <w:sz w:val="26"/>
              </w:rPr>
              <w:t>id</w:t>
            </w:r>
            <w:r>
              <w:rPr>
                <w:spacing w:val="-6"/>
                <w:sz w:val="26"/>
              </w:rPr>
              <w:t xml:space="preserve"> </w:t>
            </w:r>
            <w:r>
              <w:rPr>
                <w:sz w:val="26"/>
              </w:rPr>
              <w:t>của</w:t>
            </w:r>
            <w:r>
              <w:rPr>
                <w:spacing w:val="-6"/>
                <w:sz w:val="26"/>
              </w:rPr>
              <w:t xml:space="preserve"> </w:t>
            </w:r>
            <w:r>
              <w:rPr>
                <w:sz w:val="26"/>
              </w:rPr>
              <w:t>tour</w:t>
            </w:r>
            <w:r>
              <w:rPr>
                <w:spacing w:val="-6"/>
                <w:sz w:val="26"/>
              </w:rPr>
              <w:t xml:space="preserve"> </w:t>
            </w:r>
            <w:r>
              <w:rPr>
                <w:sz w:val="26"/>
              </w:rPr>
              <w:t>muốn</w:t>
            </w:r>
            <w:r>
              <w:rPr>
                <w:spacing w:val="-6"/>
                <w:sz w:val="26"/>
              </w:rPr>
              <w:t xml:space="preserve"> </w:t>
            </w:r>
            <w:r>
              <w:rPr>
                <w:sz w:val="26"/>
              </w:rPr>
              <w:t>tư</w:t>
            </w:r>
            <w:r>
              <w:rPr>
                <w:spacing w:val="-6"/>
                <w:sz w:val="26"/>
              </w:rPr>
              <w:t xml:space="preserve"> </w:t>
            </w:r>
            <w:r>
              <w:rPr>
                <w:spacing w:val="-5"/>
                <w:sz w:val="26"/>
              </w:rPr>
              <w:t>vấn</w:t>
            </w:r>
          </w:p>
        </w:tc>
      </w:tr>
      <w:tr w14:paraId="74F84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2A921F6D">
            <w:pPr>
              <w:pStyle w:val="15"/>
              <w:rPr>
                <w:sz w:val="26"/>
              </w:rPr>
            </w:pPr>
            <w:r>
              <w:rPr>
                <w:spacing w:val="-10"/>
                <w:sz w:val="26"/>
              </w:rPr>
              <w:t>4</w:t>
            </w:r>
          </w:p>
        </w:tc>
        <w:tc>
          <w:tcPr>
            <w:tcW w:w="1398" w:type="dxa"/>
          </w:tcPr>
          <w:p w14:paraId="3AD1A83B">
            <w:pPr>
              <w:pStyle w:val="15"/>
              <w:rPr>
                <w:sz w:val="26"/>
              </w:rPr>
            </w:pPr>
            <w:r>
              <w:rPr>
                <w:spacing w:val="-2"/>
                <w:sz w:val="26"/>
              </w:rPr>
              <w:t>Phone</w:t>
            </w:r>
          </w:p>
        </w:tc>
        <w:tc>
          <w:tcPr>
            <w:tcW w:w="1531" w:type="dxa"/>
          </w:tcPr>
          <w:p w14:paraId="4DDEB2AE">
            <w:pPr>
              <w:pStyle w:val="15"/>
              <w:rPr>
                <w:sz w:val="26"/>
              </w:rPr>
            </w:pPr>
            <w:r>
              <w:rPr>
                <w:spacing w:val="-2"/>
                <w:sz w:val="26"/>
              </w:rPr>
              <w:t>String</w:t>
            </w:r>
          </w:p>
        </w:tc>
        <w:tc>
          <w:tcPr>
            <w:tcW w:w="1175" w:type="dxa"/>
          </w:tcPr>
          <w:p w14:paraId="4F6261E1">
            <w:pPr>
              <w:pStyle w:val="15"/>
              <w:rPr>
                <w:sz w:val="26"/>
              </w:rPr>
            </w:pPr>
            <w:r>
              <w:rPr>
                <w:spacing w:val="-5"/>
                <w:sz w:val="26"/>
              </w:rPr>
              <w:t>Có</w:t>
            </w:r>
          </w:p>
        </w:tc>
        <w:tc>
          <w:tcPr>
            <w:tcW w:w="1448" w:type="dxa"/>
          </w:tcPr>
          <w:p w14:paraId="77E9E3D4">
            <w:pPr>
              <w:pStyle w:val="15"/>
              <w:ind w:left="8"/>
              <w:rPr>
                <w:sz w:val="26"/>
              </w:rPr>
            </w:pPr>
            <w:r>
              <w:rPr>
                <w:spacing w:val="-2"/>
                <w:sz w:val="26"/>
              </w:rPr>
              <w:t>Không</w:t>
            </w:r>
          </w:p>
        </w:tc>
        <w:tc>
          <w:tcPr>
            <w:tcW w:w="3125" w:type="dxa"/>
          </w:tcPr>
          <w:p w14:paraId="4A24F777">
            <w:pPr>
              <w:pStyle w:val="15"/>
              <w:ind w:left="9"/>
              <w:rPr>
                <w:sz w:val="26"/>
              </w:rPr>
            </w:pPr>
            <w:r>
              <w:rPr>
                <w:sz w:val="26"/>
              </w:rPr>
              <w:t>Nội</w:t>
            </w:r>
            <w:r>
              <w:rPr>
                <w:spacing w:val="-9"/>
                <w:sz w:val="26"/>
              </w:rPr>
              <w:t xml:space="preserve"> </w:t>
            </w:r>
            <w:r>
              <w:rPr>
                <w:sz w:val="26"/>
              </w:rPr>
              <w:t>dung</w:t>
            </w:r>
            <w:r>
              <w:rPr>
                <w:spacing w:val="-9"/>
                <w:sz w:val="26"/>
              </w:rPr>
              <w:t xml:space="preserve"> </w:t>
            </w:r>
            <w:r>
              <w:rPr>
                <w:sz w:val="26"/>
              </w:rPr>
              <w:t>lịch</w:t>
            </w:r>
            <w:r>
              <w:rPr>
                <w:spacing w:val="-8"/>
                <w:sz w:val="26"/>
              </w:rPr>
              <w:t xml:space="preserve"> </w:t>
            </w:r>
            <w:r>
              <w:rPr>
                <w:spacing w:val="-4"/>
                <w:sz w:val="26"/>
              </w:rPr>
              <w:t>trình</w:t>
            </w:r>
          </w:p>
        </w:tc>
      </w:tr>
      <w:tr w14:paraId="7145E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3F1D8F65">
            <w:pPr>
              <w:pStyle w:val="15"/>
              <w:rPr>
                <w:sz w:val="26"/>
              </w:rPr>
            </w:pPr>
            <w:r>
              <w:rPr>
                <w:spacing w:val="-10"/>
                <w:sz w:val="26"/>
              </w:rPr>
              <w:t>5</w:t>
            </w:r>
          </w:p>
        </w:tc>
        <w:tc>
          <w:tcPr>
            <w:tcW w:w="1398" w:type="dxa"/>
          </w:tcPr>
          <w:p w14:paraId="2245AD03">
            <w:pPr>
              <w:pStyle w:val="15"/>
              <w:rPr>
                <w:sz w:val="26"/>
              </w:rPr>
            </w:pPr>
            <w:r>
              <w:rPr>
                <w:spacing w:val="-4"/>
                <w:sz w:val="26"/>
              </w:rPr>
              <w:t>Note</w:t>
            </w:r>
          </w:p>
        </w:tc>
        <w:tc>
          <w:tcPr>
            <w:tcW w:w="1531" w:type="dxa"/>
          </w:tcPr>
          <w:p w14:paraId="7FE2F52A">
            <w:pPr>
              <w:pStyle w:val="15"/>
              <w:rPr>
                <w:sz w:val="26"/>
              </w:rPr>
            </w:pPr>
            <w:r>
              <w:rPr>
                <w:spacing w:val="-2"/>
                <w:sz w:val="26"/>
              </w:rPr>
              <w:t>String</w:t>
            </w:r>
          </w:p>
        </w:tc>
        <w:tc>
          <w:tcPr>
            <w:tcW w:w="1175" w:type="dxa"/>
          </w:tcPr>
          <w:p w14:paraId="3C925C6B">
            <w:pPr>
              <w:pStyle w:val="15"/>
              <w:rPr>
                <w:sz w:val="26"/>
              </w:rPr>
            </w:pPr>
            <w:r>
              <w:rPr>
                <w:spacing w:val="-5"/>
                <w:sz w:val="26"/>
              </w:rPr>
              <w:t>Có</w:t>
            </w:r>
          </w:p>
        </w:tc>
        <w:tc>
          <w:tcPr>
            <w:tcW w:w="1448" w:type="dxa"/>
          </w:tcPr>
          <w:p w14:paraId="0F8C154A">
            <w:pPr>
              <w:pStyle w:val="15"/>
              <w:ind w:left="8"/>
              <w:rPr>
                <w:sz w:val="26"/>
              </w:rPr>
            </w:pPr>
            <w:r>
              <w:rPr>
                <w:spacing w:val="-2"/>
                <w:sz w:val="26"/>
              </w:rPr>
              <w:t>Không</w:t>
            </w:r>
          </w:p>
        </w:tc>
        <w:tc>
          <w:tcPr>
            <w:tcW w:w="3125" w:type="dxa"/>
          </w:tcPr>
          <w:p w14:paraId="16ACAE46">
            <w:pPr>
              <w:pStyle w:val="15"/>
              <w:ind w:left="9"/>
              <w:rPr>
                <w:sz w:val="26"/>
              </w:rPr>
            </w:pPr>
            <w:r>
              <w:rPr>
                <w:sz w:val="26"/>
              </w:rPr>
              <w:t>ghi</w:t>
            </w:r>
            <w:r>
              <w:rPr>
                <w:spacing w:val="-7"/>
                <w:sz w:val="26"/>
              </w:rPr>
              <w:t xml:space="preserve"> </w:t>
            </w:r>
            <w:r>
              <w:rPr>
                <w:sz w:val="26"/>
              </w:rPr>
              <w:t>chú</w:t>
            </w:r>
            <w:r>
              <w:rPr>
                <w:spacing w:val="-7"/>
                <w:sz w:val="26"/>
              </w:rPr>
              <w:t xml:space="preserve"> </w:t>
            </w:r>
            <w:r>
              <w:rPr>
                <w:spacing w:val="-4"/>
                <w:sz w:val="26"/>
              </w:rPr>
              <w:t>thêm</w:t>
            </w:r>
          </w:p>
        </w:tc>
      </w:tr>
      <w:tr w14:paraId="13BD2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24818AED">
            <w:pPr>
              <w:pStyle w:val="15"/>
              <w:rPr>
                <w:sz w:val="26"/>
              </w:rPr>
            </w:pPr>
            <w:r>
              <w:rPr>
                <w:spacing w:val="-10"/>
                <w:sz w:val="26"/>
              </w:rPr>
              <w:t>6</w:t>
            </w:r>
          </w:p>
        </w:tc>
        <w:tc>
          <w:tcPr>
            <w:tcW w:w="1398" w:type="dxa"/>
          </w:tcPr>
          <w:p w14:paraId="2671272D">
            <w:pPr>
              <w:pStyle w:val="15"/>
              <w:rPr>
                <w:sz w:val="26"/>
              </w:rPr>
            </w:pPr>
            <w:r>
              <w:rPr>
                <w:spacing w:val="-2"/>
                <w:sz w:val="26"/>
              </w:rPr>
              <w:t>CreateAt</w:t>
            </w:r>
          </w:p>
        </w:tc>
        <w:tc>
          <w:tcPr>
            <w:tcW w:w="1531" w:type="dxa"/>
          </w:tcPr>
          <w:p w14:paraId="5DF04637">
            <w:pPr>
              <w:pStyle w:val="15"/>
              <w:rPr>
                <w:sz w:val="26"/>
              </w:rPr>
            </w:pPr>
            <w:r>
              <w:rPr>
                <w:spacing w:val="-2"/>
                <w:sz w:val="26"/>
              </w:rPr>
              <w:t>TimeStamp</w:t>
            </w:r>
          </w:p>
        </w:tc>
        <w:tc>
          <w:tcPr>
            <w:tcW w:w="1175" w:type="dxa"/>
          </w:tcPr>
          <w:p w14:paraId="11FAEC07">
            <w:pPr>
              <w:pStyle w:val="15"/>
              <w:rPr>
                <w:sz w:val="26"/>
              </w:rPr>
            </w:pPr>
            <w:r>
              <w:rPr>
                <w:spacing w:val="-5"/>
                <w:sz w:val="26"/>
              </w:rPr>
              <w:t>Có</w:t>
            </w:r>
          </w:p>
        </w:tc>
        <w:tc>
          <w:tcPr>
            <w:tcW w:w="1448" w:type="dxa"/>
          </w:tcPr>
          <w:p w14:paraId="104C444B">
            <w:pPr>
              <w:pStyle w:val="15"/>
              <w:ind w:left="8"/>
              <w:rPr>
                <w:sz w:val="26"/>
              </w:rPr>
            </w:pPr>
            <w:r>
              <w:rPr>
                <w:spacing w:val="-2"/>
                <w:sz w:val="26"/>
              </w:rPr>
              <w:t>Không</w:t>
            </w:r>
          </w:p>
        </w:tc>
        <w:tc>
          <w:tcPr>
            <w:tcW w:w="3125" w:type="dxa"/>
          </w:tcPr>
          <w:p w14:paraId="35CE50F5">
            <w:pPr>
              <w:pStyle w:val="15"/>
              <w:ind w:left="9"/>
              <w:rPr>
                <w:sz w:val="26"/>
              </w:rPr>
            </w:pPr>
            <w:r>
              <w:rPr>
                <w:sz w:val="26"/>
              </w:rPr>
              <w:t>thời</w:t>
            </w:r>
            <w:r>
              <w:rPr>
                <w:spacing w:val="-8"/>
                <w:sz w:val="26"/>
              </w:rPr>
              <w:t xml:space="preserve"> </w:t>
            </w:r>
            <w:r>
              <w:rPr>
                <w:sz w:val="26"/>
              </w:rPr>
              <w:t>gian</w:t>
            </w:r>
            <w:r>
              <w:rPr>
                <w:spacing w:val="-8"/>
                <w:sz w:val="26"/>
              </w:rPr>
              <w:t xml:space="preserve"> </w:t>
            </w:r>
            <w:r>
              <w:rPr>
                <w:sz w:val="26"/>
              </w:rPr>
              <w:t>tạo</w:t>
            </w:r>
            <w:r>
              <w:rPr>
                <w:spacing w:val="-8"/>
                <w:sz w:val="26"/>
              </w:rPr>
              <w:t xml:space="preserve"> </w:t>
            </w:r>
            <w:r>
              <w:rPr>
                <w:spacing w:val="-5"/>
                <w:sz w:val="26"/>
              </w:rPr>
              <w:t>đơn</w:t>
            </w:r>
          </w:p>
        </w:tc>
      </w:tr>
    </w:tbl>
    <w:p w14:paraId="475D876B">
      <w:pPr>
        <w:pStyle w:val="14"/>
        <w:numPr>
          <w:ilvl w:val="0"/>
          <w:numId w:val="16"/>
        </w:numPr>
        <w:tabs>
          <w:tab w:val="left" w:pos="1202"/>
        </w:tabs>
        <w:spacing w:before="100" w:after="0" w:line="240" w:lineRule="auto"/>
        <w:ind w:left="1202" w:right="0" w:hanging="194"/>
        <w:jc w:val="left"/>
        <w:rPr>
          <w:b/>
          <w:sz w:val="26"/>
        </w:rPr>
      </w:pPr>
      <w:r>
        <w:rPr>
          <w:b/>
          <w:sz w:val="26"/>
        </w:rPr>
        <w:t>Bảng</w:t>
      </w:r>
      <w:r>
        <w:rPr>
          <w:b/>
          <w:spacing w:val="-7"/>
          <w:sz w:val="26"/>
        </w:rPr>
        <w:t xml:space="preserve"> </w:t>
      </w:r>
      <w:r>
        <w:rPr>
          <w:b/>
          <w:spacing w:val="-2"/>
          <w:sz w:val="26"/>
        </w:rPr>
        <w:t>Review</w:t>
      </w:r>
    </w:p>
    <w:p w14:paraId="3F949754">
      <w:pPr>
        <w:pStyle w:val="6"/>
        <w:rPr>
          <w:b/>
          <w:sz w:val="20"/>
        </w:rPr>
      </w:pPr>
    </w:p>
    <w:p w14:paraId="59923C4D">
      <w:pPr>
        <w:pStyle w:val="6"/>
        <w:spacing w:before="12"/>
        <w:rPr>
          <w:b/>
          <w:sz w:val="20"/>
        </w:rPr>
      </w:pPr>
    </w:p>
    <w:tbl>
      <w:tblPr>
        <w:tblStyle w:val="5"/>
        <w:tblW w:w="0" w:type="auto"/>
        <w:tblInd w:w="7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3"/>
        <w:gridCol w:w="1461"/>
        <w:gridCol w:w="1531"/>
        <w:gridCol w:w="1175"/>
        <w:gridCol w:w="1448"/>
        <w:gridCol w:w="3125"/>
      </w:tblGrid>
      <w:tr w14:paraId="6A965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2217AB53">
            <w:pPr>
              <w:pStyle w:val="15"/>
              <w:rPr>
                <w:sz w:val="26"/>
              </w:rPr>
            </w:pPr>
            <w:r>
              <w:rPr>
                <w:spacing w:val="-5"/>
                <w:sz w:val="26"/>
              </w:rPr>
              <w:t>STT</w:t>
            </w:r>
          </w:p>
        </w:tc>
        <w:tc>
          <w:tcPr>
            <w:tcW w:w="1461" w:type="dxa"/>
          </w:tcPr>
          <w:p w14:paraId="7A640D29">
            <w:pPr>
              <w:pStyle w:val="15"/>
              <w:rPr>
                <w:sz w:val="26"/>
              </w:rPr>
            </w:pPr>
            <w:r>
              <w:rPr>
                <w:spacing w:val="-7"/>
                <w:sz w:val="26"/>
              </w:rPr>
              <w:t>Tên</w:t>
            </w:r>
            <w:r>
              <w:rPr>
                <w:spacing w:val="-8"/>
                <w:sz w:val="26"/>
              </w:rPr>
              <w:t xml:space="preserve"> </w:t>
            </w:r>
            <w:r>
              <w:rPr>
                <w:spacing w:val="-2"/>
                <w:sz w:val="26"/>
              </w:rPr>
              <w:t>trường</w:t>
            </w:r>
          </w:p>
        </w:tc>
        <w:tc>
          <w:tcPr>
            <w:tcW w:w="1531" w:type="dxa"/>
          </w:tcPr>
          <w:p w14:paraId="5E3726CE">
            <w:pPr>
              <w:pStyle w:val="15"/>
              <w:rPr>
                <w:sz w:val="26"/>
              </w:rPr>
            </w:pPr>
            <w:r>
              <w:rPr>
                <w:sz w:val="26"/>
              </w:rPr>
              <w:t>Kiểu</w:t>
            </w:r>
            <w:r>
              <w:rPr>
                <w:spacing w:val="-9"/>
                <w:sz w:val="26"/>
              </w:rPr>
              <w:t xml:space="preserve"> </w:t>
            </w:r>
            <w:r>
              <w:rPr>
                <w:sz w:val="26"/>
              </w:rPr>
              <w:t>dữ</w:t>
            </w:r>
            <w:r>
              <w:rPr>
                <w:spacing w:val="-9"/>
                <w:sz w:val="26"/>
              </w:rPr>
              <w:t xml:space="preserve"> </w:t>
            </w:r>
            <w:r>
              <w:rPr>
                <w:spacing w:val="-4"/>
                <w:sz w:val="26"/>
              </w:rPr>
              <w:t>liệu</w:t>
            </w:r>
          </w:p>
        </w:tc>
        <w:tc>
          <w:tcPr>
            <w:tcW w:w="1175" w:type="dxa"/>
          </w:tcPr>
          <w:p w14:paraId="3661227C">
            <w:pPr>
              <w:pStyle w:val="15"/>
              <w:rPr>
                <w:sz w:val="26"/>
              </w:rPr>
            </w:pPr>
            <w:r>
              <w:rPr>
                <w:sz w:val="26"/>
              </w:rPr>
              <w:t>Bắt</w:t>
            </w:r>
            <w:r>
              <w:rPr>
                <w:spacing w:val="-5"/>
                <w:sz w:val="26"/>
              </w:rPr>
              <w:t xml:space="preserve"> </w:t>
            </w:r>
            <w:r>
              <w:rPr>
                <w:spacing w:val="-4"/>
                <w:sz w:val="26"/>
              </w:rPr>
              <w:t>buộc</w:t>
            </w:r>
          </w:p>
        </w:tc>
        <w:tc>
          <w:tcPr>
            <w:tcW w:w="1448" w:type="dxa"/>
          </w:tcPr>
          <w:p w14:paraId="7C79F793">
            <w:pPr>
              <w:pStyle w:val="15"/>
              <w:ind w:left="8"/>
              <w:rPr>
                <w:sz w:val="26"/>
              </w:rPr>
            </w:pPr>
            <w:r>
              <w:rPr>
                <w:sz w:val="26"/>
              </w:rPr>
              <w:t>Ràng</w:t>
            </w:r>
            <w:r>
              <w:rPr>
                <w:spacing w:val="-7"/>
                <w:sz w:val="26"/>
              </w:rPr>
              <w:t xml:space="preserve"> </w:t>
            </w:r>
            <w:r>
              <w:rPr>
                <w:spacing w:val="-4"/>
                <w:sz w:val="26"/>
              </w:rPr>
              <w:t>buộc</w:t>
            </w:r>
          </w:p>
        </w:tc>
        <w:tc>
          <w:tcPr>
            <w:tcW w:w="3125" w:type="dxa"/>
          </w:tcPr>
          <w:p w14:paraId="7DF5D604">
            <w:pPr>
              <w:pStyle w:val="15"/>
              <w:ind w:left="9" w:right="1"/>
              <w:rPr>
                <w:sz w:val="26"/>
              </w:rPr>
            </w:pPr>
            <w:r>
              <w:rPr>
                <w:sz w:val="26"/>
              </w:rPr>
              <w:t>Mô</w:t>
            </w:r>
            <w:r>
              <w:rPr>
                <w:spacing w:val="-5"/>
                <w:sz w:val="26"/>
              </w:rPr>
              <w:t xml:space="preserve"> tả</w:t>
            </w:r>
          </w:p>
        </w:tc>
      </w:tr>
      <w:tr w14:paraId="66926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4710388D">
            <w:pPr>
              <w:pStyle w:val="15"/>
              <w:rPr>
                <w:sz w:val="26"/>
              </w:rPr>
            </w:pPr>
            <w:r>
              <w:rPr>
                <w:spacing w:val="-10"/>
                <w:sz w:val="26"/>
              </w:rPr>
              <w:t>1</w:t>
            </w:r>
          </w:p>
        </w:tc>
        <w:tc>
          <w:tcPr>
            <w:tcW w:w="1461" w:type="dxa"/>
          </w:tcPr>
          <w:p w14:paraId="06BD8744">
            <w:pPr>
              <w:pStyle w:val="15"/>
              <w:rPr>
                <w:sz w:val="26"/>
              </w:rPr>
            </w:pPr>
            <w:r>
              <w:rPr>
                <w:spacing w:val="-5"/>
                <w:sz w:val="26"/>
              </w:rPr>
              <w:t>Id</w:t>
            </w:r>
          </w:p>
        </w:tc>
        <w:tc>
          <w:tcPr>
            <w:tcW w:w="1531" w:type="dxa"/>
          </w:tcPr>
          <w:p w14:paraId="28668CFB">
            <w:pPr>
              <w:pStyle w:val="15"/>
              <w:rPr>
                <w:sz w:val="26"/>
              </w:rPr>
            </w:pPr>
            <w:r>
              <w:rPr>
                <w:spacing w:val="-2"/>
                <w:sz w:val="26"/>
              </w:rPr>
              <w:t>Integer</w:t>
            </w:r>
          </w:p>
        </w:tc>
        <w:tc>
          <w:tcPr>
            <w:tcW w:w="1175" w:type="dxa"/>
          </w:tcPr>
          <w:p w14:paraId="0641FA01">
            <w:pPr>
              <w:pStyle w:val="15"/>
              <w:rPr>
                <w:sz w:val="26"/>
              </w:rPr>
            </w:pPr>
            <w:r>
              <w:rPr>
                <w:spacing w:val="-5"/>
                <w:sz w:val="26"/>
              </w:rPr>
              <w:t>Có</w:t>
            </w:r>
          </w:p>
        </w:tc>
        <w:tc>
          <w:tcPr>
            <w:tcW w:w="1448" w:type="dxa"/>
          </w:tcPr>
          <w:p w14:paraId="0AB6B5E4">
            <w:pPr>
              <w:pStyle w:val="15"/>
              <w:ind w:left="8"/>
              <w:rPr>
                <w:sz w:val="26"/>
              </w:rPr>
            </w:pPr>
            <w:r>
              <w:rPr>
                <w:sz w:val="26"/>
              </w:rPr>
              <w:t>Khóa</w:t>
            </w:r>
            <w:r>
              <w:rPr>
                <w:spacing w:val="-7"/>
                <w:sz w:val="26"/>
              </w:rPr>
              <w:t xml:space="preserve"> </w:t>
            </w:r>
            <w:r>
              <w:rPr>
                <w:spacing w:val="-2"/>
                <w:sz w:val="26"/>
              </w:rPr>
              <w:t>chính</w:t>
            </w:r>
          </w:p>
        </w:tc>
        <w:tc>
          <w:tcPr>
            <w:tcW w:w="3125" w:type="dxa"/>
          </w:tcPr>
          <w:p w14:paraId="0A6005CB">
            <w:pPr>
              <w:pStyle w:val="15"/>
              <w:ind w:left="9" w:right="1"/>
              <w:rPr>
                <w:sz w:val="26"/>
              </w:rPr>
            </w:pPr>
            <w:r>
              <w:rPr>
                <w:sz w:val="26"/>
              </w:rPr>
              <w:t>id</w:t>
            </w:r>
            <w:r>
              <w:rPr>
                <w:spacing w:val="-4"/>
                <w:sz w:val="26"/>
              </w:rPr>
              <w:t xml:space="preserve"> </w:t>
            </w:r>
            <w:r>
              <w:rPr>
                <w:sz w:val="26"/>
              </w:rPr>
              <w:t>của</w:t>
            </w:r>
            <w:r>
              <w:rPr>
                <w:spacing w:val="-4"/>
                <w:sz w:val="26"/>
              </w:rPr>
              <w:t xml:space="preserve"> </w:t>
            </w:r>
            <w:r>
              <w:rPr>
                <w:spacing w:val="-2"/>
                <w:sz w:val="26"/>
              </w:rPr>
              <w:t>Review</w:t>
            </w:r>
          </w:p>
        </w:tc>
      </w:tr>
      <w:tr w14:paraId="1ED20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3C2464AC">
            <w:pPr>
              <w:pStyle w:val="15"/>
              <w:rPr>
                <w:sz w:val="26"/>
              </w:rPr>
            </w:pPr>
            <w:r>
              <w:rPr>
                <w:spacing w:val="-10"/>
                <w:sz w:val="26"/>
              </w:rPr>
              <w:t>2</w:t>
            </w:r>
          </w:p>
        </w:tc>
        <w:tc>
          <w:tcPr>
            <w:tcW w:w="1461" w:type="dxa"/>
          </w:tcPr>
          <w:p w14:paraId="46EEDD4E">
            <w:pPr>
              <w:pStyle w:val="15"/>
              <w:rPr>
                <w:sz w:val="26"/>
              </w:rPr>
            </w:pPr>
            <w:r>
              <w:rPr>
                <w:spacing w:val="-2"/>
                <w:sz w:val="26"/>
              </w:rPr>
              <w:t>AppUserId</w:t>
            </w:r>
          </w:p>
        </w:tc>
        <w:tc>
          <w:tcPr>
            <w:tcW w:w="1531" w:type="dxa"/>
          </w:tcPr>
          <w:p w14:paraId="7AC288F8">
            <w:pPr>
              <w:pStyle w:val="15"/>
              <w:rPr>
                <w:sz w:val="26"/>
              </w:rPr>
            </w:pPr>
            <w:r>
              <w:rPr>
                <w:spacing w:val="-2"/>
                <w:sz w:val="26"/>
              </w:rPr>
              <w:t>Integer</w:t>
            </w:r>
          </w:p>
        </w:tc>
        <w:tc>
          <w:tcPr>
            <w:tcW w:w="1175" w:type="dxa"/>
          </w:tcPr>
          <w:p w14:paraId="01B77120">
            <w:pPr>
              <w:pStyle w:val="15"/>
              <w:rPr>
                <w:sz w:val="26"/>
              </w:rPr>
            </w:pPr>
            <w:r>
              <w:rPr>
                <w:spacing w:val="-5"/>
                <w:sz w:val="26"/>
              </w:rPr>
              <w:t>Có</w:t>
            </w:r>
          </w:p>
        </w:tc>
        <w:tc>
          <w:tcPr>
            <w:tcW w:w="1448" w:type="dxa"/>
          </w:tcPr>
          <w:p w14:paraId="707F19E4">
            <w:pPr>
              <w:pStyle w:val="15"/>
              <w:ind w:left="8"/>
              <w:rPr>
                <w:sz w:val="26"/>
              </w:rPr>
            </w:pPr>
            <w:r>
              <w:rPr>
                <w:sz w:val="26"/>
              </w:rPr>
              <w:t>Khóa</w:t>
            </w:r>
            <w:r>
              <w:rPr>
                <w:spacing w:val="-7"/>
                <w:sz w:val="26"/>
              </w:rPr>
              <w:t xml:space="preserve"> </w:t>
            </w:r>
            <w:r>
              <w:rPr>
                <w:spacing w:val="-2"/>
                <w:sz w:val="26"/>
              </w:rPr>
              <w:t>ngoại</w:t>
            </w:r>
          </w:p>
        </w:tc>
        <w:tc>
          <w:tcPr>
            <w:tcW w:w="3125" w:type="dxa"/>
          </w:tcPr>
          <w:p w14:paraId="3938719C">
            <w:pPr>
              <w:pStyle w:val="15"/>
              <w:ind w:left="9" w:right="1"/>
              <w:rPr>
                <w:sz w:val="26"/>
              </w:rPr>
            </w:pPr>
            <w:r>
              <w:rPr>
                <w:sz w:val="26"/>
              </w:rPr>
              <w:t>id</w:t>
            </w:r>
            <w:r>
              <w:rPr>
                <w:spacing w:val="-8"/>
                <w:sz w:val="26"/>
              </w:rPr>
              <w:t xml:space="preserve"> </w:t>
            </w:r>
            <w:r>
              <w:rPr>
                <w:sz w:val="26"/>
              </w:rPr>
              <w:t>của</w:t>
            </w:r>
            <w:r>
              <w:rPr>
                <w:spacing w:val="-8"/>
                <w:sz w:val="26"/>
              </w:rPr>
              <w:t xml:space="preserve"> </w:t>
            </w:r>
            <w:r>
              <w:rPr>
                <w:sz w:val="26"/>
              </w:rPr>
              <w:t>người</w:t>
            </w:r>
            <w:r>
              <w:rPr>
                <w:spacing w:val="-8"/>
                <w:sz w:val="26"/>
              </w:rPr>
              <w:t xml:space="preserve"> </w:t>
            </w:r>
            <w:r>
              <w:rPr>
                <w:sz w:val="26"/>
              </w:rPr>
              <w:t>đăng</w:t>
            </w:r>
            <w:r>
              <w:rPr>
                <w:spacing w:val="-7"/>
                <w:sz w:val="26"/>
              </w:rPr>
              <w:t xml:space="preserve"> </w:t>
            </w:r>
            <w:r>
              <w:rPr>
                <w:sz w:val="26"/>
              </w:rPr>
              <w:t>ký</w:t>
            </w:r>
            <w:r>
              <w:rPr>
                <w:spacing w:val="-8"/>
                <w:sz w:val="26"/>
              </w:rPr>
              <w:t xml:space="preserve"> </w:t>
            </w:r>
            <w:r>
              <w:rPr>
                <w:sz w:val="26"/>
              </w:rPr>
              <w:t>tư</w:t>
            </w:r>
            <w:r>
              <w:rPr>
                <w:spacing w:val="-8"/>
                <w:sz w:val="26"/>
              </w:rPr>
              <w:t xml:space="preserve"> </w:t>
            </w:r>
            <w:r>
              <w:rPr>
                <w:spacing w:val="-5"/>
                <w:sz w:val="26"/>
              </w:rPr>
              <w:t>vấn</w:t>
            </w:r>
          </w:p>
        </w:tc>
      </w:tr>
      <w:tr w14:paraId="30C21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580840B5">
            <w:pPr>
              <w:pStyle w:val="15"/>
              <w:rPr>
                <w:sz w:val="26"/>
              </w:rPr>
            </w:pPr>
            <w:r>
              <w:rPr>
                <w:spacing w:val="-10"/>
                <w:sz w:val="26"/>
              </w:rPr>
              <w:t>3</w:t>
            </w:r>
          </w:p>
        </w:tc>
        <w:tc>
          <w:tcPr>
            <w:tcW w:w="1461" w:type="dxa"/>
          </w:tcPr>
          <w:p w14:paraId="728BE484">
            <w:pPr>
              <w:pStyle w:val="15"/>
              <w:rPr>
                <w:sz w:val="26"/>
              </w:rPr>
            </w:pPr>
            <w:r>
              <w:rPr>
                <w:spacing w:val="-2"/>
                <w:sz w:val="26"/>
              </w:rPr>
              <w:t>TourId</w:t>
            </w:r>
          </w:p>
        </w:tc>
        <w:tc>
          <w:tcPr>
            <w:tcW w:w="1531" w:type="dxa"/>
          </w:tcPr>
          <w:p w14:paraId="60FAF120">
            <w:pPr>
              <w:pStyle w:val="15"/>
              <w:rPr>
                <w:sz w:val="26"/>
              </w:rPr>
            </w:pPr>
            <w:r>
              <w:rPr>
                <w:spacing w:val="-2"/>
                <w:sz w:val="26"/>
              </w:rPr>
              <w:t>Integer</w:t>
            </w:r>
          </w:p>
        </w:tc>
        <w:tc>
          <w:tcPr>
            <w:tcW w:w="1175" w:type="dxa"/>
          </w:tcPr>
          <w:p w14:paraId="023AAF1D">
            <w:pPr>
              <w:pStyle w:val="15"/>
              <w:rPr>
                <w:sz w:val="26"/>
              </w:rPr>
            </w:pPr>
            <w:r>
              <w:rPr>
                <w:spacing w:val="-5"/>
                <w:sz w:val="26"/>
              </w:rPr>
              <w:t>Có</w:t>
            </w:r>
          </w:p>
        </w:tc>
        <w:tc>
          <w:tcPr>
            <w:tcW w:w="1448" w:type="dxa"/>
          </w:tcPr>
          <w:p w14:paraId="7D3A4D94">
            <w:pPr>
              <w:pStyle w:val="15"/>
              <w:ind w:left="8"/>
              <w:rPr>
                <w:sz w:val="26"/>
              </w:rPr>
            </w:pPr>
            <w:r>
              <w:rPr>
                <w:sz w:val="26"/>
              </w:rPr>
              <w:t>Khóa</w:t>
            </w:r>
            <w:r>
              <w:rPr>
                <w:spacing w:val="-7"/>
                <w:sz w:val="26"/>
              </w:rPr>
              <w:t xml:space="preserve"> </w:t>
            </w:r>
            <w:r>
              <w:rPr>
                <w:spacing w:val="-2"/>
                <w:sz w:val="26"/>
              </w:rPr>
              <w:t>ngoại</w:t>
            </w:r>
          </w:p>
        </w:tc>
        <w:tc>
          <w:tcPr>
            <w:tcW w:w="3125" w:type="dxa"/>
          </w:tcPr>
          <w:p w14:paraId="76FAC66C">
            <w:pPr>
              <w:pStyle w:val="15"/>
              <w:ind w:left="9" w:right="1"/>
              <w:rPr>
                <w:sz w:val="26"/>
              </w:rPr>
            </w:pPr>
            <w:r>
              <w:rPr>
                <w:sz w:val="26"/>
              </w:rPr>
              <w:t>id</w:t>
            </w:r>
            <w:r>
              <w:rPr>
                <w:spacing w:val="-9"/>
                <w:sz w:val="26"/>
              </w:rPr>
              <w:t xml:space="preserve"> </w:t>
            </w:r>
            <w:r>
              <w:rPr>
                <w:sz w:val="26"/>
              </w:rPr>
              <w:t>của</w:t>
            </w:r>
            <w:r>
              <w:rPr>
                <w:spacing w:val="-8"/>
                <w:sz w:val="26"/>
              </w:rPr>
              <w:t xml:space="preserve"> </w:t>
            </w:r>
            <w:r>
              <w:rPr>
                <w:sz w:val="26"/>
              </w:rPr>
              <w:t>tour</w:t>
            </w:r>
            <w:r>
              <w:rPr>
                <w:spacing w:val="-8"/>
                <w:sz w:val="26"/>
              </w:rPr>
              <w:t xml:space="preserve"> </w:t>
            </w:r>
            <w:r>
              <w:rPr>
                <w:sz w:val="26"/>
              </w:rPr>
              <w:t>được</w:t>
            </w:r>
            <w:r>
              <w:rPr>
                <w:spacing w:val="-8"/>
                <w:sz w:val="26"/>
              </w:rPr>
              <w:t xml:space="preserve"> </w:t>
            </w:r>
            <w:r>
              <w:rPr>
                <w:sz w:val="26"/>
              </w:rPr>
              <w:t>đánh</w:t>
            </w:r>
            <w:r>
              <w:rPr>
                <w:spacing w:val="-8"/>
                <w:sz w:val="26"/>
              </w:rPr>
              <w:t xml:space="preserve"> </w:t>
            </w:r>
            <w:r>
              <w:rPr>
                <w:spacing w:val="-5"/>
                <w:sz w:val="26"/>
              </w:rPr>
              <w:t>giá</w:t>
            </w:r>
          </w:p>
        </w:tc>
      </w:tr>
      <w:tr w14:paraId="40B30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53B44FC">
            <w:pPr>
              <w:pStyle w:val="15"/>
              <w:rPr>
                <w:sz w:val="26"/>
              </w:rPr>
            </w:pPr>
            <w:r>
              <w:rPr>
                <w:spacing w:val="-10"/>
                <w:sz w:val="26"/>
              </w:rPr>
              <w:t>4</w:t>
            </w:r>
          </w:p>
        </w:tc>
        <w:tc>
          <w:tcPr>
            <w:tcW w:w="1461" w:type="dxa"/>
          </w:tcPr>
          <w:p w14:paraId="661C6BBC">
            <w:pPr>
              <w:pStyle w:val="15"/>
              <w:rPr>
                <w:sz w:val="26"/>
              </w:rPr>
            </w:pPr>
            <w:r>
              <w:rPr>
                <w:spacing w:val="-2"/>
                <w:sz w:val="26"/>
              </w:rPr>
              <w:t>Rating</w:t>
            </w:r>
          </w:p>
        </w:tc>
        <w:tc>
          <w:tcPr>
            <w:tcW w:w="1531" w:type="dxa"/>
          </w:tcPr>
          <w:p w14:paraId="5808D785">
            <w:pPr>
              <w:pStyle w:val="15"/>
              <w:rPr>
                <w:sz w:val="26"/>
              </w:rPr>
            </w:pPr>
            <w:r>
              <w:rPr>
                <w:spacing w:val="-2"/>
                <w:sz w:val="26"/>
              </w:rPr>
              <w:t>Integer</w:t>
            </w:r>
          </w:p>
        </w:tc>
        <w:tc>
          <w:tcPr>
            <w:tcW w:w="1175" w:type="dxa"/>
          </w:tcPr>
          <w:p w14:paraId="566AA95C">
            <w:pPr>
              <w:pStyle w:val="15"/>
              <w:rPr>
                <w:sz w:val="26"/>
              </w:rPr>
            </w:pPr>
            <w:r>
              <w:rPr>
                <w:spacing w:val="-5"/>
                <w:sz w:val="26"/>
              </w:rPr>
              <w:t>Có</w:t>
            </w:r>
          </w:p>
        </w:tc>
        <w:tc>
          <w:tcPr>
            <w:tcW w:w="1448" w:type="dxa"/>
          </w:tcPr>
          <w:p w14:paraId="477139B5">
            <w:pPr>
              <w:pStyle w:val="15"/>
              <w:ind w:left="8"/>
              <w:rPr>
                <w:sz w:val="26"/>
              </w:rPr>
            </w:pPr>
            <w:r>
              <w:rPr>
                <w:spacing w:val="-2"/>
                <w:sz w:val="26"/>
              </w:rPr>
              <w:t>Không</w:t>
            </w:r>
          </w:p>
        </w:tc>
        <w:tc>
          <w:tcPr>
            <w:tcW w:w="3125" w:type="dxa"/>
          </w:tcPr>
          <w:p w14:paraId="3B2387C8">
            <w:pPr>
              <w:pStyle w:val="15"/>
              <w:ind w:left="9" w:right="1"/>
              <w:rPr>
                <w:sz w:val="26"/>
              </w:rPr>
            </w:pPr>
            <w:r>
              <w:rPr>
                <w:sz w:val="26"/>
              </w:rPr>
              <w:t>điểm</w:t>
            </w:r>
            <w:r>
              <w:rPr>
                <w:spacing w:val="-7"/>
                <w:sz w:val="26"/>
              </w:rPr>
              <w:t xml:space="preserve"> </w:t>
            </w:r>
            <w:r>
              <w:rPr>
                <w:sz w:val="26"/>
              </w:rPr>
              <w:t>đánh</w:t>
            </w:r>
            <w:r>
              <w:rPr>
                <w:spacing w:val="-6"/>
                <w:sz w:val="26"/>
              </w:rPr>
              <w:t xml:space="preserve"> </w:t>
            </w:r>
            <w:r>
              <w:rPr>
                <w:spacing w:val="-5"/>
                <w:sz w:val="26"/>
              </w:rPr>
              <w:t>giá</w:t>
            </w:r>
          </w:p>
        </w:tc>
      </w:tr>
      <w:tr w14:paraId="3BB44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29941CC">
            <w:pPr>
              <w:pStyle w:val="15"/>
              <w:rPr>
                <w:sz w:val="26"/>
              </w:rPr>
            </w:pPr>
            <w:r>
              <w:rPr>
                <w:spacing w:val="-10"/>
                <w:sz w:val="26"/>
              </w:rPr>
              <w:t>5</w:t>
            </w:r>
          </w:p>
        </w:tc>
        <w:tc>
          <w:tcPr>
            <w:tcW w:w="1461" w:type="dxa"/>
          </w:tcPr>
          <w:p w14:paraId="33ADFC12">
            <w:pPr>
              <w:pStyle w:val="15"/>
              <w:rPr>
                <w:sz w:val="26"/>
              </w:rPr>
            </w:pPr>
            <w:r>
              <w:rPr>
                <w:spacing w:val="-2"/>
                <w:sz w:val="26"/>
              </w:rPr>
              <w:t>Description</w:t>
            </w:r>
          </w:p>
        </w:tc>
        <w:tc>
          <w:tcPr>
            <w:tcW w:w="1531" w:type="dxa"/>
          </w:tcPr>
          <w:p w14:paraId="24425775">
            <w:pPr>
              <w:pStyle w:val="15"/>
              <w:rPr>
                <w:sz w:val="26"/>
              </w:rPr>
            </w:pPr>
            <w:r>
              <w:rPr>
                <w:spacing w:val="-2"/>
                <w:sz w:val="26"/>
              </w:rPr>
              <w:t>String</w:t>
            </w:r>
          </w:p>
        </w:tc>
        <w:tc>
          <w:tcPr>
            <w:tcW w:w="1175" w:type="dxa"/>
          </w:tcPr>
          <w:p w14:paraId="633C222D">
            <w:pPr>
              <w:pStyle w:val="15"/>
              <w:rPr>
                <w:sz w:val="26"/>
              </w:rPr>
            </w:pPr>
            <w:r>
              <w:rPr>
                <w:spacing w:val="-5"/>
                <w:sz w:val="26"/>
              </w:rPr>
              <w:t>Có</w:t>
            </w:r>
          </w:p>
        </w:tc>
        <w:tc>
          <w:tcPr>
            <w:tcW w:w="1448" w:type="dxa"/>
          </w:tcPr>
          <w:p w14:paraId="0EEFA39F">
            <w:pPr>
              <w:pStyle w:val="15"/>
              <w:ind w:left="8"/>
              <w:rPr>
                <w:sz w:val="26"/>
              </w:rPr>
            </w:pPr>
            <w:r>
              <w:rPr>
                <w:spacing w:val="-2"/>
                <w:sz w:val="26"/>
              </w:rPr>
              <w:t>Không</w:t>
            </w:r>
          </w:p>
        </w:tc>
        <w:tc>
          <w:tcPr>
            <w:tcW w:w="3125" w:type="dxa"/>
          </w:tcPr>
          <w:p w14:paraId="2A71EE3F">
            <w:pPr>
              <w:pStyle w:val="15"/>
              <w:ind w:left="9" w:right="1"/>
              <w:rPr>
                <w:sz w:val="26"/>
              </w:rPr>
            </w:pPr>
            <w:r>
              <w:rPr>
                <w:sz w:val="26"/>
              </w:rPr>
              <w:t>mô</w:t>
            </w:r>
            <w:r>
              <w:rPr>
                <w:spacing w:val="-5"/>
                <w:sz w:val="26"/>
              </w:rPr>
              <w:t xml:space="preserve"> </w:t>
            </w:r>
            <w:r>
              <w:rPr>
                <w:sz w:val="26"/>
              </w:rPr>
              <w:t>tả</w:t>
            </w:r>
            <w:r>
              <w:rPr>
                <w:spacing w:val="-4"/>
                <w:sz w:val="26"/>
              </w:rPr>
              <w:t xml:space="preserve"> </w:t>
            </w:r>
            <w:r>
              <w:rPr>
                <w:sz w:val="26"/>
              </w:rPr>
              <w:t>đánh</w:t>
            </w:r>
            <w:r>
              <w:rPr>
                <w:spacing w:val="-5"/>
                <w:sz w:val="26"/>
              </w:rPr>
              <w:t xml:space="preserve"> giá</w:t>
            </w:r>
          </w:p>
        </w:tc>
      </w:tr>
      <w:tr w14:paraId="71831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703" w:type="dxa"/>
          </w:tcPr>
          <w:p w14:paraId="0F293A6B">
            <w:pPr>
              <w:pStyle w:val="15"/>
              <w:rPr>
                <w:sz w:val="26"/>
              </w:rPr>
            </w:pPr>
            <w:r>
              <w:rPr>
                <w:spacing w:val="-10"/>
                <w:sz w:val="26"/>
              </w:rPr>
              <w:t>6</w:t>
            </w:r>
          </w:p>
        </w:tc>
        <w:tc>
          <w:tcPr>
            <w:tcW w:w="1461" w:type="dxa"/>
          </w:tcPr>
          <w:p w14:paraId="572F3CA4">
            <w:pPr>
              <w:pStyle w:val="15"/>
              <w:rPr>
                <w:sz w:val="26"/>
              </w:rPr>
            </w:pPr>
            <w:r>
              <w:rPr>
                <w:spacing w:val="-2"/>
                <w:sz w:val="26"/>
              </w:rPr>
              <w:t>CreateAt</w:t>
            </w:r>
          </w:p>
        </w:tc>
        <w:tc>
          <w:tcPr>
            <w:tcW w:w="1531" w:type="dxa"/>
          </w:tcPr>
          <w:p w14:paraId="4E81A322">
            <w:pPr>
              <w:pStyle w:val="15"/>
              <w:rPr>
                <w:sz w:val="26"/>
              </w:rPr>
            </w:pPr>
            <w:r>
              <w:rPr>
                <w:spacing w:val="-2"/>
                <w:sz w:val="26"/>
              </w:rPr>
              <w:t>TimeStamp</w:t>
            </w:r>
          </w:p>
        </w:tc>
        <w:tc>
          <w:tcPr>
            <w:tcW w:w="1175" w:type="dxa"/>
          </w:tcPr>
          <w:p w14:paraId="28E46008">
            <w:pPr>
              <w:pStyle w:val="15"/>
              <w:rPr>
                <w:sz w:val="26"/>
              </w:rPr>
            </w:pPr>
            <w:r>
              <w:rPr>
                <w:spacing w:val="-5"/>
                <w:sz w:val="26"/>
              </w:rPr>
              <w:t>Có</w:t>
            </w:r>
          </w:p>
        </w:tc>
        <w:tc>
          <w:tcPr>
            <w:tcW w:w="1448" w:type="dxa"/>
          </w:tcPr>
          <w:p w14:paraId="2D98E77B">
            <w:pPr>
              <w:pStyle w:val="15"/>
              <w:ind w:left="8"/>
              <w:rPr>
                <w:sz w:val="26"/>
              </w:rPr>
            </w:pPr>
            <w:r>
              <w:rPr>
                <w:spacing w:val="-2"/>
                <w:sz w:val="26"/>
              </w:rPr>
              <w:t>Không</w:t>
            </w:r>
          </w:p>
        </w:tc>
        <w:tc>
          <w:tcPr>
            <w:tcW w:w="3125" w:type="dxa"/>
          </w:tcPr>
          <w:p w14:paraId="432AC359">
            <w:pPr>
              <w:pStyle w:val="15"/>
              <w:ind w:left="9" w:right="1"/>
              <w:rPr>
                <w:sz w:val="26"/>
              </w:rPr>
            </w:pPr>
            <w:r>
              <w:rPr>
                <w:sz w:val="26"/>
              </w:rPr>
              <w:t>thời</w:t>
            </w:r>
            <w:r>
              <w:rPr>
                <w:spacing w:val="-8"/>
                <w:sz w:val="26"/>
              </w:rPr>
              <w:t xml:space="preserve"> </w:t>
            </w:r>
            <w:r>
              <w:rPr>
                <w:sz w:val="26"/>
              </w:rPr>
              <w:t>gian</w:t>
            </w:r>
            <w:r>
              <w:rPr>
                <w:spacing w:val="-7"/>
                <w:sz w:val="26"/>
              </w:rPr>
              <w:t xml:space="preserve"> </w:t>
            </w:r>
            <w:r>
              <w:rPr>
                <w:sz w:val="26"/>
              </w:rPr>
              <w:t>tạo</w:t>
            </w:r>
            <w:r>
              <w:rPr>
                <w:spacing w:val="-7"/>
                <w:sz w:val="26"/>
              </w:rPr>
              <w:t xml:space="preserve"> </w:t>
            </w:r>
            <w:r>
              <w:rPr>
                <w:sz w:val="26"/>
              </w:rPr>
              <w:t>đánh</w:t>
            </w:r>
            <w:r>
              <w:rPr>
                <w:spacing w:val="-8"/>
                <w:sz w:val="26"/>
              </w:rPr>
              <w:t xml:space="preserve"> </w:t>
            </w:r>
            <w:r>
              <w:rPr>
                <w:spacing w:val="-5"/>
                <w:sz w:val="26"/>
              </w:rPr>
              <w:t>giá</w:t>
            </w:r>
          </w:p>
        </w:tc>
      </w:tr>
    </w:tbl>
    <w:p w14:paraId="712488AA">
      <w:pPr>
        <w:pStyle w:val="3"/>
        <w:numPr>
          <w:ilvl w:val="1"/>
          <w:numId w:val="12"/>
        </w:numPr>
        <w:tabs>
          <w:tab w:val="left" w:pos="1291"/>
        </w:tabs>
        <w:spacing w:before="170" w:after="0" w:line="240" w:lineRule="auto"/>
        <w:ind w:left="1291" w:right="0" w:hanging="582"/>
        <w:jc w:val="left"/>
      </w:pPr>
      <w:bookmarkStart w:id="101" w:name="Xây dựng ứng dụng"/>
      <w:bookmarkEnd w:id="101"/>
      <w:bookmarkStart w:id="102" w:name="Thư viện và công cụ sử dụng"/>
      <w:bookmarkEnd w:id="102"/>
      <w:bookmarkStart w:id="103" w:name="_bookmark61"/>
      <w:bookmarkEnd w:id="103"/>
      <w:bookmarkStart w:id="104" w:name="_bookmark62"/>
      <w:bookmarkEnd w:id="104"/>
      <w:r>
        <w:t>Xây</w:t>
      </w:r>
      <w:r>
        <w:rPr>
          <w:spacing w:val="-10"/>
        </w:rPr>
        <w:t xml:space="preserve"> </w:t>
      </w:r>
      <w:r>
        <w:t>dựng</w:t>
      </w:r>
      <w:r>
        <w:rPr>
          <w:spacing w:val="-10"/>
        </w:rPr>
        <w:t xml:space="preserve"> </w:t>
      </w:r>
      <w:r>
        <w:t>ứng</w:t>
      </w:r>
      <w:r>
        <w:rPr>
          <w:spacing w:val="-10"/>
        </w:rPr>
        <w:t xml:space="preserve"> </w:t>
      </w:r>
      <w:r>
        <w:rPr>
          <w:spacing w:val="-4"/>
        </w:rPr>
        <w:t>dụng</w:t>
      </w:r>
    </w:p>
    <w:p w14:paraId="5FD5A979">
      <w:pPr>
        <w:pStyle w:val="3"/>
        <w:numPr>
          <w:ilvl w:val="2"/>
          <w:numId w:val="12"/>
        </w:numPr>
        <w:tabs>
          <w:tab w:val="left" w:pos="2084"/>
        </w:tabs>
        <w:spacing w:before="149" w:after="0" w:line="240" w:lineRule="auto"/>
        <w:ind w:left="2084" w:right="0" w:hanging="777"/>
        <w:jc w:val="left"/>
      </w:pPr>
      <w:r>
        <w:t>Thư</w:t>
      </w:r>
      <w:r>
        <w:rPr>
          <w:spacing w:val="-6"/>
        </w:rPr>
        <w:t xml:space="preserve"> </w:t>
      </w:r>
      <w:r>
        <w:t>viện</w:t>
      </w:r>
      <w:r>
        <w:rPr>
          <w:spacing w:val="-6"/>
        </w:rPr>
        <w:t xml:space="preserve"> </w:t>
      </w:r>
      <w:r>
        <w:t>và</w:t>
      </w:r>
      <w:r>
        <w:rPr>
          <w:spacing w:val="-6"/>
        </w:rPr>
        <w:t xml:space="preserve"> </w:t>
      </w:r>
      <w:r>
        <w:t>công</w:t>
      </w:r>
      <w:r>
        <w:rPr>
          <w:spacing w:val="-5"/>
        </w:rPr>
        <w:t xml:space="preserve"> </w:t>
      </w:r>
      <w:r>
        <w:t>cụ</w:t>
      </w:r>
      <w:r>
        <w:rPr>
          <w:spacing w:val="-6"/>
        </w:rPr>
        <w:t xml:space="preserve"> </w:t>
      </w:r>
      <w:r>
        <w:t>sử</w:t>
      </w:r>
      <w:r>
        <w:rPr>
          <w:spacing w:val="-6"/>
        </w:rPr>
        <w:t xml:space="preserve"> </w:t>
      </w:r>
      <w:r>
        <w:rPr>
          <w:spacing w:val="-4"/>
        </w:rPr>
        <w:t>dụng</w:t>
      </w:r>
    </w:p>
    <w:p w14:paraId="754B8BBB">
      <w:pPr>
        <w:pStyle w:val="6"/>
        <w:spacing w:before="150" w:line="312" w:lineRule="auto"/>
        <w:ind w:left="709" w:right="1280" w:firstLine="298"/>
      </w:pPr>
      <w:r>
        <w:t>Để</w:t>
      </w:r>
      <w:r>
        <w:rPr>
          <w:spacing w:val="-11"/>
        </w:rPr>
        <w:t xml:space="preserve"> </w:t>
      </w:r>
      <w:r>
        <w:t>có</w:t>
      </w:r>
      <w:r>
        <w:rPr>
          <w:spacing w:val="-12"/>
        </w:rPr>
        <w:t xml:space="preserve"> </w:t>
      </w:r>
      <w:r>
        <w:t>thể</w:t>
      </w:r>
      <w:r>
        <w:rPr>
          <w:spacing w:val="-11"/>
        </w:rPr>
        <w:t xml:space="preserve"> </w:t>
      </w:r>
      <w:r>
        <w:t>hoàn</w:t>
      </w:r>
      <w:r>
        <w:rPr>
          <w:spacing w:val="-12"/>
        </w:rPr>
        <w:t xml:space="preserve"> </w:t>
      </w:r>
      <w:r>
        <w:t>thành</w:t>
      </w:r>
      <w:r>
        <w:rPr>
          <w:spacing w:val="-11"/>
        </w:rPr>
        <w:t xml:space="preserve"> </w:t>
      </w:r>
      <w:r>
        <w:t>được</w:t>
      </w:r>
      <w:r>
        <w:rPr>
          <w:spacing w:val="-12"/>
        </w:rPr>
        <w:t xml:space="preserve"> </w:t>
      </w:r>
      <w:r>
        <w:t>đồ</w:t>
      </w:r>
      <w:r>
        <w:rPr>
          <w:spacing w:val="-11"/>
        </w:rPr>
        <w:t xml:space="preserve"> </w:t>
      </w:r>
      <w:r>
        <w:t>án</w:t>
      </w:r>
      <w:r>
        <w:rPr>
          <w:spacing w:val="-12"/>
        </w:rPr>
        <w:t xml:space="preserve"> </w:t>
      </w:r>
      <w:r>
        <w:t>này</w:t>
      </w:r>
      <w:r>
        <w:rPr>
          <w:spacing w:val="-11"/>
        </w:rPr>
        <w:t xml:space="preserve"> </w:t>
      </w:r>
      <w:r>
        <w:t>,</w:t>
      </w:r>
      <w:r>
        <w:rPr>
          <w:spacing w:val="-11"/>
        </w:rPr>
        <w:t xml:space="preserve"> </w:t>
      </w:r>
      <w:r>
        <w:t>sau</w:t>
      </w:r>
      <w:r>
        <w:rPr>
          <w:spacing w:val="-12"/>
        </w:rPr>
        <w:t xml:space="preserve"> </w:t>
      </w:r>
      <w:r>
        <w:t>đây</w:t>
      </w:r>
      <w:r>
        <w:rPr>
          <w:spacing w:val="-11"/>
        </w:rPr>
        <w:t xml:space="preserve"> </w:t>
      </w:r>
      <w:r>
        <w:t>là</w:t>
      </w:r>
      <w:r>
        <w:rPr>
          <w:spacing w:val="-12"/>
        </w:rPr>
        <w:t xml:space="preserve"> </w:t>
      </w:r>
      <w:r>
        <w:t>các</w:t>
      </w:r>
      <w:r>
        <w:rPr>
          <w:spacing w:val="-11"/>
        </w:rPr>
        <w:t xml:space="preserve"> </w:t>
      </w:r>
      <w:r>
        <w:t>công</w:t>
      </w:r>
      <w:r>
        <w:rPr>
          <w:spacing w:val="-12"/>
        </w:rPr>
        <w:t xml:space="preserve"> </w:t>
      </w:r>
      <w:r>
        <w:t>cụ</w:t>
      </w:r>
      <w:r>
        <w:rPr>
          <w:spacing w:val="-11"/>
        </w:rPr>
        <w:t xml:space="preserve"> </w:t>
      </w:r>
      <w:r>
        <w:t>và</w:t>
      </w:r>
      <w:r>
        <w:rPr>
          <w:spacing w:val="-11"/>
        </w:rPr>
        <w:t xml:space="preserve"> </w:t>
      </w:r>
      <w:r>
        <w:t>thư</w:t>
      </w:r>
      <w:r>
        <w:rPr>
          <w:spacing w:val="-12"/>
        </w:rPr>
        <w:t xml:space="preserve"> </w:t>
      </w:r>
      <w:r>
        <w:t>viện</w:t>
      </w:r>
      <w:r>
        <w:rPr>
          <w:spacing w:val="-11"/>
        </w:rPr>
        <w:t xml:space="preserve"> </w:t>
      </w:r>
      <w:r>
        <w:t>mà</w:t>
      </w:r>
      <w:r>
        <w:rPr>
          <w:spacing w:val="-12"/>
        </w:rPr>
        <w:t xml:space="preserve"> </w:t>
      </w:r>
      <w:r>
        <w:t>em đã sử dụng.</w:t>
      </w:r>
    </w:p>
    <w:p w14:paraId="008422E9">
      <w:pPr>
        <w:pStyle w:val="6"/>
        <w:spacing w:after="0" w:line="312" w:lineRule="auto"/>
        <w:sectPr>
          <w:pgSz w:w="11910" w:h="16840"/>
          <w:pgMar w:top="720" w:right="0" w:bottom="800" w:left="1275" w:header="422" w:footer="615" w:gutter="0"/>
          <w:cols w:space="720" w:num="1"/>
        </w:sectPr>
      </w:pPr>
    </w:p>
    <w:p w14:paraId="5ED2BE56">
      <w:pPr>
        <w:pStyle w:val="6"/>
        <w:spacing w:before="129"/>
        <w:rPr>
          <w:sz w:val="20"/>
        </w:rPr>
      </w:pPr>
    </w:p>
    <w:tbl>
      <w:tblPr>
        <w:tblStyle w:val="5"/>
        <w:tblW w:w="0" w:type="auto"/>
        <w:tblInd w:w="1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3082"/>
        <w:gridCol w:w="4216"/>
      </w:tblGrid>
      <w:tr w14:paraId="7BDBC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3082" w:type="dxa"/>
          </w:tcPr>
          <w:p w14:paraId="00E371F1">
            <w:pPr>
              <w:pStyle w:val="15"/>
              <w:spacing w:before="0" w:line="273" w:lineRule="exact"/>
              <w:ind w:left="122"/>
              <w:jc w:val="left"/>
              <w:rPr>
                <w:b/>
                <w:sz w:val="26"/>
              </w:rPr>
            </w:pPr>
            <w:bookmarkStart w:id="105" w:name="_bookmark63"/>
            <w:bookmarkEnd w:id="105"/>
            <w:r>
              <w:rPr>
                <w:b/>
                <w:sz w:val="26"/>
              </w:rPr>
              <w:t>Mục</w:t>
            </w:r>
            <w:r>
              <w:rPr>
                <w:b/>
                <w:spacing w:val="-7"/>
                <w:sz w:val="26"/>
              </w:rPr>
              <w:t xml:space="preserve"> </w:t>
            </w:r>
            <w:r>
              <w:rPr>
                <w:b/>
                <w:spacing w:val="-4"/>
                <w:sz w:val="26"/>
              </w:rPr>
              <w:t>đích</w:t>
            </w:r>
          </w:p>
        </w:tc>
        <w:tc>
          <w:tcPr>
            <w:tcW w:w="3082" w:type="dxa"/>
          </w:tcPr>
          <w:p w14:paraId="31B9A8AE">
            <w:pPr>
              <w:pStyle w:val="15"/>
              <w:spacing w:before="0" w:line="273" w:lineRule="exact"/>
              <w:ind w:left="122"/>
              <w:jc w:val="left"/>
              <w:rPr>
                <w:b/>
                <w:sz w:val="26"/>
              </w:rPr>
            </w:pPr>
            <w:r>
              <w:rPr>
                <w:b/>
                <w:sz w:val="26"/>
              </w:rPr>
              <w:t>Công</w:t>
            </w:r>
            <w:r>
              <w:rPr>
                <w:b/>
                <w:spacing w:val="-7"/>
                <w:sz w:val="26"/>
              </w:rPr>
              <w:t xml:space="preserve"> </w:t>
            </w:r>
            <w:r>
              <w:rPr>
                <w:b/>
                <w:spacing w:val="-5"/>
                <w:sz w:val="26"/>
              </w:rPr>
              <w:t>cụ</w:t>
            </w:r>
          </w:p>
        </w:tc>
        <w:tc>
          <w:tcPr>
            <w:tcW w:w="4216" w:type="dxa"/>
          </w:tcPr>
          <w:p w14:paraId="005556F7">
            <w:pPr>
              <w:pStyle w:val="15"/>
              <w:spacing w:before="0" w:line="273" w:lineRule="exact"/>
              <w:ind w:left="121"/>
              <w:jc w:val="left"/>
              <w:rPr>
                <w:b/>
                <w:sz w:val="26"/>
              </w:rPr>
            </w:pPr>
            <w:r>
              <w:rPr>
                <w:b/>
                <w:sz w:val="26"/>
              </w:rPr>
              <w:t>Địa</w:t>
            </w:r>
            <w:r>
              <w:rPr>
                <w:b/>
                <w:spacing w:val="-8"/>
                <w:sz w:val="26"/>
              </w:rPr>
              <w:t xml:space="preserve"> </w:t>
            </w:r>
            <w:r>
              <w:rPr>
                <w:b/>
                <w:sz w:val="26"/>
              </w:rPr>
              <w:t>chỉ</w:t>
            </w:r>
            <w:r>
              <w:rPr>
                <w:b/>
                <w:spacing w:val="-7"/>
                <w:sz w:val="26"/>
              </w:rPr>
              <w:t xml:space="preserve"> </w:t>
            </w:r>
            <w:r>
              <w:rPr>
                <w:b/>
                <w:spacing w:val="-5"/>
                <w:sz w:val="26"/>
              </w:rPr>
              <w:t>URL</w:t>
            </w:r>
          </w:p>
        </w:tc>
      </w:tr>
      <w:tr w14:paraId="6D7F8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3082" w:type="dxa"/>
          </w:tcPr>
          <w:p w14:paraId="261121FC">
            <w:pPr>
              <w:pStyle w:val="15"/>
              <w:spacing w:before="0" w:line="273" w:lineRule="exact"/>
              <w:ind w:left="122"/>
              <w:jc w:val="left"/>
              <w:rPr>
                <w:sz w:val="26"/>
              </w:rPr>
            </w:pPr>
            <w:r>
              <w:rPr>
                <w:sz w:val="26"/>
              </w:rPr>
              <w:t>IDE</w:t>
            </w:r>
            <w:r>
              <w:rPr>
                <w:spacing w:val="-4"/>
                <w:sz w:val="26"/>
              </w:rPr>
              <w:t xml:space="preserve"> </w:t>
            </w:r>
            <w:r>
              <w:rPr>
                <w:sz w:val="26"/>
              </w:rPr>
              <w:t>lập</w:t>
            </w:r>
            <w:r>
              <w:rPr>
                <w:spacing w:val="-3"/>
                <w:sz w:val="26"/>
              </w:rPr>
              <w:t xml:space="preserve"> </w:t>
            </w:r>
            <w:r>
              <w:rPr>
                <w:sz w:val="26"/>
              </w:rPr>
              <w:t>trình</w:t>
            </w:r>
            <w:r>
              <w:rPr>
                <w:spacing w:val="-4"/>
                <w:sz w:val="26"/>
              </w:rPr>
              <w:t xml:space="preserve"> </w:t>
            </w:r>
            <w:r>
              <w:rPr>
                <w:spacing w:val="-2"/>
                <w:sz w:val="26"/>
              </w:rPr>
              <w:t>FrontEnd</w:t>
            </w:r>
          </w:p>
        </w:tc>
        <w:tc>
          <w:tcPr>
            <w:tcW w:w="3082" w:type="dxa"/>
          </w:tcPr>
          <w:p w14:paraId="126C00A3">
            <w:pPr>
              <w:pStyle w:val="15"/>
              <w:spacing w:before="0" w:line="273" w:lineRule="exact"/>
              <w:ind w:left="122"/>
              <w:jc w:val="left"/>
              <w:rPr>
                <w:sz w:val="26"/>
              </w:rPr>
            </w:pPr>
            <w:r>
              <w:rPr>
                <w:sz w:val="26"/>
              </w:rPr>
              <w:t>Visual</w:t>
            </w:r>
            <w:r>
              <w:rPr>
                <w:spacing w:val="-12"/>
                <w:sz w:val="26"/>
              </w:rPr>
              <w:t xml:space="preserve"> </w:t>
            </w:r>
            <w:r>
              <w:rPr>
                <w:sz w:val="26"/>
              </w:rPr>
              <w:t>Studio</w:t>
            </w:r>
            <w:r>
              <w:rPr>
                <w:spacing w:val="-11"/>
                <w:sz w:val="26"/>
              </w:rPr>
              <w:t xml:space="preserve"> </w:t>
            </w:r>
            <w:r>
              <w:rPr>
                <w:sz w:val="26"/>
              </w:rPr>
              <w:t>Code</w:t>
            </w:r>
            <w:r>
              <w:rPr>
                <w:spacing w:val="-12"/>
                <w:sz w:val="26"/>
              </w:rPr>
              <w:t xml:space="preserve"> </w:t>
            </w:r>
            <w:r>
              <w:rPr>
                <w:spacing w:val="-2"/>
                <w:sz w:val="26"/>
              </w:rPr>
              <w:t>1.92.6</w:t>
            </w:r>
          </w:p>
        </w:tc>
        <w:tc>
          <w:tcPr>
            <w:tcW w:w="4216" w:type="dxa"/>
          </w:tcPr>
          <w:p w14:paraId="62BFCC73">
            <w:pPr>
              <w:pStyle w:val="15"/>
              <w:spacing w:before="0" w:line="273" w:lineRule="exact"/>
              <w:ind w:left="121"/>
              <w:jc w:val="left"/>
              <w:rPr>
                <w:sz w:val="26"/>
              </w:rPr>
            </w:pPr>
            <w:r>
              <w:rPr>
                <w:spacing w:val="-2"/>
                <w:sz w:val="26"/>
              </w:rPr>
              <w:t>https://code.visualstudio.com/</w:t>
            </w:r>
          </w:p>
        </w:tc>
      </w:tr>
      <w:tr w14:paraId="59DD5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3082" w:type="dxa"/>
          </w:tcPr>
          <w:p w14:paraId="6F8054D8">
            <w:pPr>
              <w:pStyle w:val="15"/>
              <w:spacing w:before="0" w:line="273" w:lineRule="exact"/>
              <w:ind w:left="122"/>
              <w:jc w:val="left"/>
              <w:rPr>
                <w:sz w:val="26"/>
              </w:rPr>
            </w:pPr>
            <w:r>
              <w:rPr>
                <w:sz w:val="26"/>
              </w:rPr>
              <w:t>IDE</w:t>
            </w:r>
            <w:r>
              <w:rPr>
                <w:spacing w:val="-4"/>
                <w:sz w:val="26"/>
              </w:rPr>
              <w:t xml:space="preserve"> </w:t>
            </w:r>
            <w:r>
              <w:rPr>
                <w:sz w:val="26"/>
              </w:rPr>
              <w:t>lập</w:t>
            </w:r>
            <w:r>
              <w:rPr>
                <w:spacing w:val="-3"/>
                <w:sz w:val="26"/>
              </w:rPr>
              <w:t xml:space="preserve"> </w:t>
            </w:r>
            <w:r>
              <w:rPr>
                <w:sz w:val="26"/>
              </w:rPr>
              <w:t>trình</w:t>
            </w:r>
            <w:r>
              <w:rPr>
                <w:spacing w:val="-4"/>
                <w:sz w:val="26"/>
              </w:rPr>
              <w:t xml:space="preserve"> </w:t>
            </w:r>
            <w:r>
              <w:rPr>
                <w:spacing w:val="-2"/>
                <w:sz w:val="26"/>
              </w:rPr>
              <w:t>Backend</w:t>
            </w:r>
          </w:p>
        </w:tc>
        <w:tc>
          <w:tcPr>
            <w:tcW w:w="3082" w:type="dxa"/>
          </w:tcPr>
          <w:p w14:paraId="5370A515">
            <w:pPr>
              <w:pStyle w:val="15"/>
              <w:spacing w:before="0" w:line="273" w:lineRule="exact"/>
              <w:ind w:left="122"/>
              <w:jc w:val="left"/>
              <w:rPr>
                <w:sz w:val="26"/>
              </w:rPr>
            </w:pPr>
            <w:r>
              <w:rPr>
                <w:sz w:val="26"/>
              </w:rPr>
              <w:t>Visual</w:t>
            </w:r>
            <w:r>
              <w:rPr>
                <w:spacing w:val="49"/>
                <w:sz w:val="26"/>
              </w:rPr>
              <w:t xml:space="preserve"> </w:t>
            </w:r>
            <w:r>
              <w:rPr>
                <w:sz w:val="26"/>
              </w:rPr>
              <w:t>Studio</w:t>
            </w:r>
            <w:r>
              <w:rPr>
                <w:spacing w:val="48"/>
                <w:sz w:val="26"/>
              </w:rPr>
              <w:t xml:space="preserve"> </w:t>
            </w:r>
            <w:r>
              <w:rPr>
                <w:spacing w:val="-2"/>
                <w:sz w:val="26"/>
              </w:rPr>
              <w:t>Community</w:t>
            </w:r>
          </w:p>
          <w:p w14:paraId="00DF9D63">
            <w:pPr>
              <w:pStyle w:val="15"/>
              <w:spacing w:before="12"/>
              <w:ind w:left="122"/>
              <w:jc w:val="left"/>
              <w:rPr>
                <w:sz w:val="26"/>
              </w:rPr>
            </w:pPr>
            <w:r>
              <w:rPr>
                <w:sz w:val="26"/>
              </w:rPr>
              <w:t>2022</w:t>
            </w:r>
            <w:r>
              <w:rPr>
                <w:spacing w:val="-7"/>
                <w:sz w:val="26"/>
              </w:rPr>
              <w:t xml:space="preserve"> </w:t>
            </w:r>
            <w:r>
              <w:rPr>
                <w:spacing w:val="-2"/>
                <w:sz w:val="26"/>
              </w:rPr>
              <w:t>17.8.1</w:t>
            </w:r>
          </w:p>
        </w:tc>
        <w:tc>
          <w:tcPr>
            <w:tcW w:w="4216" w:type="dxa"/>
          </w:tcPr>
          <w:p w14:paraId="3EE49737">
            <w:pPr>
              <w:pStyle w:val="15"/>
              <w:spacing w:before="0" w:line="273" w:lineRule="exact"/>
              <w:ind w:left="121"/>
              <w:jc w:val="left"/>
              <w:rPr>
                <w:sz w:val="26"/>
              </w:rPr>
            </w:pPr>
            <w:r>
              <w:rPr>
                <w:spacing w:val="-2"/>
                <w:sz w:val="26"/>
              </w:rPr>
              <w:t>https://visualstudio.microsoft.com/</w:t>
            </w:r>
          </w:p>
        </w:tc>
      </w:tr>
      <w:tr w14:paraId="05B9F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3082" w:type="dxa"/>
          </w:tcPr>
          <w:p w14:paraId="752E3F05">
            <w:pPr>
              <w:pStyle w:val="15"/>
              <w:spacing w:before="0" w:line="273" w:lineRule="exact"/>
              <w:ind w:left="122"/>
              <w:jc w:val="left"/>
              <w:rPr>
                <w:sz w:val="26"/>
              </w:rPr>
            </w:pPr>
            <w:r>
              <w:rPr>
                <w:sz w:val="26"/>
              </w:rPr>
              <w:t>Hệ</w:t>
            </w:r>
            <w:r>
              <w:rPr>
                <w:spacing w:val="61"/>
                <w:sz w:val="26"/>
              </w:rPr>
              <w:t xml:space="preserve"> </w:t>
            </w:r>
            <w:r>
              <w:rPr>
                <w:sz w:val="26"/>
              </w:rPr>
              <w:t>quản</w:t>
            </w:r>
            <w:r>
              <w:rPr>
                <w:spacing w:val="61"/>
                <w:sz w:val="26"/>
              </w:rPr>
              <w:t xml:space="preserve"> </w:t>
            </w:r>
            <w:r>
              <w:rPr>
                <w:sz w:val="26"/>
              </w:rPr>
              <w:t>trị</w:t>
            </w:r>
            <w:r>
              <w:rPr>
                <w:spacing w:val="61"/>
                <w:sz w:val="26"/>
              </w:rPr>
              <w:t xml:space="preserve"> </w:t>
            </w:r>
            <w:r>
              <w:rPr>
                <w:sz w:val="26"/>
              </w:rPr>
              <w:t>dữ</w:t>
            </w:r>
            <w:r>
              <w:rPr>
                <w:spacing w:val="61"/>
                <w:sz w:val="26"/>
              </w:rPr>
              <w:t xml:space="preserve"> </w:t>
            </w:r>
            <w:r>
              <w:rPr>
                <w:sz w:val="26"/>
              </w:rPr>
              <w:t>liệu</w:t>
            </w:r>
            <w:r>
              <w:rPr>
                <w:spacing w:val="61"/>
                <w:sz w:val="26"/>
              </w:rPr>
              <w:t xml:space="preserve"> </w:t>
            </w:r>
            <w:r>
              <w:rPr>
                <w:spacing w:val="-5"/>
                <w:sz w:val="26"/>
              </w:rPr>
              <w:t>SQL</w:t>
            </w:r>
          </w:p>
          <w:p w14:paraId="6675DA38">
            <w:pPr>
              <w:pStyle w:val="15"/>
              <w:spacing w:before="12"/>
              <w:ind w:left="122"/>
              <w:jc w:val="left"/>
              <w:rPr>
                <w:sz w:val="26"/>
              </w:rPr>
            </w:pPr>
            <w:r>
              <w:rPr>
                <w:spacing w:val="-2"/>
                <w:sz w:val="26"/>
              </w:rPr>
              <w:t>Server</w:t>
            </w:r>
          </w:p>
        </w:tc>
        <w:tc>
          <w:tcPr>
            <w:tcW w:w="3082" w:type="dxa"/>
          </w:tcPr>
          <w:p w14:paraId="36015A3C">
            <w:pPr>
              <w:pStyle w:val="15"/>
              <w:spacing w:before="0" w:line="273" w:lineRule="exact"/>
              <w:ind w:left="122"/>
              <w:jc w:val="left"/>
              <w:rPr>
                <w:sz w:val="26"/>
              </w:rPr>
            </w:pPr>
            <w:r>
              <w:rPr>
                <w:sz w:val="26"/>
              </w:rPr>
              <w:t>SQL</w:t>
            </w:r>
            <w:r>
              <w:rPr>
                <w:spacing w:val="57"/>
                <w:w w:val="150"/>
                <w:sz w:val="26"/>
              </w:rPr>
              <w:t xml:space="preserve"> </w:t>
            </w:r>
            <w:r>
              <w:rPr>
                <w:sz w:val="26"/>
              </w:rPr>
              <w:t>Server</w:t>
            </w:r>
            <w:r>
              <w:rPr>
                <w:spacing w:val="57"/>
                <w:w w:val="150"/>
                <w:sz w:val="26"/>
              </w:rPr>
              <w:t xml:space="preserve"> </w:t>
            </w:r>
            <w:r>
              <w:rPr>
                <w:spacing w:val="-2"/>
                <w:sz w:val="26"/>
              </w:rPr>
              <w:t>Management</w:t>
            </w:r>
          </w:p>
          <w:p w14:paraId="62BA2393">
            <w:pPr>
              <w:pStyle w:val="15"/>
              <w:spacing w:before="12"/>
              <w:ind w:left="122"/>
              <w:jc w:val="left"/>
              <w:rPr>
                <w:sz w:val="26"/>
              </w:rPr>
            </w:pPr>
            <w:r>
              <w:rPr>
                <w:sz w:val="26"/>
              </w:rPr>
              <w:t>Studio</w:t>
            </w:r>
            <w:r>
              <w:rPr>
                <w:spacing w:val="-14"/>
                <w:sz w:val="26"/>
              </w:rPr>
              <w:t xml:space="preserve"> </w:t>
            </w:r>
            <w:r>
              <w:rPr>
                <w:spacing w:val="-2"/>
                <w:sz w:val="26"/>
              </w:rPr>
              <w:t>15.0.18410.0</w:t>
            </w:r>
          </w:p>
        </w:tc>
        <w:tc>
          <w:tcPr>
            <w:tcW w:w="4216" w:type="dxa"/>
          </w:tcPr>
          <w:p w14:paraId="5CE82F2F">
            <w:pPr>
              <w:pStyle w:val="15"/>
              <w:spacing w:before="0" w:line="273" w:lineRule="exact"/>
              <w:ind w:left="121"/>
              <w:jc w:val="left"/>
              <w:rPr>
                <w:sz w:val="26"/>
              </w:rPr>
            </w:pPr>
            <w:r>
              <w:rPr>
                <w:spacing w:val="-2"/>
                <w:sz w:val="26"/>
              </w:rPr>
              <w:t>https://learn.microsoft.com/en-</w:t>
            </w:r>
          </w:p>
          <w:p w14:paraId="4E6A0741">
            <w:pPr>
              <w:pStyle w:val="15"/>
              <w:spacing w:before="12"/>
              <w:ind w:left="121"/>
              <w:jc w:val="left"/>
              <w:rPr>
                <w:sz w:val="26"/>
              </w:rPr>
            </w:pPr>
            <w:r>
              <w:rPr>
                <w:spacing w:val="-2"/>
                <w:sz w:val="26"/>
              </w:rPr>
              <w:t>us/sql/ssms</w:t>
            </w:r>
          </w:p>
        </w:tc>
      </w:tr>
      <w:tr w14:paraId="77171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3082" w:type="dxa"/>
          </w:tcPr>
          <w:p w14:paraId="034C5B55">
            <w:pPr>
              <w:pStyle w:val="15"/>
              <w:spacing w:before="0" w:line="273" w:lineRule="exact"/>
              <w:ind w:left="122"/>
              <w:jc w:val="left"/>
              <w:rPr>
                <w:sz w:val="26"/>
              </w:rPr>
            </w:pPr>
            <w:r>
              <w:rPr>
                <w:sz w:val="26"/>
              </w:rPr>
              <w:t>Vẽ</w:t>
            </w:r>
            <w:r>
              <w:rPr>
                <w:spacing w:val="-13"/>
                <w:sz w:val="26"/>
              </w:rPr>
              <w:t xml:space="preserve"> </w:t>
            </w:r>
            <w:r>
              <w:rPr>
                <w:sz w:val="26"/>
              </w:rPr>
              <w:t>biểu</w:t>
            </w:r>
            <w:r>
              <w:rPr>
                <w:spacing w:val="-12"/>
                <w:sz w:val="26"/>
              </w:rPr>
              <w:t xml:space="preserve"> </w:t>
            </w:r>
            <w:r>
              <w:rPr>
                <w:sz w:val="26"/>
              </w:rPr>
              <w:t>đồ</w:t>
            </w:r>
            <w:r>
              <w:rPr>
                <w:spacing w:val="-12"/>
                <w:sz w:val="26"/>
              </w:rPr>
              <w:t xml:space="preserve"> </w:t>
            </w:r>
            <w:r>
              <w:rPr>
                <w:spacing w:val="-5"/>
                <w:sz w:val="26"/>
              </w:rPr>
              <w:t>UML</w:t>
            </w:r>
          </w:p>
        </w:tc>
        <w:tc>
          <w:tcPr>
            <w:tcW w:w="3082" w:type="dxa"/>
          </w:tcPr>
          <w:p w14:paraId="5E8E8FD7">
            <w:pPr>
              <w:pStyle w:val="15"/>
              <w:spacing w:before="0" w:line="273" w:lineRule="exact"/>
              <w:ind w:left="122"/>
              <w:jc w:val="left"/>
              <w:rPr>
                <w:sz w:val="26"/>
              </w:rPr>
            </w:pPr>
            <w:r>
              <w:rPr>
                <w:sz w:val="26"/>
              </w:rPr>
              <w:t>Astah</w:t>
            </w:r>
            <w:r>
              <w:rPr>
                <w:spacing w:val="-9"/>
                <w:sz w:val="26"/>
              </w:rPr>
              <w:t xml:space="preserve"> </w:t>
            </w:r>
            <w:r>
              <w:rPr>
                <w:sz w:val="26"/>
              </w:rPr>
              <w:t>UML</w:t>
            </w:r>
            <w:r>
              <w:rPr>
                <w:spacing w:val="-9"/>
                <w:sz w:val="26"/>
              </w:rPr>
              <w:t xml:space="preserve"> </w:t>
            </w:r>
            <w:r>
              <w:rPr>
                <w:spacing w:val="-2"/>
                <w:sz w:val="26"/>
              </w:rPr>
              <w:t>9.2.0</w:t>
            </w:r>
          </w:p>
        </w:tc>
        <w:tc>
          <w:tcPr>
            <w:tcW w:w="4216" w:type="dxa"/>
          </w:tcPr>
          <w:p w14:paraId="47081361">
            <w:pPr>
              <w:pStyle w:val="15"/>
              <w:spacing w:before="0" w:line="273" w:lineRule="exact"/>
              <w:ind w:left="121"/>
              <w:jc w:val="left"/>
              <w:rPr>
                <w:sz w:val="26"/>
              </w:rPr>
            </w:pPr>
            <w:r>
              <w:rPr>
                <w:spacing w:val="-2"/>
                <w:sz w:val="26"/>
              </w:rPr>
              <w:t>https://astah.net/</w:t>
            </w:r>
          </w:p>
        </w:tc>
      </w:tr>
      <w:tr w14:paraId="45D1F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3082" w:type="dxa"/>
          </w:tcPr>
          <w:p w14:paraId="66B5F93B">
            <w:pPr>
              <w:pStyle w:val="15"/>
              <w:spacing w:before="0" w:line="273" w:lineRule="exact"/>
              <w:ind w:left="122"/>
              <w:jc w:val="left"/>
              <w:rPr>
                <w:sz w:val="26"/>
              </w:rPr>
            </w:pPr>
            <w:r>
              <w:rPr>
                <w:sz w:val="26"/>
              </w:rPr>
              <w:t>Kiểm</w:t>
            </w:r>
            <w:r>
              <w:rPr>
                <w:spacing w:val="-7"/>
                <w:sz w:val="26"/>
              </w:rPr>
              <w:t xml:space="preserve"> </w:t>
            </w:r>
            <w:r>
              <w:rPr>
                <w:spacing w:val="-5"/>
                <w:sz w:val="26"/>
              </w:rPr>
              <w:t>thử</w:t>
            </w:r>
          </w:p>
        </w:tc>
        <w:tc>
          <w:tcPr>
            <w:tcW w:w="3082" w:type="dxa"/>
          </w:tcPr>
          <w:p w14:paraId="2A7B6026">
            <w:pPr>
              <w:pStyle w:val="15"/>
              <w:spacing w:before="0" w:line="273" w:lineRule="exact"/>
              <w:ind w:left="122"/>
              <w:jc w:val="left"/>
              <w:rPr>
                <w:sz w:val="26"/>
              </w:rPr>
            </w:pPr>
            <w:r>
              <w:rPr>
                <w:spacing w:val="-2"/>
                <w:sz w:val="26"/>
              </w:rPr>
              <w:t>Postman</w:t>
            </w:r>
            <w:r>
              <w:rPr>
                <w:spacing w:val="-7"/>
                <w:sz w:val="26"/>
              </w:rPr>
              <w:t xml:space="preserve"> </w:t>
            </w:r>
            <w:r>
              <w:rPr>
                <w:spacing w:val="-2"/>
                <w:sz w:val="26"/>
              </w:rPr>
              <w:t>11.23.3</w:t>
            </w:r>
          </w:p>
        </w:tc>
        <w:tc>
          <w:tcPr>
            <w:tcW w:w="4216" w:type="dxa"/>
          </w:tcPr>
          <w:p w14:paraId="2C6ECA7B">
            <w:pPr>
              <w:pStyle w:val="15"/>
              <w:spacing w:before="0" w:line="273" w:lineRule="exact"/>
              <w:ind w:left="121"/>
              <w:jc w:val="left"/>
              <w:rPr>
                <w:sz w:val="26"/>
              </w:rPr>
            </w:pPr>
            <w:r>
              <w:fldChar w:fldCharType="begin"/>
            </w:r>
            <w:r>
              <w:instrText xml:space="preserve"> HYPERLINK "http://www.postman.com/" \h </w:instrText>
            </w:r>
            <w:r>
              <w:fldChar w:fldCharType="separate"/>
            </w:r>
            <w:r>
              <w:rPr>
                <w:spacing w:val="-2"/>
                <w:sz w:val="26"/>
              </w:rPr>
              <w:t>https://www.postman.com/</w:t>
            </w:r>
            <w:r>
              <w:rPr>
                <w:spacing w:val="-2"/>
                <w:sz w:val="26"/>
              </w:rPr>
              <w:fldChar w:fldCharType="end"/>
            </w:r>
          </w:p>
        </w:tc>
      </w:tr>
      <w:tr w14:paraId="7DB4A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3082" w:type="dxa"/>
          </w:tcPr>
          <w:p w14:paraId="60A6A8C3">
            <w:pPr>
              <w:pStyle w:val="15"/>
              <w:spacing w:before="0" w:line="273" w:lineRule="exact"/>
              <w:ind w:left="122"/>
              <w:jc w:val="left"/>
              <w:rPr>
                <w:sz w:val="26"/>
              </w:rPr>
            </w:pPr>
            <w:r>
              <w:rPr>
                <w:sz w:val="26"/>
              </w:rPr>
              <w:t>Vẽ</w:t>
            </w:r>
            <w:r>
              <w:rPr>
                <w:spacing w:val="-14"/>
                <w:sz w:val="26"/>
              </w:rPr>
              <w:t xml:space="preserve"> </w:t>
            </w:r>
            <w:r>
              <w:rPr>
                <w:sz w:val="26"/>
              </w:rPr>
              <w:t>sơ</w:t>
            </w:r>
            <w:r>
              <w:rPr>
                <w:spacing w:val="-14"/>
                <w:sz w:val="26"/>
              </w:rPr>
              <w:t xml:space="preserve"> </w:t>
            </w:r>
            <w:r>
              <w:rPr>
                <w:sz w:val="26"/>
              </w:rPr>
              <w:t>đồ</w:t>
            </w:r>
            <w:r>
              <w:rPr>
                <w:spacing w:val="-14"/>
                <w:sz w:val="26"/>
              </w:rPr>
              <w:t xml:space="preserve"> </w:t>
            </w:r>
            <w:r>
              <w:rPr>
                <w:spacing w:val="-5"/>
                <w:sz w:val="26"/>
              </w:rPr>
              <w:t>ERD</w:t>
            </w:r>
          </w:p>
        </w:tc>
        <w:tc>
          <w:tcPr>
            <w:tcW w:w="3082" w:type="dxa"/>
          </w:tcPr>
          <w:p w14:paraId="7842C6F9">
            <w:pPr>
              <w:pStyle w:val="15"/>
              <w:spacing w:before="0" w:line="273" w:lineRule="exact"/>
              <w:ind w:left="122"/>
              <w:jc w:val="left"/>
              <w:rPr>
                <w:sz w:val="26"/>
              </w:rPr>
            </w:pPr>
            <w:r>
              <w:rPr>
                <w:spacing w:val="-2"/>
                <w:sz w:val="26"/>
              </w:rPr>
              <w:t>Draw.io</w:t>
            </w:r>
          </w:p>
        </w:tc>
        <w:tc>
          <w:tcPr>
            <w:tcW w:w="4216" w:type="dxa"/>
          </w:tcPr>
          <w:p w14:paraId="42963B25">
            <w:pPr>
              <w:pStyle w:val="15"/>
              <w:spacing w:before="0" w:line="273" w:lineRule="exact"/>
              <w:ind w:left="121"/>
              <w:jc w:val="left"/>
              <w:rPr>
                <w:sz w:val="26"/>
              </w:rPr>
            </w:pPr>
            <w:r>
              <w:rPr>
                <w:spacing w:val="-2"/>
                <w:sz w:val="26"/>
              </w:rPr>
              <w:t>https://app.diagrams.net/</w:t>
            </w:r>
          </w:p>
        </w:tc>
      </w:tr>
      <w:tr w14:paraId="2CCDA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3082" w:type="dxa"/>
          </w:tcPr>
          <w:p w14:paraId="4701E8A7">
            <w:pPr>
              <w:pStyle w:val="15"/>
              <w:spacing w:before="0" w:line="273" w:lineRule="exact"/>
              <w:ind w:left="122"/>
              <w:jc w:val="left"/>
              <w:rPr>
                <w:sz w:val="26"/>
              </w:rPr>
            </w:pPr>
            <w:r>
              <w:rPr>
                <w:sz w:val="26"/>
              </w:rPr>
              <w:t>Ngôn</w:t>
            </w:r>
            <w:r>
              <w:rPr>
                <w:spacing w:val="49"/>
                <w:sz w:val="26"/>
              </w:rPr>
              <w:t xml:space="preserve"> </w:t>
            </w:r>
            <w:r>
              <w:rPr>
                <w:sz w:val="26"/>
              </w:rPr>
              <w:t>ngữ</w:t>
            </w:r>
            <w:r>
              <w:rPr>
                <w:spacing w:val="50"/>
                <w:sz w:val="26"/>
              </w:rPr>
              <w:t xml:space="preserve"> </w:t>
            </w:r>
            <w:r>
              <w:rPr>
                <w:sz w:val="26"/>
              </w:rPr>
              <w:t>lập</w:t>
            </w:r>
            <w:r>
              <w:rPr>
                <w:spacing w:val="50"/>
                <w:sz w:val="26"/>
              </w:rPr>
              <w:t xml:space="preserve"> </w:t>
            </w:r>
            <w:r>
              <w:rPr>
                <w:sz w:val="26"/>
              </w:rPr>
              <w:t>trình</w:t>
            </w:r>
            <w:r>
              <w:rPr>
                <w:spacing w:val="49"/>
                <w:sz w:val="26"/>
              </w:rPr>
              <w:t xml:space="preserve"> </w:t>
            </w:r>
            <w:r>
              <w:rPr>
                <w:spacing w:val="-2"/>
                <w:sz w:val="26"/>
              </w:rPr>
              <w:t>Fron-</w:t>
            </w:r>
          </w:p>
          <w:p w14:paraId="6CD57F57">
            <w:pPr>
              <w:pStyle w:val="15"/>
              <w:spacing w:before="12"/>
              <w:ind w:left="122"/>
              <w:jc w:val="left"/>
              <w:rPr>
                <w:sz w:val="26"/>
              </w:rPr>
            </w:pPr>
            <w:r>
              <w:rPr>
                <w:spacing w:val="-4"/>
                <w:sz w:val="26"/>
              </w:rPr>
              <w:t>tEnd</w:t>
            </w:r>
          </w:p>
        </w:tc>
        <w:tc>
          <w:tcPr>
            <w:tcW w:w="3082" w:type="dxa"/>
          </w:tcPr>
          <w:p w14:paraId="4418217F">
            <w:pPr>
              <w:pStyle w:val="15"/>
              <w:spacing w:before="0" w:line="273" w:lineRule="exact"/>
              <w:ind w:left="122"/>
              <w:jc w:val="left"/>
              <w:rPr>
                <w:sz w:val="26"/>
              </w:rPr>
            </w:pPr>
            <w:r>
              <w:rPr>
                <w:spacing w:val="-2"/>
                <w:sz w:val="26"/>
              </w:rPr>
              <w:t>Typescript</w:t>
            </w:r>
          </w:p>
        </w:tc>
        <w:tc>
          <w:tcPr>
            <w:tcW w:w="4216" w:type="dxa"/>
          </w:tcPr>
          <w:p w14:paraId="552A2B1E">
            <w:pPr>
              <w:pStyle w:val="15"/>
              <w:spacing w:before="0" w:line="273" w:lineRule="exact"/>
              <w:ind w:left="121"/>
              <w:jc w:val="left"/>
              <w:rPr>
                <w:sz w:val="26"/>
              </w:rPr>
            </w:pPr>
            <w:r>
              <w:fldChar w:fldCharType="begin"/>
            </w:r>
            <w:r>
              <w:instrText xml:space="preserve"> HYPERLINK "http://www.typescriptlang.org/" \h </w:instrText>
            </w:r>
            <w:r>
              <w:fldChar w:fldCharType="separate"/>
            </w:r>
            <w:r>
              <w:rPr>
                <w:spacing w:val="-2"/>
                <w:sz w:val="26"/>
              </w:rPr>
              <w:t>https://www.typescriptlang.org/</w:t>
            </w:r>
            <w:r>
              <w:rPr>
                <w:spacing w:val="-2"/>
                <w:sz w:val="26"/>
              </w:rPr>
              <w:fldChar w:fldCharType="end"/>
            </w:r>
          </w:p>
        </w:tc>
      </w:tr>
      <w:tr w14:paraId="40D3C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3082" w:type="dxa"/>
          </w:tcPr>
          <w:p w14:paraId="6A18CA0D">
            <w:pPr>
              <w:pStyle w:val="15"/>
              <w:spacing w:before="0" w:line="273" w:lineRule="exact"/>
              <w:ind w:left="122"/>
              <w:jc w:val="left"/>
              <w:rPr>
                <w:sz w:val="26"/>
              </w:rPr>
            </w:pPr>
            <w:r>
              <w:rPr>
                <w:sz w:val="26"/>
              </w:rPr>
              <w:t>Framework</w:t>
            </w:r>
            <w:r>
              <w:rPr>
                <w:spacing w:val="13"/>
                <w:sz w:val="26"/>
              </w:rPr>
              <w:t xml:space="preserve"> </w:t>
            </w:r>
            <w:r>
              <w:rPr>
                <w:sz w:val="26"/>
              </w:rPr>
              <w:t>lập</w:t>
            </w:r>
            <w:r>
              <w:rPr>
                <w:spacing w:val="14"/>
                <w:sz w:val="26"/>
              </w:rPr>
              <w:t xml:space="preserve"> </w:t>
            </w:r>
            <w:r>
              <w:rPr>
                <w:sz w:val="26"/>
              </w:rPr>
              <w:t>trình</w:t>
            </w:r>
            <w:r>
              <w:rPr>
                <w:spacing w:val="13"/>
                <w:sz w:val="26"/>
              </w:rPr>
              <w:t xml:space="preserve"> </w:t>
            </w:r>
            <w:r>
              <w:rPr>
                <w:spacing w:val="-4"/>
                <w:sz w:val="26"/>
              </w:rPr>
              <w:t>Fron-</w:t>
            </w:r>
          </w:p>
          <w:p w14:paraId="6306EACB">
            <w:pPr>
              <w:pStyle w:val="15"/>
              <w:spacing w:before="12"/>
              <w:ind w:left="122"/>
              <w:jc w:val="left"/>
              <w:rPr>
                <w:sz w:val="26"/>
              </w:rPr>
            </w:pPr>
            <w:r>
              <w:rPr>
                <w:spacing w:val="-4"/>
                <w:sz w:val="26"/>
              </w:rPr>
              <w:t>tEnd</w:t>
            </w:r>
          </w:p>
        </w:tc>
        <w:tc>
          <w:tcPr>
            <w:tcW w:w="3082" w:type="dxa"/>
          </w:tcPr>
          <w:p w14:paraId="2DE71378">
            <w:pPr>
              <w:pStyle w:val="15"/>
              <w:spacing w:before="0" w:line="273" w:lineRule="exact"/>
              <w:ind w:left="122"/>
              <w:jc w:val="left"/>
              <w:rPr>
                <w:sz w:val="26"/>
              </w:rPr>
            </w:pPr>
            <w:r>
              <w:rPr>
                <w:sz w:val="26"/>
              </w:rPr>
              <w:t>Angular</w:t>
            </w:r>
            <w:r>
              <w:rPr>
                <w:spacing w:val="24"/>
                <w:sz w:val="26"/>
              </w:rPr>
              <w:t xml:space="preserve"> </w:t>
            </w:r>
            <w:r>
              <w:rPr>
                <w:sz w:val="26"/>
              </w:rPr>
              <w:t>16</w:t>
            </w:r>
            <w:r>
              <w:rPr>
                <w:spacing w:val="25"/>
                <w:sz w:val="26"/>
              </w:rPr>
              <w:t xml:space="preserve"> </w:t>
            </w:r>
            <w:r>
              <w:rPr>
                <w:sz w:val="26"/>
              </w:rPr>
              <w:t>,</w:t>
            </w:r>
            <w:r>
              <w:rPr>
                <w:spacing w:val="25"/>
                <w:sz w:val="26"/>
              </w:rPr>
              <w:t xml:space="preserve"> </w:t>
            </w:r>
            <w:r>
              <w:rPr>
                <w:sz w:val="26"/>
              </w:rPr>
              <w:t>Angular</w:t>
            </w:r>
            <w:r>
              <w:rPr>
                <w:spacing w:val="25"/>
                <w:sz w:val="26"/>
              </w:rPr>
              <w:t xml:space="preserve"> </w:t>
            </w:r>
            <w:r>
              <w:rPr>
                <w:spacing w:val="-5"/>
                <w:sz w:val="26"/>
              </w:rPr>
              <w:t>Ma-</w:t>
            </w:r>
          </w:p>
          <w:p w14:paraId="7AE15B3D">
            <w:pPr>
              <w:pStyle w:val="15"/>
              <w:spacing w:before="12"/>
              <w:ind w:left="122"/>
              <w:jc w:val="left"/>
              <w:rPr>
                <w:sz w:val="26"/>
              </w:rPr>
            </w:pPr>
            <w:r>
              <w:rPr>
                <w:sz w:val="26"/>
              </w:rPr>
              <w:t>terial</w:t>
            </w:r>
            <w:r>
              <w:rPr>
                <w:spacing w:val="-2"/>
                <w:sz w:val="26"/>
              </w:rPr>
              <w:t xml:space="preserve"> 16.2.14</w:t>
            </w:r>
          </w:p>
        </w:tc>
        <w:tc>
          <w:tcPr>
            <w:tcW w:w="4216" w:type="dxa"/>
          </w:tcPr>
          <w:p w14:paraId="6A60A851">
            <w:pPr>
              <w:pStyle w:val="15"/>
              <w:spacing w:before="0" w:line="273" w:lineRule="exact"/>
              <w:ind w:left="121"/>
              <w:jc w:val="left"/>
              <w:rPr>
                <w:sz w:val="26"/>
              </w:rPr>
            </w:pPr>
            <w:r>
              <w:rPr>
                <w:spacing w:val="-2"/>
                <w:sz w:val="26"/>
              </w:rPr>
              <w:t>https://v16.angular.io/</w:t>
            </w:r>
            <w:r>
              <w:rPr>
                <w:spacing w:val="9"/>
                <w:sz w:val="26"/>
              </w:rPr>
              <w:t xml:space="preserve"> </w:t>
            </w:r>
            <w:r>
              <w:rPr>
                <w:spacing w:val="-10"/>
                <w:sz w:val="26"/>
              </w:rPr>
              <w:t>,</w:t>
            </w:r>
          </w:p>
          <w:p w14:paraId="485C999B">
            <w:pPr>
              <w:pStyle w:val="15"/>
              <w:spacing w:before="12"/>
              <w:ind w:left="121"/>
              <w:jc w:val="left"/>
              <w:rPr>
                <w:sz w:val="26"/>
              </w:rPr>
            </w:pPr>
            <w:r>
              <w:rPr>
                <w:spacing w:val="-2"/>
                <w:sz w:val="26"/>
              </w:rPr>
              <w:t>https://v16.material.angular.io/</w:t>
            </w:r>
          </w:p>
        </w:tc>
      </w:tr>
      <w:tr w14:paraId="022E0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3082" w:type="dxa"/>
          </w:tcPr>
          <w:p w14:paraId="3529E403">
            <w:pPr>
              <w:pStyle w:val="15"/>
              <w:spacing w:before="0" w:line="273" w:lineRule="exact"/>
              <w:ind w:left="122"/>
              <w:jc w:val="left"/>
              <w:rPr>
                <w:sz w:val="26"/>
              </w:rPr>
            </w:pPr>
            <w:r>
              <w:rPr>
                <w:sz w:val="26"/>
              </w:rPr>
              <w:t>Ngôn</w:t>
            </w:r>
            <w:r>
              <w:rPr>
                <w:spacing w:val="43"/>
                <w:sz w:val="26"/>
              </w:rPr>
              <w:t xml:space="preserve"> </w:t>
            </w:r>
            <w:r>
              <w:rPr>
                <w:sz w:val="26"/>
              </w:rPr>
              <w:t>ngữ</w:t>
            </w:r>
            <w:r>
              <w:rPr>
                <w:spacing w:val="45"/>
                <w:sz w:val="26"/>
              </w:rPr>
              <w:t xml:space="preserve"> </w:t>
            </w:r>
            <w:r>
              <w:rPr>
                <w:sz w:val="26"/>
              </w:rPr>
              <w:t>lập</w:t>
            </w:r>
            <w:r>
              <w:rPr>
                <w:spacing w:val="44"/>
                <w:sz w:val="26"/>
              </w:rPr>
              <w:t xml:space="preserve"> </w:t>
            </w:r>
            <w:r>
              <w:rPr>
                <w:sz w:val="26"/>
              </w:rPr>
              <w:t>trình</w:t>
            </w:r>
            <w:r>
              <w:rPr>
                <w:spacing w:val="44"/>
                <w:sz w:val="26"/>
              </w:rPr>
              <w:t xml:space="preserve"> </w:t>
            </w:r>
            <w:r>
              <w:rPr>
                <w:spacing w:val="-2"/>
                <w:sz w:val="26"/>
              </w:rPr>
              <w:t>Back-</w:t>
            </w:r>
          </w:p>
          <w:p w14:paraId="11FD8287">
            <w:pPr>
              <w:pStyle w:val="15"/>
              <w:spacing w:before="12"/>
              <w:ind w:left="122"/>
              <w:jc w:val="left"/>
              <w:rPr>
                <w:sz w:val="26"/>
              </w:rPr>
            </w:pPr>
            <w:r>
              <w:rPr>
                <w:spacing w:val="-5"/>
                <w:sz w:val="26"/>
              </w:rPr>
              <w:t>end</w:t>
            </w:r>
          </w:p>
        </w:tc>
        <w:tc>
          <w:tcPr>
            <w:tcW w:w="3082" w:type="dxa"/>
          </w:tcPr>
          <w:p w14:paraId="7B619E1B">
            <w:pPr>
              <w:pStyle w:val="15"/>
              <w:spacing w:before="0" w:line="273" w:lineRule="exact"/>
              <w:ind w:left="122"/>
              <w:jc w:val="left"/>
              <w:rPr>
                <w:sz w:val="26"/>
              </w:rPr>
            </w:pPr>
            <w:r>
              <w:rPr>
                <w:spacing w:val="-5"/>
                <w:sz w:val="26"/>
              </w:rPr>
              <w:t>C#</w:t>
            </w:r>
          </w:p>
        </w:tc>
        <w:tc>
          <w:tcPr>
            <w:tcW w:w="4216" w:type="dxa"/>
          </w:tcPr>
          <w:p w14:paraId="35051BB9">
            <w:pPr>
              <w:pStyle w:val="15"/>
              <w:spacing w:before="0" w:line="273" w:lineRule="exact"/>
              <w:ind w:left="121"/>
              <w:jc w:val="left"/>
              <w:rPr>
                <w:sz w:val="26"/>
              </w:rPr>
            </w:pPr>
            <w:r>
              <w:rPr>
                <w:spacing w:val="-2"/>
                <w:sz w:val="26"/>
              </w:rPr>
              <w:t>https://learn.microsoft.com/en-</w:t>
            </w:r>
          </w:p>
          <w:p w14:paraId="6BF6F153">
            <w:pPr>
              <w:pStyle w:val="15"/>
              <w:spacing w:before="12"/>
              <w:ind w:left="121"/>
              <w:jc w:val="left"/>
              <w:rPr>
                <w:sz w:val="26"/>
              </w:rPr>
            </w:pPr>
            <w:r>
              <w:rPr>
                <w:spacing w:val="-2"/>
                <w:sz w:val="26"/>
              </w:rPr>
              <w:t>us/aspnet/core/</w:t>
            </w:r>
          </w:p>
        </w:tc>
      </w:tr>
      <w:tr w14:paraId="619D0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3082" w:type="dxa"/>
          </w:tcPr>
          <w:p w14:paraId="2E85294B">
            <w:pPr>
              <w:pStyle w:val="15"/>
              <w:spacing w:before="0" w:line="273" w:lineRule="exact"/>
              <w:ind w:left="122"/>
              <w:jc w:val="left"/>
              <w:rPr>
                <w:sz w:val="26"/>
              </w:rPr>
            </w:pPr>
            <w:r>
              <w:rPr>
                <w:sz w:val="26"/>
              </w:rPr>
              <w:t>Framwork</w:t>
            </w:r>
            <w:r>
              <w:rPr>
                <w:spacing w:val="45"/>
                <w:sz w:val="26"/>
              </w:rPr>
              <w:t xml:space="preserve"> </w:t>
            </w:r>
            <w:r>
              <w:rPr>
                <w:sz w:val="26"/>
              </w:rPr>
              <w:t>lập</w:t>
            </w:r>
            <w:r>
              <w:rPr>
                <w:spacing w:val="45"/>
                <w:sz w:val="26"/>
              </w:rPr>
              <w:t xml:space="preserve"> </w:t>
            </w:r>
            <w:r>
              <w:rPr>
                <w:sz w:val="26"/>
              </w:rPr>
              <w:t>trình</w:t>
            </w:r>
            <w:r>
              <w:rPr>
                <w:spacing w:val="45"/>
                <w:sz w:val="26"/>
              </w:rPr>
              <w:t xml:space="preserve"> </w:t>
            </w:r>
            <w:r>
              <w:rPr>
                <w:spacing w:val="-2"/>
                <w:sz w:val="26"/>
              </w:rPr>
              <w:t>Back-</w:t>
            </w:r>
          </w:p>
          <w:p w14:paraId="6CAE7AEB">
            <w:pPr>
              <w:pStyle w:val="15"/>
              <w:spacing w:before="12"/>
              <w:ind w:left="122"/>
              <w:jc w:val="left"/>
              <w:rPr>
                <w:sz w:val="26"/>
              </w:rPr>
            </w:pPr>
            <w:r>
              <w:rPr>
                <w:spacing w:val="-5"/>
                <w:sz w:val="26"/>
              </w:rPr>
              <w:t>end</w:t>
            </w:r>
          </w:p>
        </w:tc>
        <w:tc>
          <w:tcPr>
            <w:tcW w:w="3082" w:type="dxa"/>
          </w:tcPr>
          <w:p w14:paraId="35E4FB3D">
            <w:pPr>
              <w:pStyle w:val="15"/>
              <w:spacing w:before="0" w:line="273" w:lineRule="exact"/>
              <w:ind w:left="122"/>
              <w:jc w:val="left"/>
              <w:rPr>
                <w:sz w:val="26"/>
              </w:rPr>
            </w:pPr>
            <w:r>
              <w:rPr>
                <w:sz w:val="26"/>
              </w:rPr>
              <w:t>Asp</w:t>
            </w:r>
            <w:r>
              <w:rPr>
                <w:spacing w:val="76"/>
                <w:sz w:val="26"/>
              </w:rPr>
              <w:t xml:space="preserve"> </w:t>
            </w:r>
            <w:r>
              <w:rPr>
                <w:sz w:val="26"/>
              </w:rPr>
              <w:t>NET</w:t>
            </w:r>
            <w:r>
              <w:rPr>
                <w:spacing w:val="76"/>
                <w:sz w:val="26"/>
              </w:rPr>
              <w:t xml:space="preserve"> </w:t>
            </w:r>
            <w:r>
              <w:rPr>
                <w:sz w:val="26"/>
              </w:rPr>
              <w:t>Core</w:t>
            </w:r>
            <w:r>
              <w:rPr>
                <w:spacing w:val="76"/>
                <w:sz w:val="26"/>
              </w:rPr>
              <w:t xml:space="preserve"> </w:t>
            </w:r>
            <w:r>
              <w:rPr>
                <w:sz w:val="26"/>
              </w:rPr>
              <w:t>8</w:t>
            </w:r>
            <w:r>
              <w:rPr>
                <w:spacing w:val="76"/>
                <w:sz w:val="26"/>
              </w:rPr>
              <w:t xml:space="preserve"> </w:t>
            </w:r>
            <w:r>
              <w:rPr>
                <w:spacing w:val="-2"/>
                <w:sz w:val="26"/>
              </w:rPr>
              <w:t>,Entity</w:t>
            </w:r>
          </w:p>
          <w:p w14:paraId="6A80ECF0">
            <w:pPr>
              <w:pStyle w:val="15"/>
              <w:spacing w:before="12"/>
              <w:ind w:left="122"/>
              <w:jc w:val="left"/>
              <w:rPr>
                <w:sz w:val="26"/>
              </w:rPr>
            </w:pPr>
            <w:r>
              <w:rPr>
                <w:spacing w:val="-2"/>
                <w:sz w:val="26"/>
              </w:rPr>
              <w:t>Framework</w:t>
            </w:r>
            <w:r>
              <w:rPr>
                <w:spacing w:val="-13"/>
                <w:sz w:val="26"/>
              </w:rPr>
              <w:t xml:space="preserve"> </w:t>
            </w:r>
            <w:r>
              <w:rPr>
                <w:spacing w:val="-10"/>
                <w:sz w:val="26"/>
              </w:rPr>
              <w:t>8</w:t>
            </w:r>
          </w:p>
        </w:tc>
        <w:tc>
          <w:tcPr>
            <w:tcW w:w="4216" w:type="dxa"/>
          </w:tcPr>
          <w:p w14:paraId="23CE128B">
            <w:pPr>
              <w:pStyle w:val="15"/>
              <w:spacing w:before="0" w:line="273" w:lineRule="exact"/>
              <w:ind w:left="121"/>
              <w:jc w:val="left"/>
              <w:rPr>
                <w:sz w:val="26"/>
              </w:rPr>
            </w:pPr>
            <w:r>
              <w:rPr>
                <w:spacing w:val="-2"/>
                <w:sz w:val="26"/>
              </w:rPr>
              <w:t>https://learn.microsoft.com/en-</w:t>
            </w:r>
          </w:p>
          <w:p w14:paraId="0782B9CD">
            <w:pPr>
              <w:pStyle w:val="15"/>
              <w:spacing w:before="12" w:line="249" w:lineRule="auto"/>
              <w:ind w:left="121" w:right="867"/>
              <w:jc w:val="left"/>
              <w:rPr>
                <w:sz w:val="26"/>
              </w:rPr>
            </w:pPr>
            <w:r>
              <w:rPr>
                <w:spacing w:val="-2"/>
                <w:sz w:val="26"/>
              </w:rPr>
              <w:t>us/aspnet/core/, https://learn.microsoft.com/en- us/ef/core/</w:t>
            </w:r>
          </w:p>
        </w:tc>
      </w:tr>
      <w:tr w14:paraId="5A53B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3082" w:type="dxa"/>
          </w:tcPr>
          <w:p w14:paraId="00226B6F">
            <w:pPr>
              <w:pStyle w:val="15"/>
              <w:spacing w:before="0" w:line="273" w:lineRule="exact"/>
              <w:ind w:left="122"/>
              <w:jc w:val="left"/>
              <w:rPr>
                <w:sz w:val="26"/>
              </w:rPr>
            </w:pPr>
            <w:r>
              <w:rPr>
                <w:sz w:val="26"/>
              </w:rPr>
              <w:t>Thanh</w:t>
            </w:r>
            <w:r>
              <w:rPr>
                <w:spacing w:val="-7"/>
                <w:sz w:val="26"/>
              </w:rPr>
              <w:t xml:space="preserve"> </w:t>
            </w:r>
            <w:r>
              <w:rPr>
                <w:sz w:val="26"/>
              </w:rPr>
              <w:t>toán</w:t>
            </w:r>
            <w:r>
              <w:rPr>
                <w:spacing w:val="-7"/>
                <w:sz w:val="26"/>
              </w:rPr>
              <w:t xml:space="preserve"> </w:t>
            </w:r>
            <w:r>
              <w:rPr>
                <w:spacing w:val="-2"/>
                <w:sz w:val="26"/>
              </w:rPr>
              <w:t>online</w:t>
            </w:r>
          </w:p>
        </w:tc>
        <w:tc>
          <w:tcPr>
            <w:tcW w:w="3082" w:type="dxa"/>
          </w:tcPr>
          <w:p w14:paraId="6F226EFA">
            <w:pPr>
              <w:pStyle w:val="15"/>
              <w:spacing w:before="0" w:line="273" w:lineRule="exact"/>
              <w:ind w:left="122"/>
              <w:jc w:val="left"/>
              <w:rPr>
                <w:sz w:val="26"/>
              </w:rPr>
            </w:pPr>
            <w:r>
              <w:rPr>
                <w:spacing w:val="-2"/>
                <w:sz w:val="26"/>
              </w:rPr>
              <w:t>VnPay</w:t>
            </w:r>
          </w:p>
        </w:tc>
        <w:tc>
          <w:tcPr>
            <w:tcW w:w="4216" w:type="dxa"/>
          </w:tcPr>
          <w:p w14:paraId="0B1F7F9A">
            <w:pPr>
              <w:pStyle w:val="15"/>
              <w:spacing w:before="0" w:line="273" w:lineRule="exact"/>
              <w:ind w:left="121"/>
              <w:jc w:val="left"/>
              <w:rPr>
                <w:sz w:val="26"/>
              </w:rPr>
            </w:pPr>
            <w:r>
              <w:rPr>
                <w:spacing w:val="-2"/>
                <w:sz w:val="26"/>
              </w:rPr>
              <w:t>https://app.diagrams.net/</w:t>
            </w:r>
          </w:p>
        </w:tc>
      </w:tr>
    </w:tbl>
    <w:p w14:paraId="2C9937F1">
      <w:pPr>
        <w:spacing w:before="189"/>
        <w:ind w:left="0" w:right="1839" w:firstLine="0"/>
        <w:jc w:val="center"/>
        <w:rPr>
          <w:sz w:val="23"/>
        </w:rPr>
      </w:pPr>
      <w:r>
        <w:rPr>
          <w:b/>
          <w:sz w:val="23"/>
        </w:rPr>
        <w:t>Bảng</w:t>
      </w:r>
      <w:r>
        <w:rPr>
          <w:b/>
          <w:spacing w:val="5"/>
          <w:sz w:val="23"/>
        </w:rPr>
        <w:t xml:space="preserve"> </w:t>
      </w:r>
      <w:r>
        <w:rPr>
          <w:b/>
          <w:sz w:val="23"/>
        </w:rPr>
        <w:t>4.3:</w:t>
      </w:r>
      <w:r>
        <w:rPr>
          <w:b/>
          <w:spacing w:val="6"/>
          <w:sz w:val="23"/>
        </w:rPr>
        <w:t xml:space="preserve"> </w:t>
      </w:r>
      <w:r>
        <w:rPr>
          <w:sz w:val="23"/>
        </w:rPr>
        <w:t>Danh</w:t>
      </w:r>
      <w:r>
        <w:rPr>
          <w:spacing w:val="6"/>
          <w:sz w:val="23"/>
        </w:rPr>
        <w:t xml:space="preserve"> </w:t>
      </w:r>
      <w:r>
        <w:rPr>
          <w:sz w:val="23"/>
        </w:rPr>
        <w:t>sách</w:t>
      </w:r>
      <w:r>
        <w:rPr>
          <w:spacing w:val="6"/>
          <w:sz w:val="23"/>
        </w:rPr>
        <w:t xml:space="preserve"> </w:t>
      </w:r>
      <w:r>
        <w:rPr>
          <w:sz w:val="23"/>
        </w:rPr>
        <w:t>thư</w:t>
      </w:r>
      <w:r>
        <w:rPr>
          <w:spacing w:val="6"/>
          <w:sz w:val="23"/>
        </w:rPr>
        <w:t xml:space="preserve"> </w:t>
      </w:r>
      <w:r>
        <w:rPr>
          <w:sz w:val="23"/>
        </w:rPr>
        <w:t>viện</w:t>
      </w:r>
      <w:r>
        <w:rPr>
          <w:spacing w:val="6"/>
          <w:sz w:val="23"/>
        </w:rPr>
        <w:t xml:space="preserve"> </w:t>
      </w:r>
      <w:r>
        <w:rPr>
          <w:sz w:val="23"/>
        </w:rPr>
        <w:t>và</w:t>
      </w:r>
      <w:r>
        <w:rPr>
          <w:spacing w:val="6"/>
          <w:sz w:val="23"/>
        </w:rPr>
        <w:t xml:space="preserve"> </w:t>
      </w:r>
      <w:r>
        <w:rPr>
          <w:sz w:val="23"/>
        </w:rPr>
        <w:t>công</w:t>
      </w:r>
      <w:r>
        <w:rPr>
          <w:spacing w:val="6"/>
          <w:sz w:val="23"/>
        </w:rPr>
        <w:t xml:space="preserve"> </w:t>
      </w:r>
      <w:r>
        <w:rPr>
          <w:sz w:val="23"/>
        </w:rPr>
        <w:t>cụ</w:t>
      </w:r>
      <w:r>
        <w:rPr>
          <w:spacing w:val="6"/>
          <w:sz w:val="23"/>
        </w:rPr>
        <w:t xml:space="preserve"> </w:t>
      </w:r>
      <w:r>
        <w:rPr>
          <w:sz w:val="23"/>
        </w:rPr>
        <w:t>sử</w:t>
      </w:r>
      <w:r>
        <w:rPr>
          <w:spacing w:val="6"/>
          <w:sz w:val="23"/>
        </w:rPr>
        <w:t xml:space="preserve"> </w:t>
      </w:r>
      <w:r>
        <w:rPr>
          <w:spacing w:val="-4"/>
          <w:sz w:val="23"/>
        </w:rPr>
        <w:t>dụng</w:t>
      </w:r>
    </w:p>
    <w:p w14:paraId="1776AA5D">
      <w:pPr>
        <w:pStyle w:val="6"/>
        <w:rPr>
          <w:sz w:val="23"/>
        </w:rPr>
      </w:pPr>
    </w:p>
    <w:p w14:paraId="27E7CEE2">
      <w:pPr>
        <w:pStyle w:val="6"/>
        <w:spacing w:before="82"/>
        <w:rPr>
          <w:sz w:val="23"/>
        </w:rPr>
      </w:pPr>
    </w:p>
    <w:p w14:paraId="434ACABE">
      <w:pPr>
        <w:pStyle w:val="3"/>
        <w:numPr>
          <w:ilvl w:val="2"/>
          <w:numId w:val="12"/>
        </w:numPr>
        <w:tabs>
          <w:tab w:val="left" w:pos="1517"/>
        </w:tabs>
        <w:spacing w:before="1" w:after="0" w:line="240" w:lineRule="auto"/>
        <w:ind w:left="1517" w:right="0" w:hanging="777"/>
        <w:jc w:val="left"/>
      </w:pPr>
      <w:bookmarkStart w:id="106" w:name="Kết quả đạt được"/>
      <w:bookmarkEnd w:id="106"/>
      <w:bookmarkStart w:id="107" w:name="_bookmark64"/>
      <w:bookmarkEnd w:id="107"/>
      <w:r>
        <w:t>Kết</w:t>
      </w:r>
      <w:r>
        <w:rPr>
          <w:spacing w:val="-9"/>
        </w:rPr>
        <w:t xml:space="preserve"> </w:t>
      </w:r>
      <w:r>
        <w:t>quả</w:t>
      </w:r>
      <w:r>
        <w:rPr>
          <w:spacing w:val="-8"/>
        </w:rPr>
        <w:t xml:space="preserve"> </w:t>
      </w:r>
      <w:r>
        <w:t>đạt</w:t>
      </w:r>
      <w:r>
        <w:rPr>
          <w:spacing w:val="-8"/>
        </w:rPr>
        <w:t xml:space="preserve"> </w:t>
      </w:r>
      <w:r>
        <w:rPr>
          <w:spacing w:val="-4"/>
        </w:rPr>
        <w:t>được</w:t>
      </w:r>
    </w:p>
    <w:p w14:paraId="4A4E1BE7">
      <w:pPr>
        <w:pStyle w:val="6"/>
        <w:spacing w:before="149"/>
        <w:ind w:left="441"/>
      </w:pPr>
      <w:r>
        <w:t>Sau</w:t>
      </w:r>
      <w:r>
        <w:rPr>
          <w:spacing w:val="-8"/>
        </w:rPr>
        <w:t xml:space="preserve"> </w:t>
      </w:r>
      <w:r>
        <w:t>đây</w:t>
      </w:r>
      <w:r>
        <w:rPr>
          <w:spacing w:val="-8"/>
        </w:rPr>
        <w:t xml:space="preserve"> </w:t>
      </w:r>
      <w:r>
        <w:t>là</w:t>
      </w:r>
      <w:r>
        <w:rPr>
          <w:spacing w:val="-8"/>
        </w:rPr>
        <w:t xml:space="preserve"> </w:t>
      </w:r>
      <w:r>
        <w:t>bảng</w:t>
      </w:r>
      <w:r>
        <w:rPr>
          <w:spacing w:val="-8"/>
        </w:rPr>
        <w:t xml:space="preserve"> </w:t>
      </w:r>
      <w:r>
        <w:t>thống</w:t>
      </w:r>
      <w:r>
        <w:rPr>
          <w:spacing w:val="-8"/>
        </w:rPr>
        <w:t xml:space="preserve"> </w:t>
      </w:r>
      <w:r>
        <w:t>kê</w:t>
      </w:r>
      <w:r>
        <w:rPr>
          <w:spacing w:val="-8"/>
        </w:rPr>
        <w:t xml:space="preserve"> </w:t>
      </w:r>
      <w:r>
        <w:t>về</w:t>
      </w:r>
      <w:r>
        <w:rPr>
          <w:spacing w:val="-7"/>
        </w:rPr>
        <w:t xml:space="preserve"> </w:t>
      </w:r>
      <w:r>
        <w:t>kết</w:t>
      </w:r>
      <w:r>
        <w:rPr>
          <w:spacing w:val="-8"/>
        </w:rPr>
        <w:t xml:space="preserve"> </w:t>
      </w:r>
      <w:r>
        <w:t>quả</w:t>
      </w:r>
      <w:r>
        <w:rPr>
          <w:spacing w:val="-8"/>
        </w:rPr>
        <w:t xml:space="preserve"> </w:t>
      </w:r>
      <w:r>
        <w:t>đạt</w:t>
      </w:r>
      <w:r>
        <w:rPr>
          <w:spacing w:val="-8"/>
        </w:rPr>
        <w:t xml:space="preserve"> </w:t>
      </w:r>
      <w:r>
        <w:rPr>
          <w:spacing w:val="-4"/>
        </w:rPr>
        <w:t>được</w:t>
      </w:r>
    </w:p>
    <w:p w14:paraId="32BC63B1">
      <w:pPr>
        <w:pStyle w:val="6"/>
        <w:spacing w:before="100" w:after="1"/>
        <w:rPr>
          <w:sz w:val="20"/>
        </w:rPr>
      </w:pPr>
    </w:p>
    <w:tbl>
      <w:tblPr>
        <w:tblStyle w:val="5"/>
        <w:tblW w:w="0" w:type="auto"/>
        <w:tblInd w:w="4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83"/>
        <w:gridCol w:w="3082"/>
      </w:tblGrid>
      <w:tr w14:paraId="6E0FB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4783" w:type="dxa"/>
          </w:tcPr>
          <w:p w14:paraId="71788833">
            <w:pPr>
              <w:pStyle w:val="15"/>
              <w:spacing w:before="0" w:line="293" w:lineRule="exact"/>
              <w:ind w:left="122"/>
              <w:jc w:val="left"/>
              <w:rPr>
                <w:b/>
                <w:sz w:val="26"/>
              </w:rPr>
            </w:pPr>
            <w:bookmarkStart w:id="108" w:name="_bookmark65"/>
            <w:bookmarkEnd w:id="108"/>
            <w:r>
              <w:rPr>
                <w:b/>
                <w:sz w:val="26"/>
              </w:rPr>
              <w:t>Thông</w:t>
            </w:r>
            <w:r>
              <w:rPr>
                <w:b/>
                <w:spacing w:val="-9"/>
                <w:sz w:val="26"/>
              </w:rPr>
              <w:t xml:space="preserve"> </w:t>
            </w:r>
            <w:r>
              <w:rPr>
                <w:b/>
                <w:spacing w:val="-5"/>
                <w:sz w:val="26"/>
              </w:rPr>
              <w:t>tin</w:t>
            </w:r>
          </w:p>
        </w:tc>
        <w:tc>
          <w:tcPr>
            <w:tcW w:w="3082" w:type="dxa"/>
          </w:tcPr>
          <w:p w14:paraId="43455958">
            <w:pPr>
              <w:pStyle w:val="15"/>
              <w:spacing w:before="0" w:line="293" w:lineRule="exact"/>
              <w:ind w:left="122"/>
              <w:jc w:val="left"/>
              <w:rPr>
                <w:b/>
                <w:sz w:val="26"/>
              </w:rPr>
            </w:pPr>
            <w:r>
              <w:rPr>
                <w:b/>
                <w:sz w:val="26"/>
              </w:rPr>
              <w:t>Số</w:t>
            </w:r>
            <w:r>
              <w:rPr>
                <w:b/>
                <w:spacing w:val="-4"/>
                <w:sz w:val="26"/>
              </w:rPr>
              <w:t xml:space="preserve"> liệu</w:t>
            </w:r>
          </w:p>
        </w:tc>
      </w:tr>
      <w:tr w14:paraId="5E457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4783" w:type="dxa"/>
          </w:tcPr>
          <w:p w14:paraId="77D6DB69">
            <w:pPr>
              <w:pStyle w:val="15"/>
              <w:spacing w:before="0" w:line="273" w:lineRule="exact"/>
              <w:ind w:left="122"/>
              <w:jc w:val="left"/>
              <w:rPr>
                <w:sz w:val="26"/>
              </w:rPr>
            </w:pPr>
            <w:r>
              <w:rPr>
                <w:sz w:val="26"/>
              </w:rPr>
              <w:t>Số</w:t>
            </w:r>
            <w:r>
              <w:rPr>
                <w:spacing w:val="-5"/>
                <w:sz w:val="26"/>
              </w:rPr>
              <w:t xml:space="preserve"> </w:t>
            </w:r>
            <w:r>
              <w:rPr>
                <w:sz w:val="26"/>
              </w:rPr>
              <w:t>dòng</w:t>
            </w:r>
            <w:r>
              <w:rPr>
                <w:spacing w:val="-5"/>
                <w:sz w:val="26"/>
              </w:rPr>
              <w:t xml:space="preserve"> </w:t>
            </w:r>
            <w:r>
              <w:rPr>
                <w:spacing w:val="-4"/>
                <w:sz w:val="26"/>
              </w:rPr>
              <w:t>code</w:t>
            </w:r>
          </w:p>
        </w:tc>
        <w:tc>
          <w:tcPr>
            <w:tcW w:w="3082" w:type="dxa"/>
          </w:tcPr>
          <w:p w14:paraId="67E616BD">
            <w:pPr>
              <w:pStyle w:val="15"/>
              <w:spacing w:before="0" w:line="273" w:lineRule="exact"/>
              <w:ind w:left="122"/>
              <w:jc w:val="left"/>
              <w:rPr>
                <w:sz w:val="26"/>
              </w:rPr>
            </w:pPr>
            <w:r>
              <w:rPr>
                <w:sz w:val="26"/>
              </w:rPr>
              <w:t>xấp</w:t>
            </w:r>
            <w:r>
              <w:rPr>
                <w:spacing w:val="-6"/>
                <w:sz w:val="26"/>
              </w:rPr>
              <w:t xml:space="preserve"> </w:t>
            </w:r>
            <w:r>
              <w:rPr>
                <w:sz w:val="26"/>
              </w:rPr>
              <w:t>xỉ</w:t>
            </w:r>
            <w:r>
              <w:rPr>
                <w:spacing w:val="-5"/>
                <w:sz w:val="26"/>
              </w:rPr>
              <w:t xml:space="preserve"> </w:t>
            </w:r>
            <w:r>
              <w:rPr>
                <w:spacing w:val="-2"/>
                <w:sz w:val="26"/>
              </w:rPr>
              <w:t>20000</w:t>
            </w:r>
          </w:p>
        </w:tc>
      </w:tr>
      <w:tr w14:paraId="18D17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4783" w:type="dxa"/>
          </w:tcPr>
          <w:p w14:paraId="0E48118E">
            <w:pPr>
              <w:pStyle w:val="15"/>
              <w:spacing w:before="0" w:line="273" w:lineRule="exact"/>
              <w:ind w:left="122"/>
              <w:jc w:val="left"/>
              <w:rPr>
                <w:sz w:val="26"/>
              </w:rPr>
            </w:pPr>
            <w:r>
              <w:rPr>
                <w:sz w:val="26"/>
              </w:rPr>
              <w:t>Số</w:t>
            </w:r>
            <w:r>
              <w:rPr>
                <w:spacing w:val="-4"/>
                <w:sz w:val="26"/>
              </w:rPr>
              <w:t xml:space="preserve"> </w:t>
            </w:r>
            <w:r>
              <w:rPr>
                <w:spacing w:val="-5"/>
                <w:sz w:val="26"/>
              </w:rPr>
              <w:t>gói</w:t>
            </w:r>
          </w:p>
        </w:tc>
        <w:tc>
          <w:tcPr>
            <w:tcW w:w="3082" w:type="dxa"/>
          </w:tcPr>
          <w:p w14:paraId="5C7DD691">
            <w:pPr>
              <w:pStyle w:val="15"/>
              <w:spacing w:before="0" w:line="273" w:lineRule="exact"/>
              <w:ind w:left="122"/>
              <w:jc w:val="left"/>
              <w:rPr>
                <w:sz w:val="26"/>
              </w:rPr>
            </w:pPr>
            <w:r>
              <w:rPr>
                <w:spacing w:val="-5"/>
                <w:sz w:val="26"/>
              </w:rPr>
              <w:t>14</w:t>
            </w:r>
          </w:p>
        </w:tc>
      </w:tr>
      <w:tr w14:paraId="1716A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4783" w:type="dxa"/>
          </w:tcPr>
          <w:p w14:paraId="2646DFD7">
            <w:pPr>
              <w:pStyle w:val="15"/>
              <w:spacing w:before="0" w:line="273" w:lineRule="exact"/>
              <w:ind w:left="122"/>
              <w:jc w:val="left"/>
              <w:rPr>
                <w:sz w:val="26"/>
              </w:rPr>
            </w:pPr>
            <w:r>
              <w:rPr>
                <w:sz w:val="26"/>
              </w:rPr>
              <w:t>Dung</w:t>
            </w:r>
            <w:r>
              <w:rPr>
                <w:spacing w:val="-8"/>
                <w:sz w:val="26"/>
              </w:rPr>
              <w:t xml:space="preserve"> </w:t>
            </w:r>
            <w:r>
              <w:rPr>
                <w:sz w:val="26"/>
              </w:rPr>
              <w:t>lượng</w:t>
            </w:r>
            <w:r>
              <w:rPr>
                <w:spacing w:val="-8"/>
                <w:sz w:val="26"/>
              </w:rPr>
              <w:t xml:space="preserve"> </w:t>
            </w:r>
            <w:r>
              <w:rPr>
                <w:sz w:val="26"/>
              </w:rPr>
              <w:t>toàn</w:t>
            </w:r>
            <w:r>
              <w:rPr>
                <w:spacing w:val="-8"/>
                <w:sz w:val="26"/>
              </w:rPr>
              <w:t xml:space="preserve"> </w:t>
            </w:r>
            <w:r>
              <w:rPr>
                <w:sz w:val="26"/>
              </w:rPr>
              <w:t>bộ</w:t>
            </w:r>
            <w:r>
              <w:rPr>
                <w:spacing w:val="-8"/>
                <w:sz w:val="26"/>
              </w:rPr>
              <w:t xml:space="preserve"> </w:t>
            </w:r>
            <w:r>
              <w:rPr>
                <w:sz w:val="26"/>
              </w:rPr>
              <w:t>mã</w:t>
            </w:r>
            <w:r>
              <w:rPr>
                <w:spacing w:val="-8"/>
                <w:sz w:val="26"/>
              </w:rPr>
              <w:t xml:space="preserve"> </w:t>
            </w:r>
            <w:r>
              <w:rPr>
                <w:spacing w:val="-2"/>
                <w:sz w:val="26"/>
              </w:rPr>
              <w:t>nguồn</w:t>
            </w:r>
          </w:p>
        </w:tc>
        <w:tc>
          <w:tcPr>
            <w:tcW w:w="3082" w:type="dxa"/>
          </w:tcPr>
          <w:p w14:paraId="5D8FB607">
            <w:pPr>
              <w:pStyle w:val="15"/>
              <w:spacing w:before="0" w:line="273" w:lineRule="exact"/>
              <w:ind w:left="122"/>
              <w:jc w:val="left"/>
              <w:rPr>
                <w:sz w:val="26"/>
              </w:rPr>
            </w:pPr>
            <w:r>
              <w:rPr>
                <w:spacing w:val="-4"/>
                <w:sz w:val="26"/>
              </w:rPr>
              <w:t>80MB</w:t>
            </w:r>
          </w:p>
        </w:tc>
      </w:tr>
      <w:tr w14:paraId="1FC6C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4783" w:type="dxa"/>
          </w:tcPr>
          <w:p w14:paraId="148A965E">
            <w:pPr>
              <w:pStyle w:val="15"/>
              <w:spacing w:before="0" w:line="273" w:lineRule="exact"/>
              <w:ind w:left="122"/>
              <w:jc w:val="left"/>
              <w:rPr>
                <w:sz w:val="26"/>
              </w:rPr>
            </w:pPr>
            <w:r>
              <w:rPr>
                <w:sz w:val="26"/>
              </w:rPr>
              <w:t>Dung</w:t>
            </w:r>
            <w:r>
              <w:rPr>
                <w:spacing w:val="-9"/>
                <w:sz w:val="26"/>
              </w:rPr>
              <w:t xml:space="preserve"> </w:t>
            </w:r>
            <w:r>
              <w:rPr>
                <w:sz w:val="26"/>
              </w:rPr>
              <w:t>lượng</w:t>
            </w:r>
            <w:r>
              <w:rPr>
                <w:spacing w:val="-9"/>
                <w:sz w:val="26"/>
              </w:rPr>
              <w:t xml:space="preserve"> </w:t>
            </w:r>
            <w:r>
              <w:rPr>
                <w:sz w:val="26"/>
              </w:rPr>
              <w:t>sản</w:t>
            </w:r>
            <w:r>
              <w:rPr>
                <w:spacing w:val="-9"/>
                <w:sz w:val="26"/>
              </w:rPr>
              <w:t xml:space="preserve"> </w:t>
            </w:r>
            <w:r>
              <w:rPr>
                <w:sz w:val="26"/>
              </w:rPr>
              <w:t>phẩm</w:t>
            </w:r>
            <w:r>
              <w:rPr>
                <w:spacing w:val="-8"/>
                <w:sz w:val="26"/>
              </w:rPr>
              <w:t xml:space="preserve"> </w:t>
            </w:r>
            <w:r>
              <w:rPr>
                <w:sz w:val="26"/>
              </w:rPr>
              <w:t>đóng</w:t>
            </w:r>
            <w:r>
              <w:rPr>
                <w:spacing w:val="-9"/>
                <w:sz w:val="26"/>
              </w:rPr>
              <w:t xml:space="preserve"> </w:t>
            </w:r>
            <w:r>
              <w:rPr>
                <w:spacing w:val="-5"/>
                <w:sz w:val="26"/>
              </w:rPr>
              <w:t>gói</w:t>
            </w:r>
          </w:p>
        </w:tc>
        <w:tc>
          <w:tcPr>
            <w:tcW w:w="3082" w:type="dxa"/>
          </w:tcPr>
          <w:p w14:paraId="39FF2BC6">
            <w:pPr>
              <w:pStyle w:val="15"/>
              <w:spacing w:before="0" w:line="273" w:lineRule="exact"/>
              <w:ind w:left="122"/>
              <w:jc w:val="left"/>
              <w:rPr>
                <w:sz w:val="26"/>
              </w:rPr>
            </w:pPr>
            <w:r>
              <w:rPr>
                <w:spacing w:val="-4"/>
                <w:sz w:val="26"/>
              </w:rPr>
              <w:t>12MB</w:t>
            </w:r>
          </w:p>
        </w:tc>
      </w:tr>
    </w:tbl>
    <w:p w14:paraId="5EA898D1">
      <w:pPr>
        <w:spacing w:before="184"/>
        <w:ind w:left="0" w:right="1839" w:firstLine="0"/>
        <w:jc w:val="center"/>
        <w:rPr>
          <w:sz w:val="23"/>
        </w:rPr>
      </w:pPr>
      <w:r>
        <w:rPr>
          <w:b/>
          <w:sz w:val="23"/>
        </w:rPr>
        <w:t>Bảng</w:t>
      </w:r>
      <w:r>
        <w:rPr>
          <w:b/>
          <w:spacing w:val="5"/>
          <w:sz w:val="23"/>
        </w:rPr>
        <w:t xml:space="preserve"> </w:t>
      </w:r>
      <w:r>
        <w:rPr>
          <w:b/>
          <w:sz w:val="23"/>
        </w:rPr>
        <w:t>4.4:</w:t>
      </w:r>
      <w:r>
        <w:rPr>
          <w:b/>
          <w:spacing w:val="5"/>
          <w:sz w:val="23"/>
        </w:rPr>
        <w:t xml:space="preserve"> </w:t>
      </w:r>
      <w:r>
        <w:rPr>
          <w:sz w:val="23"/>
        </w:rPr>
        <w:t>Thống</w:t>
      </w:r>
      <w:r>
        <w:rPr>
          <w:spacing w:val="5"/>
          <w:sz w:val="23"/>
        </w:rPr>
        <w:t xml:space="preserve"> </w:t>
      </w:r>
      <w:r>
        <w:rPr>
          <w:sz w:val="23"/>
        </w:rPr>
        <w:t>kê</w:t>
      </w:r>
      <w:r>
        <w:rPr>
          <w:spacing w:val="6"/>
          <w:sz w:val="23"/>
        </w:rPr>
        <w:t xml:space="preserve"> </w:t>
      </w:r>
      <w:r>
        <w:rPr>
          <w:sz w:val="23"/>
        </w:rPr>
        <w:t>về</w:t>
      </w:r>
      <w:r>
        <w:rPr>
          <w:spacing w:val="5"/>
          <w:sz w:val="23"/>
        </w:rPr>
        <w:t xml:space="preserve"> </w:t>
      </w:r>
      <w:r>
        <w:rPr>
          <w:sz w:val="23"/>
        </w:rPr>
        <w:t>kết</w:t>
      </w:r>
      <w:r>
        <w:rPr>
          <w:spacing w:val="5"/>
          <w:sz w:val="23"/>
        </w:rPr>
        <w:t xml:space="preserve"> </w:t>
      </w:r>
      <w:r>
        <w:rPr>
          <w:sz w:val="23"/>
        </w:rPr>
        <w:t>quả</w:t>
      </w:r>
      <w:r>
        <w:rPr>
          <w:spacing w:val="5"/>
          <w:sz w:val="23"/>
        </w:rPr>
        <w:t xml:space="preserve"> </w:t>
      </w:r>
      <w:r>
        <w:rPr>
          <w:sz w:val="23"/>
        </w:rPr>
        <w:t>đạt</w:t>
      </w:r>
      <w:r>
        <w:rPr>
          <w:spacing w:val="6"/>
          <w:sz w:val="23"/>
        </w:rPr>
        <w:t xml:space="preserve"> </w:t>
      </w:r>
      <w:r>
        <w:rPr>
          <w:spacing w:val="-4"/>
          <w:sz w:val="23"/>
        </w:rPr>
        <w:t>được</w:t>
      </w:r>
    </w:p>
    <w:p w14:paraId="53D8583C">
      <w:pPr>
        <w:pStyle w:val="6"/>
        <w:rPr>
          <w:sz w:val="23"/>
        </w:rPr>
      </w:pPr>
    </w:p>
    <w:p w14:paraId="51B1EA72">
      <w:pPr>
        <w:pStyle w:val="6"/>
        <w:spacing w:before="83"/>
        <w:rPr>
          <w:sz w:val="23"/>
        </w:rPr>
      </w:pPr>
    </w:p>
    <w:p w14:paraId="56D0EE62">
      <w:pPr>
        <w:pStyle w:val="3"/>
        <w:numPr>
          <w:ilvl w:val="2"/>
          <w:numId w:val="12"/>
        </w:numPr>
        <w:tabs>
          <w:tab w:val="left" w:pos="1517"/>
        </w:tabs>
        <w:spacing w:before="0" w:after="0" w:line="240" w:lineRule="auto"/>
        <w:ind w:left="1517" w:right="0" w:hanging="777"/>
        <w:jc w:val="left"/>
      </w:pPr>
      <w:bookmarkStart w:id="109" w:name="Minh họa các chức năng chính"/>
      <w:bookmarkEnd w:id="109"/>
      <w:bookmarkStart w:id="110" w:name="_bookmark66"/>
      <w:bookmarkEnd w:id="110"/>
      <w:r>
        <w:t>Minh</w:t>
      </w:r>
      <w:r>
        <w:rPr>
          <w:spacing w:val="-7"/>
        </w:rPr>
        <w:t xml:space="preserve"> </w:t>
      </w:r>
      <w:r>
        <w:t>họa</w:t>
      </w:r>
      <w:r>
        <w:rPr>
          <w:spacing w:val="-7"/>
        </w:rPr>
        <w:t xml:space="preserve"> </w:t>
      </w:r>
      <w:r>
        <w:t>các</w:t>
      </w:r>
      <w:r>
        <w:rPr>
          <w:spacing w:val="-7"/>
        </w:rPr>
        <w:t xml:space="preserve"> </w:t>
      </w:r>
      <w:r>
        <w:t>chức</w:t>
      </w:r>
      <w:r>
        <w:rPr>
          <w:spacing w:val="-7"/>
        </w:rPr>
        <w:t xml:space="preserve"> </w:t>
      </w:r>
      <w:r>
        <w:t>năng</w:t>
      </w:r>
      <w:r>
        <w:rPr>
          <w:spacing w:val="-7"/>
        </w:rPr>
        <w:t xml:space="preserve"> </w:t>
      </w:r>
      <w:r>
        <w:rPr>
          <w:spacing w:val="-2"/>
        </w:rPr>
        <w:t>chính</w:t>
      </w:r>
    </w:p>
    <w:p w14:paraId="0404CF1C">
      <w:pPr>
        <w:pStyle w:val="3"/>
        <w:spacing w:after="0" w:line="240" w:lineRule="auto"/>
        <w:jc w:val="left"/>
        <w:sectPr>
          <w:pgSz w:w="11910" w:h="16840"/>
          <w:pgMar w:top="720" w:right="0" w:bottom="800" w:left="1275" w:header="422" w:footer="615" w:gutter="0"/>
          <w:cols w:space="720" w:num="1"/>
        </w:sectPr>
      </w:pPr>
    </w:p>
    <w:p w14:paraId="660BD341">
      <w:pPr>
        <w:pStyle w:val="6"/>
        <w:spacing w:before="31"/>
        <w:rPr>
          <w:b/>
        </w:rPr>
      </w:pPr>
    </w:p>
    <w:p w14:paraId="599B7B80">
      <w:pPr>
        <w:pStyle w:val="6"/>
        <w:spacing w:before="1" w:line="312" w:lineRule="auto"/>
        <w:ind w:left="709" w:right="1415" w:firstLine="298"/>
        <w:jc w:val="both"/>
      </w:pPr>
      <w:r>
        <w:t>Hình</w:t>
      </w:r>
      <w:r>
        <w:rPr>
          <w:spacing w:val="-3"/>
        </w:rPr>
        <w:t xml:space="preserve"> </w:t>
      </w:r>
      <w:r>
        <w:fldChar w:fldCharType="begin"/>
      </w:r>
      <w:r>
        <w:instrText xml:space="preserve"> HYPERLINK \l "_bookmark67" </w:instrText>
      </w:r>
      <w:r>
        <w:fldChar w:fldCharType="separate"/>
      </w:r>
      <w:r>
        <w:t>4.8</w:t>
      </w:r>
      <w:r>
        <w:fldChar w:fldCharType="end"/>
      </w:r>
      <w:r>
        <w:rPr>
          <w:spacing w:val="-2"/>
        </w:rPr>
        <w:t xml:space="preserve"> </w:t>
      </w:r>
      <w:r>
        <w:t>mô</w:t>
      </w:r>
      <w:r>
        <w:rPr>
          <w:spacing w:val="-3"/>
        </w:rPr>
        <w:t xml:space="preserve"> </w:t>
      </w:r>
      <w:r>
        <w:t>tả</w:t>
      </w:r>
      <w:r>
        <w:rPr>
          <w:spacing w:val="-3"/>
        </w:rPr>
        <w:t xml:space="preserve"> </w:t>
      </w:r>
      <w:r>
        <w:t>chức</w:t>
      </w:r>
      <w:r>
        <w:rPr>
          <w:spacing w:val="-2"/>
        </w:rPr>
        <w:t xml:space="preserve"> </w:t>
      </w:r>
      <w:r>
        <w:t>năng</w:t>
      </w:r>
      <w:r>
        <w:rPr>
          <w:spacing w:val="-3"/>
        </w:rPr>
        <w:t xml:space="preserve"> </w:t>
      </w:r>
      <w:r>
        <w:t>tìm</w:t>
      </w:r>
      <w:r>
        <w:rPr>
          <w:spacing w:val="-2"/>
        </w:rPr>
        <w:t xml:space="preserve"> </w:t>
      </w:r>
      <w:r>
        <w:t>kiếm</w:t>
      </w:r>
      <w:r>
        <w:rPr>
          <w:spacing w:val="-3"/>
        </w:rPr>
        <w:t xml:space="preserve"> </w:t>
      </w:r>
      <w:r>
        <w:t>theo</w:t>
      </w:r>
      <w:r>
        <w:rPr>
          <w:spacing w:val="-3"/>
        </w:rPr>
        <w:t xml:space="preserve"> </w:t>
      </w:r>
      <w:r>
        <w:t>địa</w:t>
      </w:r>
      <w:r>
        <w:rPr>
          <w:spacing w:val="-2"/>
        </w:rPr>
        <w:t xml:space="preserve"> </w:t>
      </w:r>
      <w:r>
        <w:t>điểm</w:t>
      </w:r>
      <w:r>
        <w:rPr>
          <w:spacing w:val="-3"/>
        </w:rPr>
        <w:t xml:space="preserve"> </w:t>
      </w:r>
      <w:r>
        <w:t>du</w:t>
      </w:r>
      <w:r>
        <w:rPr>
          <w:spacing w:val="-3"/>
        </w:rPr>
        <w:t xml:space="preserve"> </w:t>
      </w:r>
      <w:r>
        <w:t>lịch</w:t>
      </w:r>
      <w:r>
        <w:rPr>
          <w:spacing w:val="-2"/>
        </w:rPr>
        <w:t xml:space="preserve"> </w:t>
      </w:r>
      <w:r>
        <w:t>,</w:t>
      </w:r>
      <w:r>
        <w:rPr>
          <w:spacing w:val="-3"/>
        </w:rPr>
        <w:t xml:space="preserve"> </w:t>
      </w:r>
      <w:r>
        <w:t>theo</w:t>
      </w:r>
      <w:r>
        <w:rPr>
          <w:spacing w:val="-2"/>
        </w:rPr>
        <w:t xml:space="preserve"> </w:t>
      </w:r>
      <w:r>
        <w:t>tên</w:t>
      </w:r>
      <w:r>
        <w:rPr>
          <w:spacing w:val="-3"/>
        </w:rPr>
        <w:t xml:space="preserve"> </w:t>
      </w:r>
      <w:r>
        <w:t>tour,</w:t>
      </w:r>
      <w:r>
        <w:rPr>
          <w:spacing w:val="-3"/>
        </w:rPr>
        <w:t xml:space="preserve"> </w:t>
      </w:r>
      <w:r>
        <w:t>người dùng</w:t>
      </w:r>
      <w:r>
        <w:rPr>
          <w:spacing w:val="-7"/>
        </w:rPr>
        <w:t xml:space="preserve"> </w:t>
      </w:r>
      <w:r>
        <w:t>cũng</w:t>
      </w:r>
      <w:r>
        <w:rPr>
          <w:spacing w:val="-7"/>
        </w:rPr>
        <w:t xml:space="preserve"> </w:t>
      </w:r>
      <w:r>
        <w:t>có</w:t>
      </w:r>
      <w:r>
        <w:rPr>
          <w:spacing w:val="-7"/>
        </w:rPr>
        <w:t xml:space="preserve"> </w:t>
      </w:r>
      <w:r>
        <w:t>thể</w:t>
      </w:r>
      <w:r>
        <w:rPr>
          <w:spacing w:val="-7"/>
        </w:rPr>
        <w:t xml:space="preserve"> </w:t>
      </w:r>
      <w:r>
        <w:t>thực</w:t>
      </w:r>
      <w:r>
        <w:rPr>
          <w:spacing w:val="-7"/>
        </w:rPr>
        <w:t xml:space="preserve"> </w:t>
      </w:r>
      <w:r>
        <w:t>hiện</w:t>
      </w:r>
      <w:r>
        <w:rPr>
          <w:spacing w:val="-7"/>
        </w:rPr>
        <w:t xml:space="preserve"> </w:t>
      </w:r>
      <w:r>
        <w:t>việc</w:t>
      </w:r>
      <w:r>
        <w:rPr>
          <w:spacing w:val="-7"/>
        </w:rPr>
        <w:t xml:space="preserve"> </w:t>
      </w:r>
      <w:r>
        <w:t>sắp</w:t>
      </w:r>
      <w:r>
        <w:rPr>
          <w:spacing w:val="-7"/>
        </w:rPr>
        <w:t xml:space="preserve"> </w:t>
      </w:r>
      <w:r>
        <w:t>xếp</w:t>
      </w:r>
      <w:r>
        <w:rPr>
          <w:spacing w:val="-7"/>
        </w:rPr>
        <w:t xml:space="preserve"> </w:t>
      </w:r>
      <w:r>
        <w:t>theo</w:t>
      </w:r>
      <w:r>
        <w:rPr>
          <w:spacing w:val="-7"/>
        </w:rPr>
        <w:t xml:space="preserve"> </w:t>
      </w:r>
      <w:r>
        <w:t>giá</w:t>
      </w:r>
      <w:r>
        <w:rPr>
          <w:spacing w:val="-7"/>
        </w:rPr>
        <w:t xml:space="preserve"> </w:t>
      </w:r>
      <w:r>
        <w:t>tăng</w:t>
      </w:r>
      <w:r>
        <w:rPr>
          <w:spacing w:val="-7"/>
        </w:rPr>
        <w:t xml:space="preserve"> </w:t>
      </w:r>
      <w:r>
        <w:t>dần</w:t>
      </w:r>
      <w:r>
        <w:rPr>
          <w:spacing w:val="-7"/>
        </w:rPr>
        <w:t xml:space="preserve"> </w:t>
      </w:r>
      <w:r>
        <w:t>giảm</w:t>
      </w:r>
      <w:r>
        <w:rPr>
          <w:spacing w:val="-7"/>
        </w:rPr>
        <w:t xml:space="preserve"> </w:t>
      </w:r>
      <w:r>
        <w:t>dần</w:t>
      </w:r>
      <w:r>
        <w:rPr>
          <w:spacing w:val="-7"/>
        </w:rPr>
        <w:t xml:space="preserve"> </w:t>
      </w:r>
      <w:r>
        <w:t>,</w:t>
      </w:r>
      <w:r>
        <w:rPr>
          <w:spacing w:val="-7"/>
        </w:rPr>
        <w:t xml:space="preserve"> </w:t>
      </w:r>
      <w:r>
        <w:t>cũng</w:t>
      </w:r>
      <w:r>
        <w:rPr>
          <w:spacing w:val="-7"/>
        </w:rPr>
        <w:t xml:space="preserve"> </w:t>
      </w:r>
      <w:r>
        <w:t>như</w:t>
      </w:r>
      <w:r>
        <w:rPr>
          <w:spacing w:val="-7"/>
        </w:rPr>
        <w:t xml:space="preserve"> </w:t>
      </w:r>
      <w:r>
        <w:t>lọc tour theo giá.</w:t>
      </w:r>
    </w:p>
    <w:p w14:paraId="5EAFD167">
      <w:pPr>
        <w:pStyle w:val="6"/>
        <w:spacing w:before="3"/>
        <w:rPr>
          <w:sz w:val="19"/>
        </w:rPr>
      </w:pPr>
      <w:r>
        <w:rPr>
          <w:sz w:val="19"/>
        </w:rPr>
        <w:drawing>
          <wp:anchor distT="0" distB="0" distL="0" distR="0" simplePos="0" relativeHeight="251686912" behindDoc="1" locked="0" layoutInCell="1" allowOverlap="1">
            <wp:simplePos x="0" y="0"/>
            <wp:positionH relativeFrom="page">
              <wp:posOffset>1259840</wp:posOffset>
            </wp:positionH>
            <wp:positionV relativeFrom="paragraph">
              <wp:posOffset>155575</wp:posOffset>
            </wp:positionV>
            <wp:extent cx="5400675" cy="262890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9" cstate="print"/>
                    <a:stretch>
                      <a:fillRect/>
                    </a:stretch>
                  </pic:blipFill>
                  <pic:spPr>
                    <a:xfrm>
                      <a:off x="0" y="0"/>
                      <a:ext cx="5400675" cy="2628900"/>
                    </a:xfrm>
                    <a:prstGeom prst="rect">
                      <a:avLst/>
                    </a:prstGeom>
                  </pic:spPr>
                </pic:pic>
              </a:graphicData>
            </a:graphic>
          </wp:anchor>
        </w:drawing>
      </w:r>
    </w:p>
    <w:p w14:paraId="004B732D">
      <w:pPr>
        <w:spacing w:before="182"/>
        <w:ind w:left="3329" w:right="0" w:firstLine="0"/>
        <w:jc w:val="left"/>
        <w:rPr>
          <w:sz w:val="23"/>
        </w:rPr>
      </w:pPr>
      <w:bookmarkStart w:id="111" w:name="_bookmark67"/>
      <w:bookmarkEnd w:id="111"/>
      <w:r>
        <w:rPr>
          <w:b/>
          <w:sz w:val="23"/>
        </w:rPr>
        <w:t>Hình</w:t>
      </w:r>
      <w:r>
        <w:rPr>
          <w:b/>
          <w:spacing w:val="9"/>
          <w:sz w:val="23"/>
        </w:rPr>
        <w:t xml:space="preserve"> </w:t>
      </w:r>
      <w:r>
        <w:rPr>
          <w:b/>
          <w:sz w:val="23"/>
        </w:rPr>
        <w:t>4.8:</w:t>
      </w:r>
      <w:r>
        <w:rPr>
          <w:b/>
          <w:spacing w:val="9"/>
          <w:sz w:val="23"/>
        </w:rPr>
        <w:t xml:space="preserve"> </w:t>
      </w:r>
      <w:r>
        <w:rPr>
          <w:sz w:val="23"/>
        </w:rPr>
        <w:t>Màn</w:t>
      </w:r>
      <w:r>
        <w:rPr>
          <w:spacing w:val="9"/>
          <w:sz w:val="23"/>
        </w:rPr>
        <w:t xml:space="preserve"> </w:t>
      </w:r>
      <w:r>
        <w:rPr>
          <w:sz w:val="23"/>
        </w:rPr>
        <w:t>hình</w:t>
      </w:r>
      <w:r>
        <w:rPr>
          <w:spacing w:val="9"/>
          <w:sz w:val="23"/>
        </w:rPr>
        <w:t xml:space="preserve"> </w:t>
      </w:r>
      <w:r>
        <w:rPr>
          <w:sz w:val="23"/>
        </w:rPr>
        <w:t>tìm</w:t>
      </w:r>
      <w:r>
        <w:rPr>
          <w:spacing w:val="10"/>
          <w:sz w:val="23"/>
        </w:rPr>
        <w:t xml:space="preserve"> </w:t>
      </w:r>
      <w:r>
        <w:rPr>
          <w:sz w:val="23"/>
        </w:rPr>
        <w:t>kiếm</w:t>
      </w:r>
      <w:r>
        <w:rPr>
          <w:spacing w:val="9"/>
          <w:sz w:val="23"/>
        </w:rPr>
        <w:t xml:space="preserve"> </w:t>
      </w:r>
      <w:r>
        <w:rPr>
          <w:spacing w:val="-4"/>
          <w:sz w:val="23"/>
        </w:rPr>
        <w:t>tour</w:t>
      </w:r>
    </w:p>
    <w:p w14:paraId="0FBA73E7">
      <w:pPr>
        <w:pStyle w:val="6"/>
        <w:rPr>
          <w:sz w:val="23"/>
        </w:rPr>
      </w:pPr>
    </w:p>
    <w:p w14:paraId="2CC55910">
      <w:pPr>
        <w:pStyle w:val="6"/>
        <w:spacing w:before="52"/>
        <w:rPr>
          <w:sz w:val="23"/>
        </w:rPr>
      </w:pPr>
    </w:p>
    <w:p w14:paraId="70B1069D">
      <w:pPr>
        <w:pStyle w:val="6"/>
        <w:spacing w:line="312" w:lineRule="auto"/>
        <w:ind w:left="709" w:right="1415" w:firstLine="298"/>
        <w:jc w:val="both"/>
      </w:pPr>
      <w:r>
        <w:t xml:space="preserve">Hình </w:t>
      </w:r>
      <w:r>
        <w:fldChar w:fldCharType="begin"/>
      </w:r>
      <w:r>
        <w:instrText xml:space="preserve"> HYPERLINK \l "_bookmark92" </w:instrText>
      </w:r>
      <w:r>
        <w:fldChar w:fldCharType="separate"/>
      </w:r>
      <w:r>
        <w:t>5.2</w:t>
      </w:r>
      <w:r>
        <w:fldChar w:fldCharType="end"/>
      </w:r>
      <w:r>
        <w:t xml:space="preserve"> mô tả thông tin chi tiết của tour, lịch trình, trong màn hình này người dùng có thể đăng ký tư vấn, đặt tour du lịch...</w:t>
      </w:r>
    </w:p>
    <w:p w14:paraId="74F7C15E">
      <w:pPr>
        <w:pStyle w:val="6"/>
        <w:spacing w:before="3"/>
        <w:rPr>
          <w:sz w:val="19"/>
        </w:rPr>
      </w:pPr>
      <w:r>
        <w:rPr>
          <w:sz w:val="19"/>
        </w:rPr>
        <w:drawing>
          <wp:anchor distT="0" distB="0" distL="0" distR="0" simplePos="0" relativeHeight="251687936" behindDoc="1" locked="0" layoutInCell="1" allowOverlap="1">
            <wp:simplePos x="0" y="0"/>
            <wp:positionH relativeFrom="page">
              <wp:posOffset>1259840</wp:posOffset>
            </wp:positionH>
            <wp:positionV relativeFrom="paragraph">
              <wp:posOffset>156210</wp:posOffset>
            </wp:positionV>
            <wp:extent cx="5400675" cy="264858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0" cstate="print"/>
                    <a:stretch>
                      <a:fillRect/>
                    </a:stretch>
                  </pic:blipFill>
                  <pic:spPr>
                    <a:xfrm>
                      <a:off x="0" y="0"/>
                      <a:ext cx="5400675" cy="2648902"/>
                    </a:xfrm>
                    <a:prstGeom prst="rect">
                      <a:avLst/>
                    </a:prstGeom>
                  </pic:spPr>
                </pic:pic>
              </a:graphicData>
            </a:graphic>
          </wp:anchor>
        </w:drawing>
      </w:r>
    </w:p>
    <w:p w14:paraId="41C57375">
      <w:pPr>
        <w:spacing w:before="182"/>
        <w:ind w:left="3429" w:right="0" w:firstLine="0"/>
        <w:jc w:val="left"/>
        <w:rPr>
          <w:sz w:val="23"/>
        </w:rPr>
      </w:pPr>
      <w:bookmarkStart w:id="112" w:name="_bookmark68"/>
      <w:bookmarkEnd w:id="112"/>
      <w:r>
        <w:rPr>
          <w:b/>
          <w:sz w:val="23"/>
        </w:rPr>
        <w:t>Hình</w:t>
      </w:r>
      <w:r>
        <w:rPr>
          <w:b/>
          <w:spacing w:val="7"/>
          <w:sz w:val="23"/>
        </w:rPr>
        <w:t xml:space="preserve"> </w:t>
      </w:r>
      <w:r>
        <w:rPr>
          <w:b/>
          <w:sz w:val="23"/>
        </w:rPr>
        <w:t>4.9:</w:t>
      </w:r>
      <w:r>
        <w:rPr>
          <w:b/>
          <w:spacing w:val="8"/>
          <w:sz w:val="23"/>
        </w:rPr>
        <w:t xml:space="preserve"> </w:t>
      </w:r>
      <w:r>
        <w:rPr>
          <w:sz w:val="23"/>
        </w:rPr>
        <w:t>Màn</w:t>
      </w:r>
      <w:r>
        <w:rPr>
          <w:spacing w:val="8"/>
          <w:sz w:val="23"/>
        </w:rPr>
        <w:t xml:space="preserve"> </w:t>
      </w:r>
      <w:r>
        <w:rPr>
          <w:sz w:val="23"/>
        </w:rPr>
        <w:t>hình</w:t>
      </w:r>
      <w:r>
        <w:rPr>
          <w:spacing w:val="8"/>
          <w:sz w:val="23"/>
        </w:rPr>
        <w:t xml:space="preserve"> </w:t>
      </w:r>
      <w:r>
        <w:rPr>
          <w:sz w:val="23"/>
        </w:rPr>
        <w:t>chi</w:t>
      </w:r>
      <w:r>
        <w:rPr>
          <w:spacing w:val="8"/>
          <w:sz w:val="23"/>
        </w:rPr>
        <w:t xml:space="preserve"> </w:t>
      </w:r>
      <w:r>
        <w:rPr>
          <w:sz w:val="23"/>
        </w:rPr>
        <w:t>tiết</w:t>
      </w:r>
      <w:r>
        <w:rPr>
          <w:spacing w:val="8"/>
          <w:sz w:val="23"/>
        </w:rPr>
        <w:t xml:space="preserve"> </w:t>
      </w:r>
      <w:r>
        <w:rPr>
          <w:spacing w:val="-4"/>
          <w:sz w:val="23"/>
        </w:rPr>
        <w:t>tour</w:t>
      </w:r>
    </w:p>
    <w:p w14:paraId="056242BB">
      <w:pPr>
        <w:pStyle w:val="6"/>
        <w:rPr>
          <w:sz w:val="23"/>
        </w:rPr>
      </w:pPr>
    </w:p>
    <w:p w14:paraId="562ECA21">
      <w:pPr>
        <w:pStyle w:val="6"/>
        <w:spacing w:before="52"/>
        <w:rPr>
          <w:sz w:val="23"/>
        </w:rPr>
      </w:pPr>
    </w:p>
    <w:p w14:paraId="72405EEA">
      <w:pPr>
        <w:pStyle w:val="6"/>
        <w:spacing w:line="312" w:lineRule="auto"/>
        <w:ind w:left="709" w:right="1415" w:firstLine="298"/>
        <w:jc w:val="both"/>
      </w:pPr>
      <w:r>
        <w:t xml:space="preserve">Hình </w:t>
      </w:r>
      <w:r>
        <w:fldChar w:fldCharType="begin"/>
      </w:r>
      <w:r>
        <w:instrText xml:space="preserve"> HYPERLINK \l "_bookmark69" </w:instrText>
      </w:r>
      <w:r>
        <w:fldChar w:fldCharType="separate"/>
      </w:r>
      <w:r>
        <w:t>4.10</w:t>
      </w:r>
      <w:r>
        <w:fldChar w:fldCharType="end"/>
      </w:r>
      <w:r>
        <w:t xml:space="preserve"> mô tả chức năng đặt tour du lịch , người dùng phải nhập 1 số thông tin cá nhân như tên , email , số điện thoại để tiến hành đặt tour</w:t>
      </w:r>
    </w:p>
    <w:p w14:paraId="749C3572">
      <w:pPr>
        <w:pStyle w:val="6"/>
        <w:spacing w:after="0" w:line="312" w:lineRule="auto"/>
        <w:jc w:val="both"/>
        <w:sectPr>
          <w:pgSz w:w="11910" w:h="16840"/>
          <w:pgMar w:top="720" w:right="0" w:bottom="800" w:left="1275" w:header="422" w:footer="615" w:gutter="0"/>
          <w:cols w:space="720" w:num="1"/>
        </w:sectPr>
      </w:pPr>
    </w:p>
    <w:p w14:paraId="22BB6178">
      <w:pPr>
        <w:pStyle w:val="6"/>
        <w:spacing w:before="129"/>
        <w:rPr>
          <w:sz w:val="20"/>
        </w:rPr>
      </w:pPr>
    </w:p>
    <w:p w14:paraId="76E37F78">
      <w:pPr>
        <w:pStyle w:val="6"/>
        <w:ind w:left="142"/>
        <w:rPr>
          <w:sz w:val="20"/>
        </w:rPr>
      </w:pPr>
      <w:r>
        <w:rPr>
          <w:sz w:val="20"/>
        </w:rPr>
        <w:drawing>
          <wp:inline distT="0" distB="0" distL="0" distR="0">
            <wp:extent cx="5389245" cy="261429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1" cstate="print"/>
                    <a:stretch>
                      <a:fillRect/>
                    </a:stretch>
                  </pic:blipFill>
                  <pic:spPr>
                    <a:xfrm>
                      <a:off x="0" y="0"/>
                      <a:ext cx="5389245" cy="2614612"/>
                    </a:xfrm>
                    <a:prstGeom prst="rect">
                      <a:avLst/>
                    </a:prstGeom>
                  </pic:spPr>
                </pic:pic>
              </a:graphicData>
            </a:graphic>
          </wp:inline>
        </w:drawing>
      </w:r>
    </w:p>
    <w:p w14:paraId="290D121E">
      <w:pPr>
        <w:spacing w:before="190"/>
        <w:ind w:left="0" w:right="1839" w:firstLine="0"/>
        <w:jc w:val="center"/>
        <w:rPr>
          <w:sz w:val="23"/>
        </w:rPr>
      </w:pPr>
      <w:bookmarkStart w:id="113" w:name="_bookmark69"/>
      <w:bookmarkEnd w:id="113"/>
      <w:r>
        <w:rPr>
          <w:b/>
          <w:sz w:val="23"/>
        </w:rPr>
        <w:t>Hình</w:t>
      </w:r>
      <w:r>
        <w:rPr>
          <w:b/>
          <w:spacing w:val="9"/>
          <w:sz w:val="23"/>
        </w:rPr>
        <w:t xml:space="preserve"> </w:t>
      </w:r>
      <w:r>
        <w:rPr>
          <w:b/>
          <w:sz w:val="23"/>
        </w:rPr>
        <w:t>4.10:</w:t>
      </w:r>
      <w:r>
        <w:rPr>
          <w:b/>
          <w:spacing w:val="9"/>
          <w:sz w:val="23"/>
        </w:rPr>
        <w:t xml:space="preserve"> </w:t>
      </w:r>
      <w:r>
        <w:rPr>
          <w:sz w:val="23"/>
        </w:rPr>
        <w:t>Màn</w:t>
      </w:r>
      <w:r>
        <w:rPr>
          <w:spacing w:val="10"/>
          <w:sz w:val="23"/>
        </w:rPr>
        <w:t xml:space="preserve"> </w:t>
      </w:r>
      <w:r>
        <w:rPr>
          <w:sz w:val="23"/>
        </w:rPr>
        <w:t>hình</w:t>
      </w:r>
      <w:r>
        <w:rPr>
          <w:spacing w:val="9"/>
          <w:sz w:val="23"/>
        </w:rPr>
        <w:t xml:space="preserve"> </w:t>
      </w:r>
      <w:r>
        <w:rPr>
          <w:sz w:val="23"/>
        </w:rPr>
        <w:t>đặt</w:t>
      </w:r>
      <w:r>
        <w:rPr>
          <w:spacing w:val="9"/>
          <w:sz w:val="23"/>
        </w:rPr>
        <w:t xml:space="preserve"> </w:t>
      </w:r>
      <w:r>
        <w:rPr>
          <w:spacing w:val="-4"/>
          <w:sz w:val="23"/>
        </w:rPr>
        <w:t>tour</w:t>
      </w:r>
    </w:p>
    <w:p w14:paraId="011C1F34">
      <w:pPr>
        <w:pStyle w:val="6"/>
        <w:rPr>
          <w:sz w:val="23"/>
        </w:rPr>
      </w:pPr>
    </w:p>
    <w:p w14:paraId="3464CB76">
      <w:pPr>
        <w:pStyle w:val="6"/>
        <w:rPr>
          <w:sz w:val="23"/>
        </w:rPr>
      </w:pPr>
    </w:p>
    <w:p w14:paraId="1CDA8F50">
      <w:pPr>
        <w:pStyle w:val="6"/>
        <w:rPr>
          <w:sz w:val="23"/>
        </w:rPr>
      </w:pPr>
    </w:p>
    <w:p w14:paraId="302ABA0A">
      <w:pPr>
        <w:pStyle w:val="6"/>
        <w:spacing w:before="215"/>
        <w:rPr>
          <w:sz w:val="23"/>
        </w:rPr>
      </w:pPr>
    </w:p>
    <w:p w14:paraId="76B76D8B">
      <w:pPr>
        <w:pStyle w:val="6"/>
        <w:spacing w:before="1" w:line="312" w:lineRule="auto"/>
        <w:ind w:left="142" w:right="1862"/>
      </w:pPr>
      <w:r>
        <w:t xml:space="preserve">Hình </w:t>
      </w:r>
      <w:r>
        <w:fldChar w:fldCharType="begin"/>
      </w:r>
      <w:r>
        <w:instrText xml:space="preserve"> HYPERLINK \l "_bookmark70" </w:instrText>
      </w:r>
      <w:r>
        <w:fldChar w:fldCharType="separate"/>
      </w:r>
      <w:r>
        <w:t>4.11</w:t>
      </w:r>
      <w:r>
        <w:fldChar w:fldCharType="end"/>
      </w:r>
      <w:r>
        <w:t xml:space="preserve"> mô tả việc tiến thành thanh toán online qua VnPay người dùng chọn</w:t>
      </w:r>
      <w:r>
        <w:rPr>
          <w:spacing w:val="80"/>
        </w:rPr>
        <w:t xml:space="preserve"> </w:t>
      </w:r>
      <w:r>
        <w:t>phương thức thanh toán nhập 1 số thông tin để tiến hành thanh toán</w:t>
      </w:r>
    </w:p>
    <w:p w14:paraId="652787DE">
      <w:pPr>
        <w:pStyle w:val="6"/>
        <w:spacing w:before="5"/>
        <w:rPr>
          <w:sz w:val="16"/>
        </w:rPr>
      </w:pPr>
      <w:r>
        <w:rPr>
          <w:sz w:val="16"/>
        </w:rPr>
        <w:drawing>
          <wp:anchor distT="0" distB="0" distL="0" distR="0" simplePos="0" relativeHeight="251687936" behindDoc="1" locked="0" layoutInCell="1" allowOverlap="1">
            <wp:simplePos x="0" y="0"/>
            <wp:positionH relativeFrom="page">
              <wp:posOffset>899795</wp:posOffset>
            </wp:positionH>
            <wp:positionV relativeFrom="paragraph">
              <wp:posOffset>135255</wp:posOffset>
            </wp:positionV>
            <wp:extent cx="5412105" cy="272542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2" cstate="print"/>
                    <a:stretch>
                      <a:fillRect/>
                    </a:stretch>
                  </pic:blipFill>
                  <pic:spPr>
                    <a:xfrm>
                      <a:off x="0" y="0"/>
                      <a:ext cx="5412390" cy="2725388"/>
                    </a:xfrm>
                    <a:prstGeom prst="rect">
                      <a:avLst/>
                    </a:prstGeom>
                  </pic:spPr>
                </pic:pic>
              </a:graphicData>
            </a:graphic>
          </wp:anchor>
        </w:drawing>
      </w:r>
    </w:p>
    <w:p w14:paraId="1C477E96">
      <w:pPr>
        <w:spacing w:before="173"/>
        <w:ind w:left="0" w:right="1839" w:firstLine="0"/>
        <w:jc w:val="center"/>
        <w:rPr>
          <w:sz w:val="23"/>
        </w:rPr>
      </w:pPr>
      <w:bookmarkStart w:id="114" w:name="_bookmark70"/>
      <w:bookmarkEnd w:id="114"/>
      <w:r>
        <w:rPr>
          <w:b/>
          <w:sz w:val="23"/>
        </w:rPr>
        <w:t>Hình</w:t>
      </w:r>
      <w:r>
        <w:rPr>
          <w:b/>
          <w:spacing w:val="9"/>
          <w:sz w:val="23"/>
        </w:rPr>
        <w:t xml:space="preserve"> </w:t>
      </w:r>
      <w:r>
        <w:rPr>
          <w:b/>
          <w:sz w:val="23"/>
        </w:rPr>
        <w:t>4.11:</w:t>
      </w:r>
      <w:r>
        <w:rPr>
          <w:b/>
          <w:spacing w:val="9"/>
          <w:sz w:val="23"/>
        </w:rPr>
        <w:t xml:space="preserve"> </w:t>
      </w:r>
      <w:r>
        <w:rPr>
          <w:sz w:val="23"/>
        </w:rPr>
        <w:t>Màn</w:t>
      </w:r>
      <w:r>
        <w:rPr>
          <w:spacing w:val="10"/>
          <w:sz w:val="23"/>
        </w:rPr>
        <w:t xml:space="preserve"> </w:t>
      </w:r>
      <w:r>
        <w:rPr>
          <w:sz w:val="23"/>
        </w:rPr>
        <w:t>hình</w:t>
      </w:r>
      <w:r>
        <w:rPr>
          <w:spacing w:val="9"/>
          <w:sz w:val="23"/>
        </w:rPr>
        <w:t xml:space="preserve"> </w:t>
      </w:r>
      <w:r>
        <w:rPr>
          <w:sz w:val="23"/>
        </w:rPr>
        <w:t>thực</w:t>
      </w:r>
      <w:r>
        <w:rPr>
          <w:spacing w:val="9"/>
          <w:sz w:val="23"/>
        </w:rPr>
        <w:t xml:space="preserve"> </w:t>
      </w:r>
      <w:r>
        <w:rPr>
          <w:sz w:val="23"/>
        </w:rPr>
        <w:t>hiện</w:t>
      </w:r>
      <w:r>
        <w:rPr>
          <w:spacing w:val="10"/>
          <w:sz w:val="23"/>
        </w:rPr>
        <w:t xml:space="preserve"> </w:t>
      </w:r>
      <w:r>
        <w:rPr>
          <w:sz w:val="23"/>
        </w:rPr>
        <w:t>thanh</w:t>
      </w:r>
      <w:r>
        <w:rPr>
          <w:spacing w:val="9"/>
          <w:sz w:val="23"/>
        </w:rPr>
        <w:t xml:space="preserve"> </w:t>
      </w:r>
      <w:r>
        <w:rPr>
          <w:spacing w:val="-4"/>
          <w:sz w:val="23"/>
        </w:rPr>
        <w:t>toán</w:t>
      </w:r>
    </w:p>
    <w:p w14:paraId="241A8FEA">
      <w:pPr>
        <w:pStyle w:val="6"/>
        <w:rPr>
          <w:sz w:val="23"/>
        </w:rPr>
      </w:pPr>
    </w:p>
    <w:p w14:paraId="7E988E0D">
      <w:pPr>
        <w:pStyle w:val="6"/>
        <w:rPr>
          <w:sz w:val="23"/>
        </w:rPr>
      </w:pPr>
    </w:p>
    <w:p w14:paraId="272C0770">
      <w:pPr>
        <w:pStyle w:val="6"/>
        <w:rPr>
          <w:sz w:val="23"/>
        </w:rPr>
      </w:pPr>
    </w:p>
    <w:p w14:paraId="4BD6EA1A">
      <w:pPr>
        <w:pStyle w:val="6"/>
        <w:rPr>
          <w:sz w:val="23"/>
        </w:rPr>
      </w:pPr>
    </w:p>
    <w:p w14:paraId="3E60EFCB">
      <w:pPr>
        <w:pStyle w:val="6"/>
        <w:rPr>
          <w:sz w:val="23"/>
        </w:rPr>
      </w:pPr>
    </w:p>
    <w:p w14:paraId="712AF89B">
      <w:pPr>
        <w:pStyle w:val="6"/>
        <w:spacing w:before="7"/>
        <w:rPr>
          <w:sz w:val="23"/>
        </w:rPr>
      </w:pPr>
    </w:p>
    <w:p w14:paraId="229D76D4">
      <w:pPr>
        <w:pStyle w:val="6"/>
        <w:spacing w:before="1" w:line="312" w:lineRule="auto"/>
        <w:ind w:left="142" w:right="1862"/>
      </w:pPr>
      <w:r>
        <w:t xml:space="preserve">Hình </w:t>
      </w:r>
      <w:r>
        <w:fldChar w:fldCharType="begin"/>
      </w:r>
      <w:r>
        <w:instrText xml:space="preserve"> HYPERLINK \l "_bookmark71" </w:instrText>
      </w:r>
      <w:r>
        <w:fldChar w:fldCharType="separate"/>
      </w:r>
      <w:r>
        <w:t>4.12</w:t>
      </w:r>
      <w:r>
        <w:fldChar w:fldCharType="end"/>
      </w:r>
      <w:r>
        <w:t xml:space="preserve"> sau khi thanh toán xong , người dùng sẽ nhận được thông báo kết quả thanh toán</w:t>
      </w:r>
    </w:p>
    <w:p w14:paraId="447F03EB">
      <w:pPr>
        <w:pStyle w:val="6"/>
        <w:spacing w:after="0" w:line="312" w:lineRule="auto"/>
        <w:sectPr>
          <w:pgSz w:w="11910" w:h="16840"/>
          <w:pgMar w:top="720" w:right="0" w:bottom="800" w:left="1275" w:header="422" w:footer="615" w:gutter="0"/>
          <w:cols w:space="720" w:num="1"/>
        </w:sectPr>
      </w:pPr>
    </w:p>
    <w:p w14:paraId="753CFFC6">
      <w:pPr>
        <w:pStyle w:val="6"/>
        <w:spacing w:before="129"/>
        <w:rPr>
          <w:sz w:val="20"/>
        </w:rPr>
      </w:pPr>
    </w:p>
    <w:p w14:paraId="35E6C50E">
      <w:pPr>
        <w:pStyle w:val="6"/>
        <w:ind w:left="709"/>
        <w:rPr>
          <w:sz w:val="20"/>
        </w:rPr>
      </w:pPr>
      <w:r>
        <w:rPr>
          <w:sz w:val="20"/>
        </w:rPr>
        <w:drawing>
          <wp:inline distT="0" distB="0" distL="0" distR="0">
            <wp:extent cx="5363210" cy="264287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3" cstate="print"/>
                    <a:stretch>
                      <a:fillRect/>
                    </a:stretch>
                  </pic:blipFill>
                  <pic:spPr>
                    <a:xfrm>
                      <a:off x="0" y="0"/>
                      <a:ext cx="5363527" cy="2643187"/>
                    </a:xfrm>
                    <a:prstGeom prst="rect">
                      <a:avLst/>
                    </a:prstGeom>
                  </pic:spPr>
                </pic:pic>
              </a:graphicData>
            </a:graphic>
          </wp:inline>
        </w:drawing>
      </w:r>
    </w:p>
    <w:p w14:paraId="00D7AB3C">
      <w:pPr>
        <w:spacing w:before="211"/>
        <w:ind w:left="2548" w:right="0" w:firstLine="0"/>
        <w:jc w:val="left"/>
        <w:rPr>
          <w:sz w:val="23"/>
        </w:rPr>
      </w:pPr>
      <w:bookmarkStart w:id="115" w:name="_bookmark71"/>
      <w:bookmarkEnd w:id="115"/>
      <w:r>
        <w:rPr>
          <w:b/>
          <w:sz w:val="23"/>
        </w:rPr>
        <w:t>Hình</w:t>
      </w:r>
      <w:r>
        <w:rPr>
          <w:b/>
          <w:spacing w:val="8"/>
          <w:sz w:val="23"/>
        </w:rPr>
        <w:t xml:space="preserve"> </w:t>
      </w:r>
      <w:r>
        <w:rPr>
          <w:b/>
          <w:sz w:val="23"/>
        </w:rPr>
        <w:t>4.12:</w:t>
      </w:r>
      <w:r>
        <w:rPr>
          <w:b/>
          <w:spacing w:val="9"/>
          <w:sz w:val="23"/>
        </w:rPr>
        <w:t xml:space="preserve"> </w:t>
      </w:r>
      <w:r>
        <w:rPr>
          <w:sz w:val="23"/>
        </w:rPr>
        <w:t>Màn</w:t>
      </w:r>
      <w:r>
        <w:rPr>
          <w:spacing w:val="8"/>
          <w:sz w:val="23"/>
        </w:rPr>
        <w:t xml:space="preserve"> </w:t>
      </w:r>
      <w:r>
        <w:rPr>
          <w:sz w:val="23"/>
        </w:rPr>
        <w:t>hình</w:t>
      </w:r>
      <w:r>
        <w:rPr>
          <w:spacing w:val="9"/>
          <w:sz w:val="23"/>
        </w:rPr>
        <w:t xml:space="preserve"> </w:t>
      </w:r>
      <w:r>
        <w:rPr>
          <w:sz w:val="23"/>
        </w:rPr>
        <w:t>thông</w:t>
      </w:r>
      <w:r>
        <w:rPr>
          <w:spacing w:val="8"/>
          <w:sz w:val="23"/>
        </w:rPr>
        <w:t xml:space="preserve"> </w:t>
      </w:r>
      <w:r>
        <w:rPr>
          <w:sz w:val="23"/>
        </w:rPr>
        <w:t>báo</w:t>
      </w:r>
      <w:r>
        <w:rPr>
          <w:spacing w:val="9"/>
          <w:sz w:val="23"/>
        </w:rPr>
        <w:t xml:space="preserve"> </w:t>
      </w:r>
      <w:r>
        <w:rPr>
          <w:sz w:val="23"/>
        </w:rPr>
        <w:t>kết</w:t>
      </w:r>
      <w:r>
        <w:rPr>
          <w:spacing w:val="8"/>
          <w:sz w:val="23"/>
        </w:rPr>
        <w:t xml:space="preserve"> </w:t>
      </w:r>
      <w:r>
        <w:rPr>
          <w:sz w:val="23"/>
        </w:rPr>
        <w:t>quả</w:t>
      </w:r>
      <w:r>
        <w:rPr>
          <w:spacing w:val="9"/>
          <w:sz w:val="23"/>
        </w:rPr>
        <w:t xml:space="preserve"> </w:t>
      </w:r>
      <w:r>
        <w:rPr>
          <w:sz w:val="23"/>
        </w:rPr>
        <w:t>thanh</w:t>
      </w:r>
      <w:r>
        <w:rPr>
          <w:spacing w:val="8"/>
          <w:sz w:val="23"/>
        </w:rPr>
        <w:t xml:space="preserve"> </w:t>
      </w:r>
      <w:r>
        <w:rPr>
          <w:spacing w:val="-4"/>
          <w:sz w:val="23"/>
        </w:rPr>
        <w:t>toán</w:t>
      </w:r>
    </w:p>
    <w:p w14:paraId="7462AE0B">
      <w:pPr>
        <w:pStyle w:val="6"/>
        <w:rPr>
          <w:sz w:val="23"/>
        </w:rPr>
      </w:pPr>
    </w:p>
    <w:p w14:paraId="28CC4A7D">
      <w:pPr>
        <w:pStyle w:val="6"/>
        <w:rPr>
          <w:sz w:val="23"/>
        </w:rPr>
      </w:pPr>
    </w:p>
    <w:p w14:paraId="1BD30F74">
      <w:pPr>
        <w:pStyle w:val="6"/>
        <w:spacing w:before="83"/>
        <w:rPr>
          <w:sz w:val="23"/>
        </w:rPr>
      </w:pPr>
    </w:p>
    <w:p w14:paraId="5AF4BCD0">
      <w:pPr>
        <w:pStyle w:val="6"/>
        <w:spacing w:line="312" w:lineRule="auto"/>
        <w:ind w:left="709" w:right="1280"/>
      </w:pPr>
      <w:r>
        <w:t>Hình</w:t>
      </w:r>
      <w:r>
        <w:rPr>
          <w:spacing w:val="-14"/>
        </w:rPr>
        <w:t xml:space="preserve"> </w:t>
      </w:r>
      <w:r>
        <w:fldChar w:fldCharType="begin"/>
      </w:r>
      <w:r>
        <w:instrText xml:space="preserve"> HYPERLINK \l "_bookmark72" </w:instrText>
      </w:r>
      <w:r>
        <w:fldChar w:fldCharType="separate"/>
      </w:r>
      <w:r>
        <w:t>4.13</w:t>
      </w:r>
      <w:r>
        <w:fldChar w:fldCharType="end"/>
      </w:r>
      <w:r>
        <w:rPr>
          <w:spacing w:val="-14"/>
        </w:rPr>
        <w:t xml:space="preserve"> </w:t>
      </w:r>
      <w:r>
        <w:t>sau</w:t>
      </w:r>
      <w:r>
        <w:rPr>
          <w:spacing w:val="-14"/>
        </w:rPr>
        <w:t xml:space="preserve"> </w:t>
      </w:r>
      <w:r>
        <w:t>khi</w:t>
      </w:r>
      <w:r>
        <w:rPr>
          <w:spacing w:val="-14"/>
        </w:rPr>
        <w:t xml:space="preserve"> </w:t>
      </w:r>
      <w:r>
        <w:t>thanh</w:t>
      </w:r>
      <w:r>
        <w:rPr>
          <w:spacing w:val="-14"/>
        </w:rPr>
        <w:t xml:space="preserve"> </w:t>
      </w:r>
      <w:r>
        <w:t>toán</w:t>
      </w:r>
      <w:r>
        <w:rPr>
          <w:spacing w:val="-14"/>
        </w:rPr>
        <w:t xml:space="preserve"> </w:t>
      </w:r>
      <w:r>
        <w:t>xong</w:t>
      </w:r>
      <w:r>
        <w:rPr>
          <w:spacing w:val="-14"/>
        </w:rPr>
        <w:t xml:space="preserve"> </w:t>
      </w:r>
      <w:r>
        <w:t>,</w:t>
      </w:r>
      <w:r>
        <w:rPr>
          <w:spacing w:val="-14"/>
        </w:rPr>
        <w:t xml:space="preserve"> </w:t>
      </w:r>
      <w:r>
        <w:t>người</w:t>
      </w:r>
      <w:r>
        <w:rPr>
          <w:spacing w:val="-14"/>
        </w:rPr>
        <w:t xml:space="preserve"> </w:t>
      </w:r>
      <w:r>
        <w:t>dùng</w:t>
      </w:r>
      <w:r>
        <w:rPr>
          <w:spacing w:val="-14"/>
        </w:rPr>
        <w:t xml:space="preserve"> </w:t>
      </w:r>
      <w:r>
        <w:t>có</w:t>
      </w:r>
      <w:r>
        <w:rPr>
          <w:spacing w:val="-14"/>
        </w:rPr>
        <w:t xml:space="preserve"> </w:t>
      </w:r>
      <w:r>
        <w:t>thể</w:t>
      </w:r>
      <w:r>
        <w:rPr>
          <w:spacing w:val="-14"/>
        </w:rPr>
        <w:t xml:space="preserve"> </w:t>
      </w:r>
      <w:r>
        <w:t>xem</w:t>
      </w:r>
      <w:r>
        <w:rPr>
          <w:spacing w:val="-14"/>
        </w:rPr>
        <w:t xml:space="preserve"> </w:t>
      </w:r>
      <w:r>
        <w:t>được</w:t>
      </w:r>
      <w:r>
        <w:rPr>
          <w:spacing w:val="-14"/>
        </w:rPr>
        <w:t xml:space="preserve"> </w:t>
      </w:r>
      <w:r>
        <w:t>danh</w:t>
      </w:r>
      <w:r>
        <w:rPr>
          <w:spacing w:val="-14"/>
        </w:rPr>
        <w:t xml:space="preserve"> </w:t>
      </w:r>
      <w:r>
        <w:t>sách</w:t>
      </w:r>
      <w:r>
        <w:rPr>
          <w:spacing w:val="-14"/>
        </w:rPr>
        <w:t xml:space="preserve"> </w:t>
      </w:r>
      <w:r>
        <w:t>chuyến đi sắp tới và lịch sử tour đã đi.</w:t>
      </w:r>
    </w:p>
    <w:p w14:paraId="309293F8">
      <w:pPr>
        <w:pStyle w:val="6"/>
        <w:spacing w:before="2"/>
        <w:rPr>
          <w:sz w:val="16"/>
        </w:rPr>
      </w:pPr>
      <w:r>
        <w:rPr>
          <w:sz w:val="16"/>
        </w:rPr>
        <w:drawing>
          <wp:anchor distT="0" distB="0" distL="0" distR="0" simplePos="0" relativeHeight="251688960" behindDoc="1" locked="0" layoutInCell="1" allowOverlap="1">
            <wp:simplePos x="0" y="0"/>
            <wp:positionH relativeFrom="page">
              <wp:posOffset>1259840</wp:posOffset>
            </wp:positionH>
            <wp:positionV relativeFrom="paragraph">
              <wp:posOffset>133350</wp:posOffset>
            </wp:positionV>
            <wp:extent cx="5414645" cy="2614295"/>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4" cstate="print"/>
                    <a:stretch>
                      <a:fillRect/>
                    </a:stretch>
                  </pic:blipFill>
                  <pic:spPr>
                    <a:xfrm>
                      <a:off x="0" y="0"/>
                      <a:ext cx="5414962" cy="2614612"/>
                    </a:xfrm>
                    <a:prstGeom prst="rect">
                      <a:avLst/>
                    </a:prstGeom>
                  </pic:spPr>
                </pic:pic>
              </a:graphicData>
            </a:graphic>
          </wp:anchor>
        </w:drawing>
      </w:r>
    </w:p>
    <w:p w14:paraId="71761DCF">
      <w:pPr>
        <w:spacing w:before="178"/>
        <w:ind w:left="2406" w:right="0" w:firstLine="0"/>
        <w:jc w:val="left"/>
        <w:rPr>
          <w:sz w:val="23"/>
        </w:rPr>
      </w:pPr>
      <w:bookmarkStart w:id="116" w:name="_bookmark72"/>
      <w:bookmarkEnd w:id="116"/>
      <w:r>
        <w:rPr>
          <w:b/>
          <w:sz w:val="23"/>
        </w:rPr>
        <w:t>Hình</w:t>
      </w:r>
      <w:r>
        <w:rPr>
          <w:b/>
          <w:spacing w:val="5"/>
          <w:sz w:val="23"/>
        </w:rPr>
        <w:t xml:space="preserve"> </w:t>
      </w:r>
      <w:r>
        <w:rPr>
          <w:b/>
          <w:sz w:val="23"/>
        </w:rPr>
        <w:t>4.13:</w:t>
      </w:r>
      <w:r>
        <w:rPr>
          <w:b/>
          <w:spacing w:val="5"/>
          <w:sz w:val="23"/>
        </w:rPr>
        <w:t xml:space="preserve"> </w:t>
      </w:r>
      <w:r>
        <w:rPr>
          <w:sz w:val="23"/>
        </w:rPr>
        <w:t>Màn</w:t>
      </w:r>
      <w:r>
        <w:rPr>
          <w:spacing w:val="5"/>
          <w:sz w:val="23"/>
        </w:rPr>
        <w:t xml:space="preserve"> </w:t>
      </w:r>
      <w:r>
        <w:rPr>
          <w:sz w:val="23"/>
        </w:rPr>
        <w:t>hình</w:t>
      </w:r>
      <w:r>
        <w:rPr>
          <w:spacing w:val="6"/>
          <w:sz w:val="23"/>
        </w:rPr>
        <w:t xml:space="preserve"> </w:t>
      </w:r>
      <w:r>
        <w:rPr>
          <w:sz w:val="23"/>
        </w:rPr>
        <w:t>xem</w:t>
      </w:r>
      <w:r>
        <w:rPr>
          <w:spacing w:val="5"/>
          <w:sz w:val="23"/>
        </w:rPr>
        <w:t xml:space="preserve"> </w:t>
      </w:r>
      <w:r>
        <w:rPr>
          <w:sz w:val="23"/>
        </w:rPr>
        <w:t>chuyến</w:t>
      </w:r>
      <w:r>
        <w:rPr>
          <w:spacing w:val="5"/>
          <w:sz w:val="23"/>
        </w:rPr>
        <w:t xml:space="preserve"> </w:t>
      </w:r>
      <w:r>
        <w:rPr>
          <w:sz w:val="23"/>
        </w:rPr>
        <w:t>đi</w:t>
      </w:r>
      <w:r>
        <w:rPr>
          <w:spacing w:val="6"/>
          <w:sz w:val="23"/>
        </w:rPr>
        <w:t xml:space="preserve"> </w:t>
      </w:r>
      <w:r>
        <w:rPr>
          <w:sz w:val="23"/>
        </w:rPr>
        <w:t>sắp</w:t>
      </w:r>
      <w:r>
        <w:rPr>
          <w:spacing w:val="5"/>
          <w:sz w:val="23"/>
        </w:rPr>
        <w:t xml:space="preserve"> </w:t>
      </w:r>
      <w:r>
        <w:rPr>
          <w:sz w:val="23"/>
        </w:rPr>
        <w:t>tới</w:t>
      </w:r>
      <w:r>
        <w:rPr>
          <w:spacing w:val="5"/>
          <w:sz w:val="23"/>
        </w:rPr>
        <w:t xml:space="preserve"> </w:t>
      </w:r>
      <w:r>
        <w:rPr>
          <w:sz w:val="23"/>
        </w:rPr>
        <w:t>và</w:t>
      </w:r>
      <w:r>
        <w:rPr>
          <w:spacing w:val="6"/>
          <w:sz w:val="23"/>
        </w:rPr>
        <w:t xml:space="preserve"> </w:t>
      </w:r>
      <w:r>
        <w:rPr>
          <w:sz w:val="23"/>
        </w:rPr>
        <w:t>lịch</w:t>
      </w:r>
      <w:r>
        <w:rPr>
          <w:spacing w:val="5"/>
          <w:sz w:val="23"/>
        </w:rPr>
        <w:t xml:space="preserve"> </w:t>
      </w:r>
      <w:r>
        <w:rPr>
          <w:spacing w:val="-5"/>
          <w:sz w:val="23"/>
        </w:rPr>
        <w:t>sử</w:t>
      </w:r>
    </w:p>
    <w:p w14:paraId="5DCBC93E">
      <w:pPr>
        <w:pStyle w:val="6"/>
        <w:rPr>
          <w:sz w:val="23"/>
        </w:rPr>
      </w:pPr>
    </w:p>
    <w:p w14:paraId="43BD02CE">
      <w:pPr>
        <w:pStyle w:val="6"/>
        <w:rPr>
          <w:sz w:val="23"/>
        </w:rPr>
      </w:pPr>
    </w:p>
    <w:p w14:paraId="59CC392D">
      <w:pPr>
        <w:pStyle w:val="6"/>
        <w:rPr>
          <w:sz w:val="23"/>
        </w:rPr>
      </w:pPr>
    </w:p>
    <w:p w14:paraId="06A912DB">
      <w:pPr>
        <w:pStyle w:val="6"/>
        <w:rPr>
          <w:sz w:val="23"/>
        </w:rPr>
      </w:pPr>
    </w:p>
    <w:p w14:paraId="4BE36D56">
      <w:pPr>
        <w:pStyle w:val="6"/>
        <w:rPr>
          <w:sz w:val="23"/>
        </w:rPr>
      </w:pPr>
    </w:p>
    <w:p w14:paraId="0B36A47C">
      <w:pPr>
        <w:pStyle w:val="6"/>
        <w:rPr>
          <w:sz w:val="23"/>
        </w:rPr>
      </w:pPr>
    </w:p>
    <w:p w14:paraId="3F8FA05D">
      <w:pPr>
        <w:pStyle w:val="6"/>
        <w:spacing w:before="247"/>
        <w:rPr>
          <w:sz w:val="23"/>
        </w:rPr>
      </w:pPr>
    </w:p>
    <w:p w14:paraId="1E1AD838">
      <w:pPr>
        <w:pStyle w:val="6"/>
        <w:spacing w:before="1"/>
        <w:ind w:left="1008"/>
      </w:pPr>
      <w:r>
        <w:t>Hình</w:t>
      </w:r>
      <w:r>
        <w:rPr>
          <w:spacing w:val="-9"/>
        </w:rPr>
        <w:t xml:space="preserve"> </w:t>
      </w:r>
      <w:r>
        <w:fldChar w:fldCharType="begin"/>
      </w:r>
      <w:r>
        <w:instrText xml:space="preserve"> HYPERLINK \l "_bookmark73" </w:instrText>
      </w:r>
      <w:r>
        <w:fldChar w:fldCharType="separate"/>
      </w:r>
      <w:r>
        <w:t>4.14</w:t>
      </w:r>
      <w:r>
        <w:fldChar w:fldCharType="end"/>
      </w:r>
      <w:r>
        <w:rPr>
          <w:spacing w:val="-7"/>
        </w:rPr>
        <w:t xml:space="preserve"> </w:t>
      </w:r>
      <w:r>
        <w:t>là</w:t>
      </w:r>
      <w:r>
        <w:rPr>
          <w:spacing w:val="-6"/>
        </w:rPr>
        <w:t xml:space="preserve"> </w:t>
      </w:r>
      <w:r>
        <w:t>chức</w:t>
      </w:r>
      <w:r>
        <w:rPr>
          <w:spacing w:val="-7"/>
        </w:rPr>
        <w:t xml:space="preserve"> </w:t>
      </w:r>
      <w:r>
        <w:t>năng</w:t>
      </w:r>
      <w:r>
        <w:rPr>
          <w:spacing w:val="-6"/>
        </w:rPr>
        <w:t xml:space="preserve"> </w:t>
      </w:r>
      <w:r>
        <w:t>của</w:t>
      </w:r>
      <w:r>
        <w:rPr>
          <w:spacing w:val="-7"/>
        </w:rPr>
        <w:t xml:space="preserve"> </w:t>
      </w:r>
      <w:r>
        <w:t>quản</w:t>
      </w:r>
      <w:r>
        <w:rPr>
          <w:spacing w:val="-6"/>
        </w:rPr>
        <w:t xml:space="preserve"> </w:t>
      </w:r>
      <w:r>
        <w:t>trị</w:t>
      </w:r>
      <w:r>
        <w:rPr>
          <w:spacing w:val="-7"/>
        </w:rPr>
        <w:t xml:space="preserve"> </w:t>
      </w:r>
      <w:r>
        <w:t>viên</w:t>
      </w:r>
      <w:r>
        <w:rPr>
          <w:spacing w:val="-6"/>
        </w:rPr>
        <w:t xml:space="preserve"> </w:t>
      </w:r>
      <w:r>
        <w:t>cho</w:t>
      </w:r>
      <w:r>
        <w:rPr>
          <w:spacing w:val="-7"/>
        </w:rPr>
        <w:t xml:space="preserve"> </w:t>
      </w:r>
      <w:r>
        <w:t>phép</w:t>
      </w:r>
      <w:r>
        <w:rPr>
          <w:spacing w:val="-6"/>
        </w:rPr>
        <w:t xml:space="preserve"> </w:t>
      </w:r>
      <w:r>
        <w:t>tạo</w:t>
      </w:r>
      <w:r>
        <w:rPr>
          <w:spacing w:val="-7"/>
        </w:rPr>
        <w:t xml:space="preserve"> </w:t>
      </w:r>
      <w:r>
        <w:t>mới</w:t>
      </w:r>
      <w:r>
        <w:rPr>
          <w:spacing w:val="-6"/>
        </w:rPr>
        <w:t xml:space="preserve"> </w:t>
      </w:r>
      <w:r>
        <w:t>tour</w:t>
      </w:r>
      <w:r>
        <w:rPr>
          <w:spacing w:val="-7"/>
        </w:rPr>
        <w:t xml:space="preserve"> </w:t>
      </w:r>
      <w:r>
        <w:t>du</w:t>
      </w:r>
      <w:r>
        <w:rPr>
          <w:spacing w:val="-6"/>
        </w:rPr>
        <w:t xml:space="preserve"> </w:t>
      </w:r>
      <w:r>
        <w:rPr>
          <w:spacing w:val="-4"/>
        </w:rPr>
        <w:t>lịch</w:t>
      </w:r>
    </w:p>
    <w:p w14:paraId="769F9FF6">
      <w:pPr>
        <w:pStyle w:val="6"/>
        <w:spacing w:after="0"/>
        <w:sectPr>
          <w:pgSz w:w="11910" w:h="16840"/>
          <w:pgMar w:top="720" w:right="0" w:bottom="800" w:left="1275" w:header="422" w:footer="615" w:gutter="0"/>
          <w:cols w:space="720" w:num="1"/>
        </w:sectPr>
      </w:pPr>
    </w:p>
    <w:p w14:paraId="2EBA2074">
      <w:pPr>
        <w:pStyle w:val="6"/>
        <w:spacing w:before="129"/>
        <w:rPr>
          <w:sz w:val="20"/>
        </w:rPr>
      </w:pPr>
    </w:p>
    <w:p w14:paraId="06AB3A8E">
      <w:pPr>
        <w:pStyle w:val="6"/>
        <w:ind w:left="142"/>
        <w:rPr>
          <w:sz w:val="20"/>
        </w:rPr>
      </w:pPr>
      <w:r>
        <w:rPr>
          <w:sz w:val="20"/>
        </w:rPr>
        <w:drawing>
          <wp:inline distT="0" distB="0" distL="0" distR="0">
            <wp:extent cx="5400675" cy="264858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5" cstate="print"/>
                    <a:stretch>
                      <a:fillRect/>
                    </a:stretch>
                  </pic:blipFill>
                  <pic:spPr>
                    <a:xfrm>
                      <a:off x="0" y="0"/>
                      <a:ext cx="5400675" cy="2648902"/>
                    </a:xfrm>
                    <a:prstGeom prst="rect">
                      <a:avLst/>
                    </a:prstGeom>
                  </pic:spPr>
                </pic:pic>
              </a:graphicData>
            </a:graphic>
          </wp:inline>
        </w:drawing>
      </w:r>
    </w:p>
    <w:p w14:paraId="1BF3E167">
      <w:pPr>
        <w:spacing w:before="182"/>
        <w:ind w:left="2416" w:right="0" w:firstLine="0"/>
        <w:jc w:val="left"/>
        <w:rPr>
          <w:sz w:val="23"/>
        </w:rPr>
      </w:pPr>
      <w:bookmarkStart w:id="117" w:name="_bookmark73"/>
      <w:bookmarkEnd w:id="117"/>
      <w:r>
        <w:rPr>
          <w:b/>
          <w:sz w:val="23"/>
        </w:rPr>
        <w:t>Hình</w:t>
      </w:r>
      <w:r>
        <w:rPr>
          <w:b/>
          <w:spacing w:val="7"/>
          <w:sz w:val="23"/>
        </w:rPr>
        <w:t xml:space="preserve"> </w:t>
      </w:r>
      <w:r>
        <w:rPr>
          <w:b/>
          <w:sz w:val="23"/>
        </w:rPr>
        <w:t>4.14:</w:t>
      </w:r>
      <w:r>
        <w:rPr>
          <w:b/>
          <w:spacing w:val="8"/>
          <w:sz w:val="23"/>
        </w:rPr>
        <w:t xml:space="preserve"> </w:t>
      </w:r>
      <w:r>
        <w:rPr>
          <w:sz w:val="23"/>
        </w:rPr>
        <w:t>Màn</w:t>
      </w:r>
      <w:r>
        <w:rPr>
          <w:spacing w:val="8"/>
          <w:sz w:val="23"/>
        </w:rPr>
        <w:t xml:space="preserve"> </w:t>
      </w:r>
      <w:r>
        <w:rPr>
          <w:sz w:val="23"/>
        </w:rPr>
        <w:t>hình</w:t>
      </w:r>
      <w:r>
        <w:rPr>
          <w:spacing w:val="7"/>
          <w:sz w:val="23"/>
        </w:rPr>
        <w:t xml:space="preserve"> </w:t>
      </w:r>
      <w:r>
        <w:rPr>
          <w:sz w:val="23"/>
        </w:rPr>
        <w:t>tạo</w:t>
      </w:r>
      <w:r>
        <w:rPr>
          <w:spacing w:val="8"/>
          <w:sz w:val="23"/>
        </w:rPr>
        <w:t xml:space="preserve"> </w:t>
      </w:r>
      <w:r>
        <w:rPr>
          <w:sz w:val="23"/>
        </w:rPr>
        <w:t>mới</w:t>
      </w:r>
      <w:r>
        <w:rPr>
          <w:spacing w:val="8"/>
          <w:sz w:val="23"/>
        </w:rPr>
        <w:t xml:space="preserve"> </w:t>
      </w:r>
      <w:r>
        <w:rPr>
          <w:sz w:val="23"/>
        </w:rPr>
        <w:t>tour</w:t>
      </w:r>
      <w:r>
        <w:rPr>
          <w:spacing w:val="8"/>
          <w:sz w:val="23"/>
        </w:rPr>
        <w:t xml:space="preserve"> </w:t>
      </w:r>
      <w:r>
        <w:rPr>
          <w:sz w:val="23"/>
        </w:rPr>
        <w:t>du</w:t>
      </w:r>
      <w:r>
        <w:rPr>
          <w:spacing w:val="7"/>
          <w:sz w:val="23"/>
        </w:rPr>
        <w:t xml:space="preserve"> </w:t>
      </w:r>
      <w:r>
        <w:rPr>
          <w:spacing w:val="-4"/>
          <w:sz w:val="23"/>
        </w:rPr>
        <w:t>lịch</w:t>
      </w:r>
    </w:p>
    <w:p w14:paraId="058F8844">
      <w:pPr>
        <w:pStyle w:val="6"/>
        <w:rPr>
          <w:sz w:val="23"/>
        </w:rPr>
      </w:pPr>
    </w:p>
    <w:p w14:paraId="2444ECDB">
      <w:pPr>
        <w:pStyle w:val="6"/>
        <w:rPr>
          <w:sz w:val="23"/>
        </w:rPr>
      </w:pPr>
    </w:p>
    <w:p w14:paraId="7E65658F">
      <w:pPr>
        <w:pStyle w:val="6"/>
        <w:rPr>
          <w:sz w:val="23"/>
        </w:rPr>
      </w:pPr>
    </w:p>
    <w:p w14:paraId="19FAD737">
      <w:pPr>
        <w:pStyle w:val="6"/>
        <w:rPr>
          <w:sz w:val="23"/>
        </w:rPr>
      </w:pPr>
    </w:p>
    <w:p w14:paraId="66F36A2C">
      <w:pPr>
        <w:pStyle w:val="6"/>
        <w:rPr>
          <w:sz w:val="23"/>
        </w:rPr>
      </w:pPr>
    </w:p>
    <w:p w14:paraId="578D1235">
      <w:pPr>
        <w:pStyle w:val="6"/>
        <w:rPr>
          <w:sz w:val="23"/>
        </w:rPr>
      </w:pPr>
    </w:p>
    <w:p w14:paraId="43E6584F">
      <w:pPr>
        <w:pStyle w:val="6"/>
        <w:rPr>
          <w:sz w:val="23"/>
        </w:rPr>
      </w:pPr>
    </w:p>
    <w:p w14:paraId="0A2A9E93">
      <w:pPr>
        <w:pStyle w:val="6"/>
        <w:rPr>
          <w:sz w:val="23"/>
        </w:rPr>
      </w:pPr>
    </w:p>
    <w:p w14:paraId="7762896F">
      <w:pPr>
        <w:pStyle w:val="6"/>
        <w:rPr>
          <w:sz w:val="23"/>
        </w:rPr>
      </w:pPr>
    </w:p>
    <w:p w14:paraId="17E8229F">
      <w:pPr>
        <w:pStyle w:val="6"/>
        <w:rPr>
          <w:sz w:val="23"/>
        </w:rPr>
      </w:pPr>
    </w:p>
    <w:p w14:paraId="6C83F346">
      <w:pPr>
        <w:pStyle w:val="6"/>
        <w:rPr>
          <w:sz w:val="23"/>
        </w:rPr>
      </w:pPr>
    </w:p>
    <w:p w14:paraId="7D9CF20B">
      <w:pPr>
        <w:pStyle w:val="6"/>
        <w:rPr>
          <w:sz w:val="23"/>
        </w:rPr>
      </w:pPr>
    </w:p>
    <w:p w14:paraId="18919896">
      <w:pPr>
        <w:pStyle w:val="6"/>
        <w:rPr>
          <w:sz w:val="23"/>
        </w:rPr>
      </w:pPr>
    </w:p>
    <w:p w14:paraId="463404F3">
      <w:pPr>
        <w:pStyle w:val="6"/>
        <w:rPr>
          <w:sz w:val="23"/>
        </w:rPr>
      </w:pPr>
    </w:p>
    <w:p w14:paraId="0DF49401">
      <w:pPr>
        <w:pStyle w:val="6"/>
        <w:rPr>
          <w:sz w:val="23"/>
        </w:rPr>
      </w:pPr>
    </w:p>
    <w:p w14:paraId="000765DF">
      <w:pPr>
        <w:pStyle w:val="6"/>
        <w:rPr>
          <w:sz w:val="23"/>
        </w:rPr>
      </w:pPr>
    </w:p>
    <w:p w14:paraId="5F3510DC">
      <w:pPr>
        <w:pStyle w:val="6"/>
        <w:rPr>
          <w:sz w:val="23"/>
        </w:rPr>
      </w:pPr>
    </w:p>
    <w:p w14:paraId="4149A04B">
      <w:pPr>
        <w:pStyle w:val="6"/>
        <w:rPr>
          <w:sz w:val="23"/>
        </w:rPr>
      </w:pPr>
    </w:p>
    <w:p w14:paraId="750F3B49">
      <w:pPr>
        <w:pStyle w:val="6"/>
        <w:rPr>
          <w:sz w:val="23"/>
        </w:rPr>
      </w:pPr>
    </w:p>
    <w:p w14:paraId="2DC5597F">
      <w:pPr>
        <w:pStyle w:val="6"/>
        <w:rPr>
          <w:sz w:val="23"/>
        </w:rPr>
      </w:pPr>
    </w:p>
    <w:p w14:paraId="0E49C7A1">
      <w:pPr>
        <w:pStyle w:val="6"/>
        <w:rPr>
          <w:sz w:val="23"/>
        </w:rPr>
      </w:pPr>
    </w:p>
    <w:p w14:paraId="0BF383EE">
      <w:pPr>
        <w:pStyle w:val="6"/>
        <w:rPr>
          <w:sz w:val="23"/>
        </w:rPr>
      </w:pPr>
    </w:p>
    <w:p w14:paraId="09C01240">
      <w:pPr>
        <w:pStyle w:val="6"/>
        <w:rPr>
          <w:sz w:val="23"/>
        </w:rPr>
      </w:pPr>
    </w:p>
    <w:p w14:paraId="3102510A">
      <w:pPr>
        <w:pStyle w:val="6"/>
        <w:rPr>
          <w:sz w:val="23"/>
        </w:rPr>
      </w:pPr>
    </w:p>
    <w:p w14:paraId="07B31685">
      <w:pPr>
        <w:pStyle w:val="6"/>
        <w:rPr>
          <w:sz w:val="23"/>
        </w:rPr>
      </w:pPr>
    </w:p>
    <w:p w14:paraId="044096DC">
      <w:pPr>
        <w:pStyle w:val="6"/>
        <w:rPr>
          <w:sz w:val="23"/>
        </w:rPr>
      </w:pPr>
    </w:p>
    <w:p w14:paraId="6FF44D2F">
      <w:pPr>
        <w:pStyle w:val="6"/>
        <w:rPr>
          <w:sz w:val="23"/>
        </w:rPr>
      </w:pPr>
    </w:p>
    <w:p w14:paraId="625222CE">
      <w:pPr>
        <w:pStyle w:val="6"/>
        <w:rPr>
          <w:sz w:val="23"/>
        </w:rPr>
      </w:pPr>
    </w:p>
    <w:p w14:paraId="3CB520D2">
      <w:pPr>
        <w:pStyle w:val="6"/>
        <w:spacing w:before="245"/>
        <w:rPr>
          <w:sz w:val="23"/>
        </w:rPr>
      </w:pPr>
    </w:p>
    <w:p w14:paraId="78A6D881">
      <w:pPr>
        <w:pStyle w:val="3"/>
        <w:numPr>
          <w:ilvl w:val="1"/>
          <w:numId w:val="12"/>
        </w:numPr>
        <w:tabs>
          <w:tab w:val="left" w:pos="725"/>
        </w:tabs>
        <w:spacing w:before="0" w:after="0" w:line="240" w:lineRule="auto"/>
        <w:ind w:left="725" w:right="0" w:hanging="583"/>
        <w:jc w:val="left"/>
      </w:pPr>
      <w:bookmarkStart w:id="118" w:name="Kiểm thử"/>
      <w:bookmarkEnd w:id="118"/>
      <w:bookmarkStart w:id="119" w:name="_bookmark74"/>
      <w:bookmarkEnd w:id="119"/>
      <w:r>
        <w:t>Kiểm</w:t>
      </w:r>
      <w:r>
        <w:rPr>
          <w:spacing w:val="-8"/>
        </w:rPr>
        <w:t xml:space="preserve"> </w:t>
      </w:r>
      <w:r>
        <w:rPr>
          <w:spacing w:val="-5"/>
        </w:rPr>
        <w:t>thử</w:t>
      </w:r>
    </w:p>
    <w:p w14:paraId="28441DEC">
      <w:pPr>
        <w:pStyle w:val="6"/>
        <w:spacing w:before="150"/>
        <w:ind w:left="441"/>
      </w:pPr>
      <w:bookmarkStart w:id="120" w:name="Kiểm thử chức năng &quot;Xem danh sách/ chi t"/>
      <w:bookmarkEnd w:id="120"/>
      <w:bookmarkStart w:id="121" w:name="_bookmark75"/>
      <w:bookmarkEnd w:id="121"/>
      <w:r>
        <w:t>Ở</w:t>
      </w:r>
      <w:r>
        <w:rPr>
          <w:spacing w:val="-7"/>
        </w:rPr>
        <w:t xml:space="preserve"> </w:t>
      </w:r>
      <w:r>
        <w:t>bước</w:t>
      </w:r>
      <w:r>
        <w:rPr>
          <w:spacing w:val="-7"/>
        </w:rPr>
        <w:t xml:space="preserve"> </w:t>
      </w:r>
      <w:r>
        <w:t>kiểm</w:t>
      </w:r>
      <w:r>
        <w:rPr>
          <w:spacing w:val="-7"/>
        </w:rPr>
        <w:t xml:space="preserve"> </w:t>
      </w:r>
      <w:r>
        <w:t>thử</w:t>
      </w:r>
      <w:r>
        <w:rPr>
          <w:spacing w:val="-7"/>
        </w:rPr>
        <w:t xml:space="preserve"> </w:t>
      </w:r>
      <w:r>
        <w:t>,</w:t>
      </w:r>
      <w:r>
        <w:rPr>
          <w:spacing w:val="-6"/>
        </w:rPr>
        <w:t xml:space="preserve"> </w:t>
      </w:r>
      <w:r>
        <w:t>em</w:t>
      </w:r>
      <w:r>
        <w:rPr>
          <w:spacing w:val="-7"/>
        </w:rPr>
        <w:t xml:space="preserve"> </w:t>
      </w:r>
      <w:r>
        <w:t>sẽ</w:t>
      </w:r>
      <w:r>
        <w:rPr>
          <w:spacing w:val="-7"/>
        </w:rPr>
        <w:t xml:space="preserve"> </w:t>
      </w:r>
      <w:r>
        <w:t>tiến</w:t>
      </w:r>
      <w:r>
        <w:rPr>
          <w:spacing w:val="-7"/>
        </w:rPr>
        <w:t xml:space="preserve"> </w:t>
      </w:r>
      <w:r>
        <w:t>hành</w:t>
      </w:r>
      <w:r>
        <w:rPr>
          <w:spacing w:val="-6"/>
        </w:rPr>
        <w:t xml:space="preserve"> </w:t>
      </w:r>
      <w:r>
        <w:t>sử</w:t>
      </w:r>
      <w:r>
        <w:rPr>
          <w:spacing w:val="-7"/>
        </w:rPr>
        <w:t xml:space="preserve"> </w:t>
      </w:r>
      <w:r>
        <w:t>dụng</w:t>
      </w:r>
      <w:r>
        <w:rPr>
          <w:spacing w:val="-7"/>
        </w:rPr>
        <w:t xml:space="preserve"> </w:t>
      </w:r>
      <w:r>
        <w:t>kĩ</w:t>
      </w:r>
      <w:r>
        <w:rPr>
          <w:spacing w:val="-7"/>
        </w:rPr>
        <w:t xml:space="preserve"> </w:t>
      </w:r>
      <w:r>
        <w:t>thuật</w:t>
      </w:r>
      <w:r>
        <w:rPr>
          <w:spacing w:val="-6"/>
        </w:rPr>
        <w:t xml:space="preserve"> </w:t>
      </w:r>
      <w:r>
        <w:t>kiểm</w:t>
      </w:r>
      <w:r>
        <w:rPr>
          <w:spacing w:val="-7"/>
        </w:rPr>
        <w:t xml:space="preserve"> </w:t>
      </w:r>
      <w:r>
        <w:t>thử</w:t>
      </w:r>
      <w:r>
        <w:rPr>
          <w:spacing w:val="-7"/>
        </w:rPr>
        <w:t xml:space="preserve"> </w:t>
      </w:r>
      <w:r>
        <w:t>hộp</w:t>
      </w:r>
      <w:r>
        <w:rPr>
          <w:spacing w:val="-7"/>
        </w:rPr>
        <w:t xml:space="preserve"> </w:t>
      </w:r>
      <w:r>
        <w:t>đen</w:t>
      </w:r>
      <w:r>
        <w:rPr>
          <w:spacing w:val="-6"/>
        </w:rPr>
        <w:t xml:space="preserve"> </w:t>
      </w:r>
      <w:r>
        <w:t>kiểm</w:t>
      </w:r>
      <w:r>
        <w:rPr>
          <w:spacing w:val="-7"/>
        </w:rPr>
        <w:t xml:space="preserve"> </w:t>
      </w:r>
      <w:r>
        <w:rPr>
          <w:spacing w:val="-5"/>
        </w:rPr>
        <w:t>tra</w:t>
      </w:r>
    </w:p>
    <w:p w14:paraId="784C9F28">
      <w:pPr>
        <w:pStyle w:val="3"/>
        <w:numPr>
          <w:ilvl w:val="2"/>
          <w:numId w:val="12"/>
        </w:numPr>
        <w:tabs>
          <w:tab w:val="left" w:pos="1517"/>
        </w:tabs>
        <w:spacing w:before="209" w:after="0" w:line="240" w:lineRule="auto"/>
        <w:ind w:left="1517" w:right="0" w:hanging="777"/>
        <w:jc w:val="left"/>
      </w:pPr>
      <w:r>
        <w:t>Kiểm</w:t>
      </w:r>
      <w:r>
        <w:rPr>
          <w:spacing w:val="-9"/>
        </w:rPr>
        <w:t xml:space="preserve"> </w:t>
      </w:r>
      <w:r>
        <w:t>thử</w:t>
      </w:r>
      <w:r>
        <w:rPr>
          <w:spacing w:val="-9"/>
        </w:rPr>
        <w:t xml:space="preserve"> </w:t>
      </w:r>
      <w:r>
        <w:t>chức</w:t>
      </w:r>
      <w:r>
        <w:rPr>
          <w:spacing w:val="-8"/>
        </w:rPr>
        <w:t xml:space="preserve"> </w:t>
      </w:r>
      <w:r>
        <w:t>năng</w:t>
      </w:r>
      <w:r>
        <w:rPr>
          <w:spacing w:val="-9"/>
        </w:rPr>
        <w:t xml:space="preserve"> </w:t>
      </w:r>
      <w:r>
        <w:t>"Xem</w:t>
      </w:r>
      <w:r>
        <w:rPr>
          <w:spacing w:val="-8"/>
        </w:rPr>
        <w:t xml:space="preserve"> </w:t>
      </w:r>
      <w:r>
        <w:t>danh</w:t>
      </w:r>
      <w:r>
        <w:rPr>
          <w:spacing w:val="-9"/>
        </w:rPr>
        <w:t xml:space="preserve"> </w:t>
      </w:r>
      <w:r>
        <w:t>sách/</w:t>
      </w:r>
      <w:r>
        <w:rPr>
          <w:spacing w:val="-8"/>
        </w:rPr>
        <w:t xml:space="preserve"> </w:t>
      </w:r>
      <w:r>
        <w:t>chi</w:t>
      </w:r>
      <w:r>
        <w:rPr>
          <w:spacing w:val="-9"/>
        </w:rPr>
        <w:t xml:space="preserve"> </w:t>
      </w:r>
      <w:r>
        <w:t>tiết</w:t>
      </w:r>
      <w:r>
        <w:rPr>
          <w:spacing w:val="-8"/>
        </w:rPr>
        <w:t xml:space="preserve"> </w:t>
      </w:r>
      <w:r>
        <w:rPr>
          <w:spacing w:val="-2"/>
        </w:rPr>
        <w:t>tour"</w:t>
      </w:r>
    </w:p>
    <w:p w14:paraId="7B6F9281">
      <w:pPr>
        <w:pStyle w:val="6"/>
        <w:spacing w:before="149" w:line="312" w:lineRule="auto"/>
        <w:ind w:left="142" w:right="1862" w:firstLine="298"/>
      </w:pPr>
      <w:r>
        <w:t>Các</w:t>
      </w:r>
      <w:r>
        <w:rPr>
          <w:spacing w:val="-8"/>
        </w:rPr>
        <w:t xml:space="preserve"> </w:t>
      </w:r>
      <w:r>
        <w:t>case</w:t>
      </w:r>
      <w:r>
        <w:rPr>
          <w:spacing w:val="-8"/>
        </w:rPr>
        <w:t xml:space="preserve"> </w:t>
      </w:r>
      <w:r>
        <w:t>cho</w:t>
      </w:r>
      <w:r>
        <w:rPr>
          <w:spacing w:val="-8"/>
        </w:rPr>
        <w:t xml:space="preserve"> </w:t>
      </w:r>
      <w:r>
        <w:t>chức</w:t>
      </w:r>
      <w:r>
        <w:rPr>
          <w:spacing w:val="-8"/>
        </w:rPr>
        <w:t xml:space="preserve"> </w:t>
      </w:r>
      <w:r>
        <w:t>năng</w:t>
      </w:r>
      <w:r>
        <w:rPr>
          <w:spacing w:val="-8"/>
        </w:rPr>
        <w:t xml:space="preserve"> </w:t>
      </w:r>
      <w:r>
        <w:t>chức</w:t>
      </w:r>
      <w:r>
        <w:rPr>
          <w:spacing w:val="-8"/>
        </w:rPr>
        <w:t xml:space="preserve"> </w:t>
      </w:r>
      <w:r>
        <w:t>năng</w:t>
      </w:r>
      <w:r>
        <w:rPr>
          <w:spacing w:val="-8"/>
        </w:rPr>
        <w:t xml:space="preserve"> </w:t>
      </w:r>
      <w:r>
        <w:t>"Xem</w:t>
      </w:r>
      <w:r>
        <w:rPr>
          <w:spacing w:val="-8"/>
        </w:rPr>
        <w:t xml:space="preserve"> </w:t>
      </w:r>
      <w:r>
        <w:t>danh</w:t>
      </w:r>
      <w:r>
        <w:rPr>
          <w:spacing w:val="-8"/>
        </w:rPr>
        <w:t xml:space="preserve"> </w:t>
      </w:r>
      <w:r>
        <w:t>sách/</w:t>
      </w:r>
      <w:r>
        <w:rPr>
          <w:spacing w:val="-8"/>
        </w:rPr>
        <w:t xml:space="preserve"> </w:t>
      </w:r>
      <w:r>
        <w:t>chi</w:t>
      </w:r>
      <w:r>
        <w:rPr>
          <w:spacing w:val="-8"/>
        </w:rPr>
        <w:t xml:space="preserve"> </w:t>
      </w:r>
      <w:r>
        <w:t>tiết</w:t>
      </w:r>
      <w:r>
        <w:rPr>
          <w:spacing w:val="-8"/>
        </w:rPr>
        <w:t xml:space="preserve"> </w:t>
      </w:r>
      <w:r>
        <w:t>tour"</w:t>
      </w:r>
      <w:r>
        <w:rPr>
          <w:spacing w:val="-8"/>
        </w:rPr>
        <w:t xml:space="preserve"> </w:t>
      </w:r>
      <w:r>
        <w:t>được</w:t>
      </w:r>
      <w:r>
        <w:rPr>
          <w:spacing w:val="-8"/>
        </w:rPr>
        <w:t xml:space="preserve"> </w:t>
      </w:r>
      <w:r>
        <w:t>mô</w:t>
      </w:r>
      <w:r>
        <w:rPr>
          <w:spacing w:val="-8"/>
        </w:rPr>
        <w:t xml:space="preserve"> </w:t>
      </w:r>
      <w:r>
        <w:t>tả</w:t>
      </w:r>
      <w:r>
        <w:rPr>
          <w:spacing w:val="-8"/>
        </w:rPr>
        <w:t xml:space="preserve"> </w:t>
      </w:r>
      <w:r>
        <w:t>ở bảng sau đây</w:t>
      </w:r>
    </w:p>
    <w:p w14:paraId="1DEF959A">
      <w:pPr>
        <w:pStyle w:val="6"/>
        <w:spacing w:after="0" w:line="312" w:lineRule="auto"/>
        <w:sectPr>
          <w:pgSz w:w="11910" w:h="16840"/>
          <w:pgMar w:top="720" w:right="0" w:bottom="800" w:left="1275" w:header="422" w:footer="615" w:gutter="0"/>
          <w:cols w:space="720" w:num="1"/>
        </w:sectPr>
      </w:pPr>
    </w:p>
    <w:p w14:paraId="52A68109">
      <w:pPr>
        <w:pStyle w:val="6"/>
        <w:spacing w:before="129"/>
        <w:rPr>
          <w:sz w:val="20"/>
        </w:rPr>
      </w:pPr>
    </w:p>
    <w:tbl>
      <w:tblPr>
        <w:tblStyle w:val="5"/>
        <w:tblW w:w="0" w:type="auto"/>
        <w:tblInd w:w="9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948"/>
        <w:gridCol w:w="1381"/>
      </w:tblGrid>
      <w:tr w14:paraId="72CB3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14" w:type="dxa"/>
          </w:tcPr>
          <w:p w14:paraId="31F4BAAF">
            <w:pPr>
              <w:pStyle w:val="15"/>
              <w:spacing w:before="0" w:line="273" w:lineRule="exact"/>
              <w:ind w:left="122"/>
              <w:jc w:val="left"/>
              <w:rPr>
                <w:sz w:val="26"/>
              </w:rPr>
            </w:pPr>
            <w:bookmarkStart w:id="122" w:name="_bookmark76"/>
            <w:bookmarkEnd w:id="122"/>
            <w:r>
              <w:rPr>
                <w:spacing w:val="-5"/>
                <w:sz w:val="26"/>
              </w:rPr>
              <w:t>STT</w:t>
            </w:r>
          </w:p>
        </w:tc>
        <w:tc>
          <w:tcPr>
            <w:tcW w:w="1948" w:type="dxa"/>
          </w:tcPr>
          <w:p w14:paraId="1AC80C00">
            <w:pPr>
              <w:pStyle w:val="15"/>
              <w:spacing w:before="0" w:line="273" w:lineRule="exact"/>
              <w:ind w:left="122"/>
              <w:jc w:val="left"/>
              <w:rPr>
                <w:sz w:val="26"/>
              </w:rPr>
            </w:pPr>
            <w:r>
              <w:rPr>
                <w:spacing w:val="-6"/>
                <w:sz w:val="26"/>
              </w:rPr>
              <w:t>Test</w:t>
            </w:r>
            <w:r>
              <w:rPr>
                <w:spacing w:val="-9"/>
                <w:sz w:val="26"/>
              </w:rPr>
              <w:t xml:space="preserve"> </w:t>
            </w:r>
            <w:r>
              <w:rPr>
                <w:spacing w:val="-4"/>
                <w:sz w:val="26"/>
              </w:rPr>
              <w:t>Case</w:t>
            </w:r>
          </w:p>
        </w:tc>
        <w:tc>
          <w:tcPr>
            <w:tcW w:w="1948" w:type="dxa"/>
          </w:tcPr>
          <w:p w14:paraId="55E3C479">
            <w:pPr>
              <w:pStyle w:val="15"/>
              <w:spacing w:before="0" w:line="273" w:lineRule="exact"/>
              <w:ind w:left="122"/>
              <w:jc w:val="left"/>
              <w:rPr>
                <w:sz w:val="26"/>
              </w:rPr>
            </w:pPr>
            <w:r>
              <w:rPr>
                <w:sz w:val="26"/>
              </w:rPr>
              <w:t>Đầu</w:t>
            </w:r>
            <w:r>
              <w:rPr>
                <w:spacing w:val="-6"/>
                <w:sz w:val="26"/>
              </w:rPr>
              <w:t xml:space="preserve"> </w:t>
            </w:r>
            <w:r>
              <w:rPr>
                <w:spacing w:val="-5"/>
                <w:sz w:val="26"/>
              </w:rPr>
              <w:t>vào</w:t>
            </w:r>
          </w:p>
        </w:tc>
        <w:tc>
          <w:tcPr>
            <w:tcW w:w="1948" w:type="dxa"/>
          </w:tcPr>
          <w:p w14:paraId="3981C274">
            <w:pPr>
              <w:pStyle w:val="15"/>
              <w:spacing w:before="0" w:line="273" w:lineRule="exact"/>
              <w:ind w:left="122"/>
              <w:jc w:val="left"/>
              <w:rPr>
                <w:sz w:val="26"/>
              </w:rPr>
            </w:pPr>
            <w:r>
              <w:rPr>
                <w:sz w:val="26"/>
              </w:rPr>
              <w:t>Kết</w:t>
            </w:r>
            <w:r>
              <w:rPr>
                <w:spacing w:val="79"/>
                <w:w w:val="150"/>
                <w:sz w:val="26"/>
              </w:rPr>
              <w:t xml:space="preserve"> </w:t>
            </w:r>
            <w:r>
              <w:rPr>
                <w:sz w:val="26"/>
              </w:rPr>
              <w:t>quả</w:t>
            </w:r>
            <w:r>
              <w:rPr>
                <w:spacing w:val="79"/>
                <w:w w:val="150"/>
                <w:sz w:val="26"/>
              </w:rPr>
              <w:t xml:space="preserve"> </w:t>
            </w:r>
            <w:r>
              <w:rPr>
                <w:spacing w:val="-4"/>
                <w:sz w:val="26"/>
              </w:rPr>
              <w:t>mong</w:t>
            </w:r>
          </w:p>
          <w:p w14:paraId="096B9B11">
            <w:pPr>
              <w:pStyle w:val="15"/>
              <w:spacing w:before="12"/>
              <w:ind w:left="122"/>
              <w:jc w:val="left"/>
              <w:rPr>
                <w:sz w:val="26"/>
              </w:rPr>
            </w:pPr>
            <w:r>
              <w:rPr>
                <w:spacing w:val="-5"/>
                <w:sz w:val="26"/>
              </w:rPr>
              <w:t>đợi</w:t>
            </w:r>
          </w:p>
        </w:tc>
        <w:tc>
          <w:tcPr>
            <w:tcW w:w="1381" w:type="dxa"/>
          </w:tcPr>
          <w:p w14:paraId="051E794D">
            <w:pPr>
              <w:pStyle w:val="15"/>
              <w:spacing w:before="0" w:line="273" w:lineRule="exact"/>
              <w:ind w:left="122"/>
              <w:jc w:val="left"/>
              <w:rPr>
                <w:sz w:val="26"/>
              </w:rPr>
            </w:pPr>
            <w:r>
              <w:rPr>
                <w:spacing w:val="-2"/>
                <w:sz w:val="26"/>
              </w:rPr>
              <w:t>Trạng</w:t>
            </w:r>
            <w:r>
              <w:rPr>
                <w:spacing w:val="-11"/>
                <w:sz w:val="26"/>
              </w:rPr>
              <w:t xml:space="preserve"> </w:t>
            </w:r>
            <w:r>
              <w:rPr>
                <w:spacing w:val="-4"/>
                <w:sz w:val="26"/>
              </w:rPr>
              <w:t>thái</w:t>
            </w:r>
          </w:p>
        </w:tc>
      </w:tr>
      <w:tr w14:paraId="77845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14:paraId="169A1821">
            <w:pPr>
              <w:pStyle w:val="15"/>
              <w:spacing w:before="0" w:line="273" w:lineRule="exact"/>
              <w:ind w:left="122"/>
              <w:jc w:val="left"/>
              <w:rPr>
                <w:sz w:val="26"/>
              </w:rPr>
            </w:pPr>
            <w:r>
              <w:rPr>
                <w:spacing w:val="-10"/>
                <w:sz w:val="26"/>
              </w:rPr>
              <w:t>1</w:t>
            </w:r>
          </w:p>
        </w:tc>
        <w:tc>
          <w:tcPr>
            <w:tcW w:w="1948" w:type="dxa"/>
          </w:tcPr>
          <w:p w14:paraId="10B2BD9D">
            <w:pPr>
              <w:pStyle w:val="15"/>
              <w:spacing w:before="0" w:line="273" w:lineRule="exact"/>
              <w:ind w:left="122"/>
              <w:jc w:val="both"/>
              <w:rPr>
                <w:sz w:val="26"/>
              </w:rPr>
            </w:pPr>
            <w:r>
              <w:rPr>
                <w:sz w:val="26"/>
              </w:rPr>
              <w:t>Tìm</w:t>
            </w:r>
            <w:r>
              <w:rPr>
                <w:spacing w:val="64"/>
                <w:w w:val="150"/>
                <w:sz w:val="26"/>
              </w:rPr>
              <w:t xml:space="preserve"> </w:t>
            </w:r>
            <w:r>
              <w:rPr>
                <w:sz w:val="26"/>
              </w:rPr>
              <w:t>kiếm</w:t>
            </w:r>
            <w:r>
              <w:rPr>
                <w:spacing w:val="64"/>
                <w:w w:val="150"/>
                <w:sz w:val="26"/>
              </w:rPr>
              <w:t xml:space="preserve"> </w:t>
            </w:r>
            <w:r>
              <w:rPr>
                <w:spacing w:val="-4"/>
                <w:sz w:val="26"/>
              </w:rPr>
              <w:t>tour</w:t>
            </w:r>
          </w:p>
          <w:p w14:paraId="7254F099">
            <w:pPr>
              <w:pStyle w:val="15"/>
              <w:spacing w:before="12" w:line="249" w:lineRule="auto"/>
              <w:ind w:left="122" w:right="112"/>
              <w:jc w:val="both"/>
              <w:rPr>
                <w:sz w:val="26"/>
              </w:rPr>
            </w:pPr>
            <w:r>
              <w:rPr>
                <w:sz w:val="26"/>
              </w:rPr>
              <w:t>du lịch với từ khóa chính (địa điểm )</w:t>
            </w:r>
          </w:p>
        </w:tc>
        <w:tc>
          <w:tcPr>
            <w:tcW w:w="1948" w:type="dxa"/>
          </w:tcPr>
          <w:p w14:paraId="46FB6217">
            <w:pPr>
              <w:pStyle w:val="15"/>
              <w:tabs>
                <w:tab w:val="left" w:pos="899"/>
                <w:tab w:val="left" w:pos="1319"/>
              </w:tabs>
              <w:spacing w:before="0" w:line="273" w:lineRule="exact"/>
              <w:ind w:left="122"/>
              <w:jc w:val="left"/>
              <w:rPr>
                <w:sz w:val="26"/>
              </w:rPr>
            </w:pPr>
            <w:r>
              <w:rPr>
                <w:spacing w:val="-4"/>
                <w:sz w:val="26"/>
              </w:rPr>
              <w:t>Nhập</w:t>
            </w:r>
            <w:r>
              <w:rPr>
                <w:sz w:val="26"/>
              </w:rPr>
              <w:tab/>
            </w:r>
            <w:r>
              <w:rPr>
                <w:spacing w:val="-5"/>
                <w:sz w:val="26"/>
              </w:rPr>
              <w:t>từ</w:t>
            </w:r>
            <w:r>
              <w:rPr>
                <w:sz w:val="26"/>
              </w:rPr>
              <w:tab/>
            </w:r>
            <w:r>
              <w:rPr>
                <w:spacing w:val="-4"/>
                <w:sz w:val="26"/>
              </w:rPr>
              <w:t>khóa</w:t>
            </w:r>
          </w:p>
          <w:p w14:paraId="36207984">
            <w:pPr>
              <w:pStyle w:val="15"/>
              <w:tabs>
                <w:tab w:val="left" w:pos="1111"/>
              </w:tabs>
              <w:spacing w:before="12" w:line="249" w:lineRule="auto"/>
              <w:ind w:left="122" w:right="112"/>
              <w:jc w:val="left"/>
              <w:rPr>
                <w:sz w:val="26"/>
              </w:rPr>
            </w:pPr>
            <w:r>
              <w:rPr>
                <w:spacing w:val="-4"/>
                <w:sz w:val="26"/>
              </w:rPr>
              <w:t>"Nha</w:t>
            </w:r>
            <w:r>
              <w:rPr>
                <w:sz w:val="26"/>
              </w:rPr>
              <w:tab/>
            </w:r>
            <w:r>
              <w:rPr>
                <w:spacing w:val="-4"/>
                <w:sz w:val="26"/>
              </w:rPr>
              <w:t xml:space="preserve">Trang" </w:t>
            </w:r>
            <w:r>
              <w:rPr>
                <w:sz w:val="26"/>
              </w:rPr>
              <w:t>vào ô tìm kiếm</w:t>
            </w:r>
          </w:p>
        </w:tc>
        <w:tc>
          <w:tcPr>
            <w:tcW w:w="1948" w:type="dxa"/>
          </w:tcPr>
          <w:p w14:paraId="0604FD24">
            <w:pPr>
              <w:pStyle w:val="15"/>
              <w:spacing w:before="0" w:line="273" w:lineRule="exact"/>
              <w:ind w:left="122"/>
              <w:jc w:val="both"/>
              <w:rPr>
                <w:sz w:val="26"/>
              </w:rPr>
            </w:pPr>
            <w:r>
              <w:rPr>
                <w:sz w:val="26"/>
              </w:rPr>
              <w:t>Hiện</w:t>
            </w:r>
            <w:r>
              <w:rPr>
                <w:spacing w:val="9"/>
                <w:sz w:val="26"/>
              </w:rPr>
              <w:t xml:space="preserve"> </w:t>
            </w:r>
            <w:r>
              <w:rPr>
                <w:sz w:val="26"/>
              </w:rPr>
              <w:t>thị</w:t>
            </w:r>
            <w:r>
              <w:rPr>
                <w:spacing w:val="10"/>
                <w:sz w:val="26"/>
              </w:rPr>
              <w:t xml:space="preserve"> </w:t>
            </w:r>
            <w:r>
              <w:rPr>
                <w:sz w:val="26"/>
              </w:rPr>
              <w:t>kết</w:t>
            </w:r>
            <w:r>
              <w:rPr>
                <w:spacing w:val="10"/>
                <w:sz w:val="26"/>
              </w:rPr>
              <w:t xml:space="preserve"> </w:t>
            </w:r>
            <w:r>
              <w:rPr>
                <w:spacing w:val="-5"/>
                <w:sz w:val="26"/>
              </w:rPr>
              <w:t>quả</w:t>
            </w:r>
          </w:p>
          <w:p w14:paraId="427E20C5">
            <w:pPr>
              <w:pStyle w:val="15"/>
              <w:spacing w:before="12" w:line="249" w:lineRule="auto"/>
              <w:ind w:left="122" w:right="112"/>
              <w:jc w:val="both"/>
              <w:rPr>
                <w:sz w:val="26"/>
              </w:rPr>
            </w:pPr>
            <w:r>
              <w:rPr>
                <w:sz w:val="26"/>
              </w:rPr>
              <w:t xml:space="preserve">những tiêu đề , hoặc điểm đến là tù khóa Nha </w:t>
            </w:r>
            <w:r>
              <w:rPr>
                <w:spacing w:val="-2"/>
                <w:sz w:val="26"/>
              </w:rPr>
              <w:t>Trang</w:t>
            </w:r>
          </w:p>
        </w:tc>
        <w:tc>
          <w:tcPr>
            <w:tcW w:w="1381" w:type="dxa"/>
          </w:tcPr>
          <w:p w14:paraId="42ACFA02">
            <w:pPr>
              <w:pStyle w:val="15"/>
              <w:spacing w:before="0" w:line="273" w:lineRule="exact"/>
              <w:ind w:left="122"/>
              <w:jc w:val="left"/>
              <w:rPr>
                <w:sz w:val="26"/>
              </w:rPr>
            </w:pPr>
            <w:r>
              <w:rPr>
                <w:spacing w:val="-4"/>
                <w:sz w:val="26"/>
              </w:rPr>
              <w:t>Pass</w:t>
            </w:r>
          </w:p>
        </w:tc>
      </w:tr>
      <w:tr w14:paraId="39006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14:paraId="2C8BD1B2">
            <w:pPr>
              <w:pStyle w:val="15"/>
              <w:spacing w:before="0" w:line="273" w:lineRule="exact"/>
              <w:ind w:left="122"/>
              <w:jc w:val="left"/>
              <w:rPr>
                <w:sz w:val="26"/>
              </w:rPr>
            </w:pPr>
            <w:r>
              <w:rPr>
                <w:spacing w:val="-10"/>
                <w:sz w:val="26"/>
              </w:rPr>
              <w:t>2</w:t>
            </w:r>
          </w:p>
        </w:tc>
        <w:tc>
          <w:tcPr>
            <w:tcW w:w="1948" w:type="dxa"/>
          </w:tcPr>
          <w:p w14:paraId="281D3CDB">
            <w:pPr>
              <w:pStyle w:val="15"/>
              <w:spacing w:before="0" w:line="273" w:lineRule="exact"/>
              <w:ind w:left="122"/>
              <w:jc w:val="both"/>
              <w:rPr>
                <w:sz w:val="26"/>
              </w:rPr>
            </w:pPr>
            <w:r>
              <w:rPr>
                <w:sz w:val="26"/>
              </w:rPr>
              <w:t>Tìm</w:t>
            </w:r>
            <w:r>
              <w:rPr>
                <w:spacing w:val="64"/>
                <w:w w:val="150"/>
                <w:sz w:val="26"/>
              </w:rPr>
              <w:t xml:space="preserve"> </w:t>
            </w:r>
            <w:r>
              <w:rPr>
                <w:sz w:val="26"/>
              </w:rPr>
              <w:t>kiếm</w:t>
            </w:r>
            <w:r>
              <w:rPr>
                <w:spacing w:val="64"/>
                <w:w w:val="150"/>
                <w:sz w:val="26"/>
              </w:rPr>
              <w:t xml:space="preserve"> </w:t>
            </w:r>
            <w:r>
              <w:rPr>
                <w:spacing w:val="-4"/>
                <w:sz w:val="26"/>
              </w:rPr>
              <w:t>tour</w:t>
            </w:r>
          </w:p>
          <w:p w14:paraId="1D502D02">
            <w:pPr>
              <w:pStyle w:val="15"/>
              <w:spacing w:before="12" w:line="249" w:lineRule="auto"/>
              <w:ind w:left="122" w:right="112"/>
              <w:jc w:val="both"/>
              <w:rPr>
                <w:sz w:val="26"/>
              </w:rPr>
            </w:pPr>
            <w:r>
              <w:rPr>
                <w:sz w:val="26"/>
              </w:rPr>
              <w:t xml:space="preserve">du lịch với từ khóa chính không có kết </w:t>
            </w:r>
            <w:r>
              <w:rPr>
                <w:spacing w:val="-4"/>
                <w:sz w:val="26"/>
              </w:rPr>
              <w:t>quả</w:t>
            </w:r>
          </w:p>
        </w:tc>
        <w:tc>
          <w:tcPr>
            <w:tcW w:w="1948" w:type="dxa"/>
          </w:tcPr>
          <w:p w14:paraId="7BFE29BA">
            <w:pPr>
              <w:pStyle w:val="15"/>
              <w:spacing w:before="0" w:line="273" w:lineRule="exact"/>
              <w:ind w:left="122"/>
              <w:jc w:val="both"/>
              <w:rPr>
                <w:sz w:val="26"/>
              </w:rPr>
            </w:pPr>
            <w:r>
              <w:rPr>
                <w:sz w:val="26"/>
              </w:rPr>
              <w:t>Nhập</w:t>
            </w:r>
            <w:r>
              <w:rPr>
                <w:spacing w:val="38"/>
                <w:sz w:val="26"/>
              </w:rPr>
              <w:t xml:space="preserve">  </w:t>
            </w:r>
            <w:r>
              <w:rPr>
                <w:sz w:val="26"/>
              </w:rPr>
              <w:t>từ</w:t>
            </w:r>
            <w:r>
              <w:rPr>
                <w:spacing w:val="39"/>
                <w:sz w:val="26"/>
              </w:rPr>
              <w:t xml:space="preserve">  </w:t>
            </w:r>
            <w:r>
              <w:rPr>
                <w:spacing w:val="-4"/>
                <w:sz w:val="26"/>
              </w:rPr>
              <w:t>khóa</w:t>
            </w:r>
          </w:p>
          <w:p w14:paraId="22A56D03">
            <w:pPr>
              <w:pStyle w:val="15"/>
              <w:spacing w:before="12" w:line="249" w:lineRule="auto"/>
              <w:ind w:left="122" w:right="112"/>
              <w:jc w:val="both"/>
              <w:rPr>
                <w:sz w:val="26"/>
              </w:rPr>
            </w:pPr>
            <w:r>
              <w:rPr>
                <w:sz w:val="26"/>
              </w:rPr>
              <w:t>"Áo</w:t>
            </w:r>
            <w:r>
              <w:rPr>
                <w:spacing w:val="-9"/>
                <w:sz w:val="26"/>
              </w:rPr>
              <w:t xml:space="preserve"> </w:t>
            </w:r>
            <w:r>
              <w:rPr>
                <w:sz w:val="26"/>
              </w:rPr>
              <w:t>khoác</w:t>
            </w:r>
            <w:r>
              <w:rPr>
                <w:spacing w:val="-9"/>
                <w:sz w:val="26"/>
              </w:rPr>
              <w:t xml:space="preserve"> </w:t>
            </w:r>
            <w:r>
              <w:rPr>
                <w:sz w:val="26"/>
              </w:rPr>
              <w:t>phao lông vũ đẹp" vào ô tìm kiếm</w:t>
            </w:r>
          </w:p>
        </w:tc>
        <w:tc>
          <w:tcPr>
            <w:tcW w:w="1948" w:type="dxa"/>
          </w:tcPr>
          <w:p w14:paraId="5238DB5E">
            <w:pPr>
              <w:pStyle w:val="15"/>
              <w:spacing w:before="0" w:line="273" w:lineRule="exact"/>
              <w:ind w:left="122"/>
              <w:jc w:val="left"/>
              <w:rPr>
                <w:sz w:val="26"/>
              </w:rPr>
            </w:pPr>
            <w:r>
              <w:rPr>
                <w:sz w:val="26"/>
              </w:rPr>
              <w:t>Hiện</w:t>
            </w:r>
            <w:r>
              <w:rPr>
                <w:spacing w:val="69"/>
                <w:sz w:val="26"/>
              </w:rPr>
              <w:t xml:space="preserve"> </w:t>
            </w:r>
            <w:r>
              <w:rPr>
                <w:sz w:val="26"/>
              </w:rPr>
              <w:t>thị</w:t>
            </w:r>
            <w:r>
              <w:rPr>
                <w:spacing w:val="69"/>
                <w:sz w:val="26"/>
              </w:rPr>
              <w:t xml:space="preserve"> </w:t>
            </w:r>
            <w:r>
              <w:rPr>
                <w:spacing w:val="-2"/>
                <w:sz w:val="26"/>
              </w:rPr>
              <w:t>không</w:t>
            </w:r>
          </w:p>
          <w:p w14:paraId="2833CB44">
            <w:pPr>
              <w:pStyle w:val="15"/>
              <w:spacing w:before="12" w:line="249" w:lineRule="auto"/>
              <w:ind w:left="122"/>
              <w:jc w:val="left"/>
              <w:rPr>
                <w:sz w:val="26"/>
              </w:rPr>
            </w:pPr>
            <w:r>
              <w:rPr>
                <w:sz w:val="26"/>
              </w:rPr>
              <w:t>tìm</w:t>
            </w:r>
            <w:r>
              <w:rPr>
                <w:spacing w:val="-7"/>
                <w:sz w:val="26"/>
              </w:rPr>
              <w:t xml:space="preserve"> </w:t>
            </w:r>
            <w:r>
              <w:rPr>
                <w:sz w:val="26"/>
              </w:rPr>
              <w:t>thấy</w:t>
            </w:r>
            <w:r>
              <w:rPr>
                <w:spacing w:val="-7"/>
                <w:sz w:val="26"/>
              </w:rPr>
              <w:t xml:space="preserve"> </w:t>
            </w:r>
            <w:r>
              <w:rPr>
                <w:sz w:val="26"/>
              </w:rPr>
              <w:t>kết</w:t>
            </w:r>
            <w:r>
              <w:rPr>
                <w:spacing w:val="-7"/>
                <w:sz w:val="26"/>
              </w:rPr>
              <w:t xml:space="preserve"> </w:t>
            </w:r>
            <w:r>
              <w:rPr>
                <w:sz w:val="26"/>
              </w:rPr>
              <w:t xml:space="preserve">quả </w:t>
            </w:r>
            <w:r>
              <w:rPr>
                <w:spacing w:val="-4"/>
                <w:sz w:val="26"/>
              </w:rPr>
              <w:t>nào</w:t>
            </w:r>
          </w:p>
        </w:tc>
        <w:tc>
          <w:tcPr>
            <w:tcW w:w="1381" w:type="dxa"/>
          </w:tcPr>
          <w:p w14:paraId="6C533B7B">
            <w:pPr>
              <w:pStyle w:val="15"/>
              <w:spacing w:before="0" w:line="273" w:lineRule="exact"/>
              <w:ind w:left="122"/>
              <w:jc w:val="left"/>
              <w:rPr>
                <w:sz w:val="26"/>
              </w:rPr>
            </w:pPr>
            <w:r>
              <w:rPr>
                <w:spacing w:val="-4"/>
                <w:sz w:val="26"/>
              </w:rPr>
              <w:t>Pass</w:t>
            </w:r>
          </w:p>
        </w:tc>
      </w:tr>
      <w:tr w14:paraId="0B899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814" w:type="dxa"/>
          </w:tcPr>
          <w:p w14:paraId="69E68C14">
            <w:pPr>
              <w:pStyle w:val="15"/>
              <w:spacing w:before="0" w:line="280" w:lineRule="exact"/>
              <w:ind w:left="122"/>
              <w:jc w:val="left"/>
              <w:rPr>
                <w:sz w:val="26"/>
              </w:rPr>
            </w:pPr>
            <w:r>
              <w:rPr>
                <w:spacing w:val="-10"/>
                <w:sz w:val="26"/>
              </w:rPr>
              <w:t>3</w:t>
            </w:r>
          </w:p>
        </w:tc>
        <w:tc>
          <w:tcPr>
            <w:tcW w:w="1948" w:type="dxa"/>
          </w:tcPr>
          <w:p w14:paraId="039FB48F">
            <w:pPr>
              <w:pStyle w:val="15"/>
              <w:tabs>
                <w:tab w:val="left" w:pos="775"/>
                <w:tab w:val="left" w:pos="1405"/>
              </w:tabs>
              <w:spacing w:before="0" w:line="280" w:lineRule="exact"/>
              <w:ind w:left="122"/>
              <w:jc w:val="left"/>
              <w:rPr>
                <w:sz w:val="26"/>
              </w:rPr>
            </w:pPr>
            <w:r>
              <w:rPr>
                <w:spacing w:val="-5"/>
                <w:sz w:val="26"/>
              </w:rPr>
              <w:t>Sắp</w:t>
            </w:r>
            <w:r>
              <w:rPr>
                <w:sz w:val="26"/>
              </w:rPr>
              <w:tab/>
            </w:r>
            <w:r>
              <w:rPr>
                <w:spacing w:val="-5"/>
                <w:sz w:val="26"/>
              </w:rPr>
              <w:t>xếp</w:t>
            </w:r>
            <w:r>
              <w:rPr>
                <w:sz w:val="26"/>
              </w:rPr>
              <w:tab/>
            </w:r>
            <w:r>
              <w:rPr>
                <w:spacing w:val="-4"/>
                <w:sz w:val="26"/>
              </w:rPr>
              <w:t>tour</w:t>
            </w:r>
          </w:p>
          <w:p w14:paraId="0CA37F72">
            <w:pPr>
              <w:pStyle w:val="15"/>
              <w:tabs>
                <w:tab w:val="left" w:pos="814"/>
                <w:tab w:val="left" w:pos="1377"/>
              </w:tabs>
              <w:spacing w:before="12" w:line="249" w:lineRule="auto"/>
              <w:ind w:left="122" w:right="112"/>
              <w:jc w:val="left"/>
              <w:rPr>
                <w:sz w:val="26"/>
              </w:rPr>
            </w:pPr>
            <w:r>
              <w:rPr>
                <w:spacing w:val="-4"/>
                <w:sz w:val="26"/>
              </w:rPr>
              <w:t>theo</w:t>
            </w:r>
            <w:r>
              <w:rPr>
                <w:sz w:val="26"/>
              </w:rPr>
              <w:tab/>
            </w:r>
            <w:r>
              <w:rPr>
                <w:spacing w:val="-4"/>
                <w:sz w:val="26"/>
              </w:rPr>
              <w:t>giá</w:t>
            </w:r>
            <w:r>
              <w:rPr>
                <w:sz w:val="26"/>
              </w:rPr>
              <w:tab/>
            </w:r>
            <w:r>
              <w:rPr>
                <w:spacing w:val="-4"/>
                <w:sz w:val="26"/>
              </w:rPr>
              <w:t>tăng dần</w:t>
            </w:r>
          </w:p>
        </w:tc>
        <w:tc>
          <w:tcPr>
            <w:tcW w:w="1948" w:type="dxa"/>
          </w:tcPr>
          <w:p w14:paraId="20B142EE">
            <w:pPr>
              <w:pStyle w:val="15"/>
              <w:spacing w:before="0" w:line="280" w:lineRule="exact"/>
              <w:ind w:left="122"/>
              <w:jc w:val="both"/>
              <w:rPr>
                <w:sz w:val="26"/>
              </w:rPr>
            </w:pPr>
            <w:r>
              <w:rPr>
                <w:sz w:val="26"/>
              </w:rPr>
              <w:t>Nhấn</w:t>
            </w:r>
            <w:r>
              <w:rPr>
                <w:spacing w:val="43"/>
                <w:sz w:val="26"/>
              </w:rPr>
              <w:t xml:space="preserve">  </w:t>
            </w:r>
            <w:r>
              <w:rPr>
                <w:sz w:val="26"/>
              </w:rPr>
              <w:t>vào</w:t>
            </w:r>
            <w:r>
              <w:rPr>
                <w:spacing w:val="44"/>
                <w:sz w:val="26"/>
              </w:rPr>
              <w:t xml:space="preserve">  </w:t>
            </w:r>
            <w:r>
              <w:rPr>
                <w:spacing w:val="-5"/>
                <w:sz w:val="26"/>
              </w:rPr>
              <w:t>lựa</w:t>
            </w:r>
          </w:p>
          <w:p w14:paraId="57706E06">
            <w:pPr>
              <w:pStyle w:val="15"/>
              <w:spacing w:before="12" w:line="249" w:lineRule="auto"/>
              <w:ind w:left="122" w:right="112"/>
              <w:jc w:val="both"/>
              <w:rPr>
                <w:sz w:val="26"/>
              </w:rPr>
            </w:pPr>
            <w:r>
              <w:rPr>
                <w:sz w:val="26"/>
              </w:rPr>
              <w:t xml:space="preserve">chọn Giá:Từ Thấp đến cao bên thanh công </w:t>
            </w:r>
            <w:r>
              <w:rPr>
                <w:spacing w:val="-6"/>
                <w:sz w:val="26"/>
              </w:rPr>
              <w:t>cụ</w:t>
            </w:r>
          </w:p>
        </w:tc>
        <w:tc>
          <w:tcPr>
            <w:tcW w:w="1948" w:type="dxa"/>
          </w:tcPr>
          <w:p w14:paraId="7E113F6C">
            <w:pPr>
              <w:pStyle w:val="15"/>
              <w:spacing w:before="0" w:line="280" w:lineRule="exact"/>
              <w:ind w:left="122"/>
              <w:jc w:val="both"/>
              <w:rPr>
                <w:sz w:val="26"/>
              </w:rPr>
            </w:pPr>
            <w:r>
              <w:rPr>
                <w:sz w:val="26"/>
              </w:rPr>
              <w:t>Hiện</w:t>
            </w:r>
            <w:r>
              <w:rPr>
                <w:spacing w:val="9"/>
                <w:sz w:val="26"/>
              </w:rPr>
              <w:t xml:space="preserve"> </w:t>
            </w:r>
            <w:r>
              <w:rPr>
                <w:sz w:val="26"/>
              </w:rPr>
              <w:t>thị</w:t>
            </w:r>
            <w:r>
              <w:rPr>
                <w:spacing w:val="10"/>
                <w:sz w:val="26"/>
              </w:rPr>
              <w:t xml:space="preserve"> </w:t>
            </w:r>
            <w:r>
              <w:rPr>
                <w:sz w:val="26"/>
              </w:rPr>
              <w:t>kết</w:t>
            </w:r>
            <w:r>
              <w:rPr>
                <w:spacing w:val="10"/>
                <w:sz w:val="26"/>
              </w:rPr>
              <w:t xml:space="preserve"> </w:t>
            </w:r>
            <w:r>
              <w:rPr>
                <w:spacing w:val="-5"/>
                <w:sz w:val="26"/>
              </w:rPr>
              <w:t>quả</w:t>
            </w:r>
          </w:p>
          <w:p w14:paraId="24D45A57">
            <w:pPr>
              <w:pStyle w:val="15"/>
              <w:spacing w:before="12" w:line="249" w:lineRule="auto"/>
              <w:ind w:left="122" w:right="112"/>
              <w:jc w:val="both"/>
              <w:rPr>
                <w:sz w:val="26"/>
              </w:rPr>
            </w:pPr>
            <w:r>
              <w:rPr>
                <w:sz w:val="26"/>
              </w:rPr>
              <w:t xml:space="preserve">chính xác theo giá từ thấp đến </w:t>
            </w:r>
            <w:r>
              <w:rPr>
                <w:spacing w:val="-4"/>
                <w:sz w:val="26"/>
              </w:rPr>
              <w:t>cao</w:t>
            </w:r>
          </w:p>
        </w:tc>
        <w:tc>
          <w:tcPr>
            <w:tcW w:w="1381" w:type="dxa"/>
          </w:tcPr>
          <w:p w14:paraId="2E512B38">
            <w:pPr>
              <w:pStyle w:val="15"/>
              <w:spacing w:before="0" w:line="280" w:lineRule="exact"/>
              <w:ind w:left="122"/>
              <w:jc w:val="left"/>
              <w:rPr>
                <w:sz w:val="26"/>
              </w:rPr>
            </w:pPr>
            <w:r>
              <w:rPr>
                <w:spacing w:val="-4"/>
                <w:sz w:val="26"/>
              </w:rPr>
              <w:t>Pass</w:t>
            </w:r>
          </w:p>
        </w:tc>
      </w:tr>
      <w:tr w14:paraId="175E4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9" w:hRule="atLeast"/>
        </w:trPr>
        <w:tc>
          <w:tcPr>
            <w:tcW w:w="814" w:type="dxa"/>
          </w:tcPr>
          <w:p w14:paraId="471E5221">
            <w:pPr>
              <w:pStyle w:val="15"/>
              <w:spacing w:before="21"/>
              <w:ind w:left="122"/>
              <w:jc w:val="left"/>
              <w:rPr>
                <w:sz w:val="26"/>
              </w:rPr>
            </w:pPr>
            <w:r>
              <w:rPr>
                <w:spacing w:val="-10"/>
                <w:sz w:val="26"/>
              </w:rPr>
              <w:t>4</w:t>
            </w:r>
          </w:p>
        </w:tc>
        <w:tc>
          <w:tcPr>
            <w:tcW w:w="1948" w:type="dxa"/>
          </w:tcPr>
          <w:p w14:paraId="1D490755">
            <w:pPr>
              <w:pStyle w:val="15"/>
              <w:tabs>
                <w:tab w:val="left" w:pos="899"/>
                <w:tab w:val="left" w:pos="1492"/>
              </w:tabs>
              <w:spacing w:before="21" w:line="249" w:lineRule="auto"/>
              <w:ind w:left="122" w:right="112"/>
              <w:jc w:val="left"/>
              <w:rPr>
                <w:sz w:val="26"/>
              </w:rPr>
            </w:pPr>
            <w:r>
              <w:rPr>
                <w:spacing w:val="-4"/>
                <w:sz w:val="26"/>
              </w:rPr>
              <w:t>Xem</w:t>
            </w:r>
            <w:r>
              <w:rPr>
                <w:sz w:val="26"/>
              </w:rPr>
              <w:tab/>
            </w:r>
            <w:r>
              <w:rPr>
                <w:spacing w:val="-4"/>
                <w:sz w:val="26"/>
              </w:rPr>
              <w:t>chi</w:t>
            </w:r>
            <w:r>
              <w:rPr>
                <w:sz w:val="26"/>
              </w:rPr>
              <w:tab/>
            </w:r>
            <w:r>
              <w:rPr>
                <w:spacing w:val="-4"/>
                <w:sz w:val="26"/>
              </w:rPr>
              <w:t xml:space="preserve">tiết </w:t>
            </w:r>
            <w:r>
              <w:rPr>
                <w:sz w:val="26"/>
              </w:rPr>
              <w:t>tour du lịch</w:t>
            </w:r>
          </w:p>
        </w:tc>
        <w:tc>
          <w:tcPr>
            <w:tcW w:w="1948" w:type="dxa"/>
          </w:tcPr>
          <w:p w14:paraId="3B16A19A">
            <w:pPr>
              <w:pStyle w:val="15"/>
              <w:spacing w:before="21" w:line="249" w:lineRule="auto"/>
              <w:ind w:left="122" w:right="112"/>
              <w:jc w:val="both"/>
              <w:rPr>
                <w:sz w:val="26"/>
              </w:rPr>
            </w:pPr>
            <w:r>
              <w:rPr>
                <w:sz w:val="26"/>
              </w:rPr>
              <w:t>Ấn</w:t>
            </w:r>
            <w:r>
              <w:rPr>
                <w:spacing w:val="-17"/>
                <w:sz w:val="26"/>
              </w:rPr>
              <w:t xml:space="preserve"> </w:t>
            </w:r>
            <w:r>
              <w:rPr>
                <w:sz w:val="26"/>
              </w:rPr>
              <w:t>vào</w:t>
            </w:r>
            <w:r>
              <w:rPr>
                <w:spacing w:val="-16"/>
                <w:sz w:val="26"/>
              </w:rPr>
              <w:t xml:space="preserve"> </w:t>
            </w:r>
            <w:r>
              <w:rPr>
                <w:sz w:val="26"/>
              </w:rPr>
              <w:t>nút</w:t>
            </w:r>
            <w:r>
              <w:rPr>
                <w:spacing w:val="-16"/>
                <w:sz w:val="26"/>
              </w:rPr>
              <w:t xml:space="preserve"> </w:t>
            </w:r>
            <w:r>
              <w:rPr>
                <w:sz w:val="26"/>
              </w:rPr>
              <w:t>Xem Tour</w:t>
            </w:r>
            <w:r>
              <w:rPr>
                <w:spacing w:val="-13"/>
                <w:sz w:val="26"/>
              </w:rPr>
              <w:t xml:space="preserve"> </w:t>
            </w:r>
            <w:r>
              <w:rPr>
                <w:sz w:val="26"/>
              </w:rPr>
              <w:t>trong</w:t>
            </w:r>
            <w:r>
              <w:rPr>
                <w:spacing w:val="-14"/>
                <w:sz w:val="26"/>
              </w:rPr>
              <w:t xml:space="preserve"> </w:t>
            </w:r>
            <w:r>
              <w:rPr>
                <w:sz w:val="26"/>
              </w:rPr>
              <w:t>danh sách kết quả</w:t>
            </w:r>
          </w:p>
        </w:tc>
        <w:tc>
          <w:tcPr>
            <w:tcW w:w="1948" w:type="dxa"/>
          </w:tcPr>
          <w:p w14:paraId="0CFD63E9">
            <w:pPr>
              <w:pStyle w:val="15"/>
              <w:spacing w:before="21" w:line="249" w:lineRule="auto"/>
              <w:ind w:left="122" w:right="112"/>
              <w:jc w:val="both"/>
              <w:rPr>
                <w:sz w:val="26"/>
              </w:rPr>
            </w:pPr>
            <w:r>
              <w:rPr>
                <w:sz w:val="26"/>
              </w:rPr>
              <w:t>Hiện thị trang chi tiết của tour với lịch trình và danh sách ngày khởi hành</w:t>
            </w:r>
          </w:p>
        </w:tc>
        <w:tc>
          <w:tcPr>
            <w:tcW w:w="1381" w:type="dxa"/>
          </w:tcPr>
          <w:p w14:paraId="4CA214CC">
            <w:pPr>
              <w:pStyle w:val="15"/>
              <w:spacing w:before="21"/>
              <w:ind w:left="122"/>
              <w:jc w:val="left"/>
              <w:rPr>
                <w:sz w:val="26"/>
              </w:rPr>
            </w:pPr>
            <w:r>
              <w:rPr>
                <w:spacing w:val="-4"/>
                <w:sz w:val="26"/>
              </w:rPr>
              <w:t>Pass</w:t>
            </w:r>
          </w:p>
        </w:tc>
      </w:tr>
    </w:tbl>
    <w:p w14:paraId="7E797F58">
      <w:pPr>
        <w:spacing w:before="183"/>
        <w:ind w:left="1758" w:right="0" w:firstLine="0"/>
        <w:jc w:val="left"/>
        <w:rPr>
          <w:sz w:val="23"/>
        </w:rPr>
      </w:pPr>
      <w:r>
        <w:rPr>
          <w:b/>
          <w:sz w:val="23"/>
        </w:rPr>
        <w:t>Bảng</w:t>
      </w:r>
      <w:r>
        <w:rPr>
          <w:b/>
          <w:spacing w:val="6"/>
          <w:sz w:val="23"/>
        </w:rPr>
        <w:t xml:space="preserve"> </w:t>
      </w:r>
      <w:r>
        <w:rPr>
          <w:b/>
          <w:sz w:val="23"/>
        </w:rPr>
        <w:t>4.5:</w:t>
      </w:r>
      <w:r>
        <w:rPr>
          <w:b/>
          <w:spacing w:val="6"/>
          <w:sz w:val="23"/>
        </w:rPr>
        <w:t xml:space="preserve"> </w:t>
      </w:r>
      <w:r>
        <w:rPr>
          <w:sz w:val="23"/>
        </w:rPr>
        <w:t>Bảng</w:t>
      </w:r>
      <w:r>
        <w:rPr>
          <w:spacing w:val="6"/>
          <w:sz w:val="23"/>
        </w:rPr>
        <w:t xml:space="preserve"> </w:t>
      </w:r>
      <w:r>
        <w:rPr>
          <w:sz w:val="23"/>
        </w:rPr>
        <w:t>kiếm</w:t>
      </w:r>
      <w:r>
        <w:rPr>
          <w:spacing w:val="7"/>
          <w:sz w:val="23"/>
        </w:rPr>
        <w:t xml:space="preserve"> </w:t>
      </w:r>
      <w:r>
        <w:rPr>
          <w:sz w:val="23"/>
        </w:rPr>
        <w:t>thử</w:t>
      </w:r>
      <w:r>
        <w:rPr>
          <w:spacing w:val="6"/>
          <w:sz w:val="23"/>
        </w:rPr>
        <w:t xml:space="preserve"> </w:t>
      </w:r>
      <w:r>
        <w:rPr>
          <w:sz w:val="23"/>
        </w:rPr>
        <w:t>chức</w:t>
      </w:r>
      <w:r>
        <w:rPr>
          <w:spacing w:val="6"/>
          <w:sz w:val="23"/>
        </w:rPr>
        <w:t xml:space="preserve"> </w:t>
      </w:r>
      <w:r>
        <w:rPr>
          <w:sz w:val="23"/>
        </w:rPr>
        <w:t>năng</w:t>
      </w:r>
      <w:r>
        <w:rPr>
          <w:spacing w:val="7"/>
          <w:sz w:val="23"/>
        </w:rPr>
        <w:t xml:space="preserve"> </w:t>
      </w:r>
      <w:r>
        <w:rPr>
          <w:sz w:val="23"/>
        </w:rPr>
        <w:t>"Xem</w:t>
      </w:r>
      <w:r>
        <w:rPr>
          <w:spacing w:val="6"/>
          <w:sz w:val="23"/>
        </w:rPr>
        <w:t xml:space="preserve"> </w:t>
      </w:r>
      <w:r>
        <w:rPr>
          <w:sz w:val="23"/>
        </w:rPr>
        <w:t>danh</w:t>
      </w:r>
      <w:r>
        <w:rPr>
          <w:spacing w:val="6"/>
          <w:sz w:val="23"/>
        </w:rPr>
        <w:t xml:space="preserve"> </w:t>
      </w:r>
      <w:r>
        <w:rPr>
          <w:sz w:val="23"/>
        </w:rPr>
        <w:t>sách</w:t>
      </w:r>
      <w:r>
        <w:rPr>
          <w:spacing w:val="7"/>
          <w:sz w:val="23"/>
        </w:rPr>
        <w:t xml:space="preserve"> </w:t>
      </w:r>
      <w:r>
        <w:rPr>
          <w:sz w:val="23"/>
        </w:rPr>
        <w:t>/</w:t>
      </w:r>
      <w:r>
        <w:rPr>
          <w:spacing w:val="6"/>
          <w:sz w:val="23"/>
        </w:rPr>
        <w:t xml:space="preserve"> </w:t>
      </w:r>
      <w:r>
        <w:rPr>
          <w:sz w:val="23"/>
        </w:rPr>
        <w:t>chi</w:t>
      </w:r>
      <w:r>
        <w:rPr>
          <w:spacing w:val="6"/>
          <w:sz w:val="23"/>
        </w:rPr>
        <w:t xml:space="preserve"> </w:t>
      </w:r>
      <w:r>
        <w:rPr>
          <w:sz w:val="23"/>
        </w:rPr>
        <w:t>tiết</w:t>
      </w:r>
      <w:r>
        <w:rPr>
          <w:spacing w:val="7"/>
          <w:sz w:val="23"/>
        </w:rPr>
        <w:t xml:space="preserve"> </w:t>
      </w:r>
      <w:r>
        <w:rPr>
          <w:spacing w:val="-2"/>
          <w:sz w:val="23"/>
        </w:rPr>
        <w:t>tour"</w:t>
      </w:r>
    </w:p>
    <w:p w14:paraId="67A8C43E">
      <w:pPr>
        <w:pStyle w:val="6"/>
        <w:rPr>
          <w:sz w:val="23"/>
        </w:rPr>
      </w:pPr>
    </w:p>
    <w:p w14:paraId="0A9BC27F">
      <w:pPr>
        <w:pStyle w:val="6"/>
        <w:rPr>
          <w:sz w:val="23"/>
        </w:rPr>
      </w:pPr>
    </w:p>
    <w:p w14:paraId="6069010A">
      <w:pPr>
        <w:pStyle w:val="6"/>
        <w:rPr>
          <w:sz w:val="23"/>
        </w:rPr>
      </w:pPr>
    </w:p>
    <w:p w14:paraId="3EBF5FB1">
      <w:pPr>
        <w:pStyle w:val="6"/>
        <w:rPr>
          <w:sz w:val="23"/>
        </w:rPr>
      </w:pPr>
    </w:p>
    <w:p w14:paraId="094C94F9">
      <w:pPr>
        <w:pStyle w:val="6"/>
        <w:rPr>
          <w:sz w:val="23"/>
        </w:rPr>
      </w:pPr>
    </w:p>
    <w:p w14:paraId="2CE2700C">
      <w:pPr>
        <w:pStyle w:val="6"/>
        <w:rPr>
          <w:sz w:val="23"/>
        </w:rPr>
      </w:pPr>
    </w:p>
    <w:p w14:paraId="01E7F959">
      <w:pPr>
        <w:pStyle w:val="6"/>
        <w:rPr>
          <w:sz w:val="23"/>
        </w:rPr>
      </w:pPr>
    </w:p>
    <w:p w14:paraId="10026756">
      <w:pPr>
        <w:pStyle w:val="6"/>
        <w:rPr>
          <w:sz w:val="23"/>
        </w:rPr>
      </w:pPr>
    </w:p>
    <w:p w14:paraId="37CBAAB2">
      <w:pPr>
        <w:pStyle w:val="6"/>
        <w:rPr>
          <w:sz w:val="23"/>
        </w:rPr>
      </w:pPr>
    </w:p>
    <w:p w14:paraId="7C3AF263">
      <w:pPr>
        <w:pStyle w:val="6"/>
        <w:rPr>
          <w:sz w:val="23"/>
        </w:rPr>
      </w:pPr>
    </w:p>
    <w:p w14:paraId="6165D66C">
      <w:pPr>
        <w:pStyle w:val="6"/>
        <w:rPr>
          <w:sz w:val="23"/>
        </w:rPr>
      </w:pPr>
    </w:p>
    <w:p w14:paraId="0AEE45D8">
      <w:pPr>
        <w:pStyle w:val="6"/>
        <w:rPr>
          <w:sz w:val="23"/>
        </w:rPr>
      </w:pPr>
    </w:p>
    <w:p w14:paraId="23028487">
      <w:pPr>
        <w:pStyle w:val="6"/>
        <w:rPr>
          <w:sz w:val="23"/>
        </w:rPr>
      </w:pPr>
    </w:p>
    <w:p w14:paraId="6298C543">
      <w:pPr>
        <w:pStyle w:val="6"/>
        <w:rPr>
          <w:sz w:val="23"/>
        </w:rPr>
      </w:pPr>
    </w:p>
    <w:p w14:paraId="65464E40">
      <w:pPr>
        <w:pStyle w:val="6"/>
        <w:rPr>
          <w:sz w:val="23"/>
        </w:rPr>
      </w:pPr>
    </w:p>
    <w:p w14:paraId="62C455E2">
      <w:pPr>
        <w:pStyle w:val="6"/>
        <w:rPr>
          <w:sz w:val="23"/>
        </w:rPr>
      </w:pPr>
    </w:p>
    <w:p w14:paraId="1B00D5A8">
      <w:pPr>
        <w:pStyle w:val="6"/>
        <w:rPr>
          <w:sz w:val="23"/>
        </w:rPr>
      </w:pPr>
    </w:p>
    <w:p w14:paraId="6E01EB2B">
      <w:pPr>
        <w:pStyle w:val="6"/>
        <w:rPr>
          <w:sz w:val="23"/>
        </w:rPr>
      </w:pPr>
    </w:p>
    <w:p w14:paraId="698D442F">
      <w:pPr>
        <w:pStyle w:val="6"/>
        <w:rPr>
          <w:sz w:val="23"/>
        </w:rPr>
      </w:pPr>
    </w:p>
    <w:p w14:paraId="47A28945">
      <w:pPr>
        <w:pStyle w:val="6"/>
        <w:rPr>
          <w:sz w:val="23"/>
        </w:rPr>
      </w:pPr>
    </w:p>
    <w:p w14:paraId="4803C9B6">
      <w:pPr>
        <w:pStyle w:val="6"/>
        <w:rPr>
          <w:sz w:val="23"/>
        </w:rPr>
      </w:pPr>
    </w:p>
    <w:p w14:paraId="49033B0E">
      <w:pPr>
        <w:pStyle w:val="6"/>
        <w:rPr>
          <w:sz w:val="23"/>
        </w:rPr>
      </w:pPr>
    </w:p>
    <w:p w14:paraId="4140F3F2">
      <w:pPr>
        <w:pStyle w:val="6"/>
        <w:rPr>
          <w:sz w:val="23"/>
        </w:rPr>
      </w:pPr>
    </w:p>
    <w:p w14:paraId="112699FB">
      <w:pPr>
        <w:pStyle w:val="6"/>
        <w:spacing w:before="143"/>
        <w:rPr>
          <w:sz w:val="23"/>
        </w:rPr>
      </w:pPr>
    </w:p>
    <w:p w14:paraId="723B227B">
      <w:pPr>
        <w:pStyle w:val="3"/>
        <w:numPr>
          <w:ilvl w:val="2"/>
          <w:numId w:val="12"/>
        </w:numPr>
        <w:tabs>
          <w:tab w:val="left" w:pos="2084"/>
        </w:tabs>
        <w:spacing w:before="0" w:after="0" w:line="240" w:lineRule="auto"/>
        <w:ind w:left="2084" w:right="0" w:hanging="777"/>
        <w:jc w:val="left"/>
      </w:pPr>
      <w:bookmarkStart w:id="123" w:name="Kiểm thử chức năng &quot;Quản lý tư vấn&quot;"/>
      <w:bookmarkEnd w:id="123"/>
      <w:bookmarkStart w:id="124" w:name="_bookmark77"/>
      <w:bookmarkEnd w:id="124"/>
      <w:r>
        <w:t>Kiểm</w:t>
      </w:r>
      <w:r>
        <w:rPr>
          <w:spacing w:val="-8"/>
        </w:rPr>
        <w:t xml:space="preserve"> </w:t>
      </w:r>
      <w:r>
        <w:t>thử</w:t>
      </w:r>
      <w:r>
        <w:rPr>
          <w:spacing w:val="-7"/>
        </w:rPr>
        <w:t xml:space="preserve"> </w:t>
      </w:r>
      <w:r>
        <w:t>chức</w:t>
      </w:r>
      <w:r>
        <w:rPr>
          <w:spacing w:val="-7"/>
        </w:rPr>
        <w:t xml:space="preserve"> </w:t>
      </w:r>
      <w:r>
        <w:t>năng</w:t>
      </w:r>
      <w:r>
        <w:rPr>
          <w:spacing w:val="-7"/>
        </w:rPr>
        <w:t xml:space="preserve"> </w:t>
      </w:r>
      <w:r>
        <w:t>"Quản</w:t>
      </w:r>
      <w:r>
        <w:rPr>
          <w:spacing w:val="-7"/>
        </w:rPr>
        <w:t xml:space="preserve"> </w:t>
      </w:r>
      <w:r>
        <w:t>lý</w:t>
      </w:r>
      <w:r>
        <w:rPr>
          <w:spacing w:val="-7"/>
        </w:rPr>
        <w:t xml:space="preserve"> </w:t>
      </w:r>
      <w:r>
        <w:t>tư</w:t>
      </w:r>
      <w:r>
        <w:rPr>
          <w:spacing w:val="-7"/>
        </w:rPr>
        <w:t xml:space="preserve"> </w:t>
      </w:r>
      <w:r>
        <w:rPr>
          <w:spacing w:val="-4"/>
        </w:rPr>
        <w:t>vấn"</w:t>
      </w:r>
    </w:p>
    <w:p w14:paraId="5D738BC6">
      <w:pPr>
        <w:pStyle w:val="6"/>
        <w:spacing w:before="149"/>
        <w:ind w:left="1008"/>
      </w:pPr>
      <w:r>
        <w:t>Các</w:t>
      </w:r>
      <w:r>
        <w:rPr>
          <w:spacing w:val="-10"/>
        </w:rPr>
        <w:t xml:space="preserve"> </w:t>
      </w:r>
      <w:r>
        <w:t>case</w:t>
      </w:r>
      <w:r>
        <w:rPr>
          <w:spacing w:val="-9"/>
        </w:rPr>
        <w:t xml:space="preserve"> </w:t>
      </w:r>
      <w:r>
        <w:t>cho</w:t>
      </w:r>
      <w:r>
        <w:rPr>
          <w:spacing w:val="-9"/>
        </w:rPr>
        <w:t xml:space="preserve"> </w:t>
      </w:r>
      <w:r>
        <w:t>chức</w:t>
      </w:r>
      <w:r>
        <w:rPr>
          <w:spacing w:val="-9"/>
        </w:rPr>
        <w:t xml:space="preserve"> </w:t>
      </w:r>
      <w:r>
        <w:t>năng</w:t>
      </w:r>
      <w:r>
        <w:rPr>
          <w:spacing w:val="-9"/>
        </w:rPr>
        <w:t xml:space="preserve"> </w:t>
      </w:r>
      <w:r>
        <w:t>chức</w:t>
      </w:r>
      <w:r>
        <w:rPr>
          <w:spacing w:val="-9"/>
        </w:rPr>
        <w:t xml:space="preserve"> </w:t>
      </w:r>
      <w:r>
        <w:t>năng</w:t>
      </w:r>
      <w:r>
        <w:rPr>
          <w:spacing w:val="-10"/>
        </w:rPr>
        <w:t xml:space="preserve"> </w:t>
      </w:r>
      <w:r>
        <w:t>"Quản</w:t>
      </w:r>
      <w:r>
        <w:rPr>
          <w:spacing w:val="-9"/>
        </w:rPr>
        <w:t xml:space="preserve"> </w:t>
      </w:r>
      <w:r>
        <w:t>lý</w:t>
      </w:r>
      <w:r>
        <w:rPr>
          <w:spacing w:val="-9"/>
        </w:rPr>
        <w:t xml:space="preserve"> </w:t>
      </w:r>
      <w:r>
        <w:t>tư</w:t>
      </w:r>
      <w:r>
        <w:rPr>
          <w:spacing w:val="-9"/>
        </w:rPr>
        <w:t xml:space="preserve"> </w:t>
      </w:r>
      <w:r>
        <w:t>vấn"</w:t>
      </w:r>
      <w:r>
        <w:rPr>
          <w:spacing w:val="-9"/>
        </w:rPr>
        <w:t xml:space="preserve"> </w:t>
      </w:r>
      <w:r>
        <w:t>được</w:t>
      </w:r>
      <w:r>
        <w:rPr>
          <w:spacing w:val="-9"/>
        </w:rPr>
        <w:t xml:space="preserve"> </w:t>
      </w:r>
      <w:r>
        <w:t>mô</w:t>
      </w:r>
      <w:r>
        <w:rPr>
          <w:spacing w:val="-10"/>
        </w:rPr>
        <w:t xml:space="preserve"> </w:t>
      </w:r>
      <w:r>
        <w:t>tả</w:t>
      </w:r>
      <w:r>
        <w:rPr>
          <w:spacing w:val="-9"/>
        </w:rPr>
        <w:t xml:space="preserve"> </w:t>
      </w:r>
      <w:r>
        <w:t>ở</w:t>
      </w:r>
      <w:r>
        <w:rPr>
          <w:spacing w:val="-9"/>
        </w:rPr>
        <w:t xml:space="preserve"> </w:t>
      </w:r>
      <w:r>
        <w:t>bảng</w:t>
      </w:r>
      <w:r>
        <w:rPr>
          <w:spacing w:val="-9"/>
        </w:rPr>
        <w:t xml:space="preserve"> </w:t>
      </w:r>
      <w:r>
        <w:t>sau</w:t>
      </w:r>
      <w:r>
        <w:rPr>
          <w:spacing w:val="-9"/>
        </w:rPr>
        <w:t xml:space="preserve"> </w:t>
      </w:r>
      <w:r>
        <w:rPr>
          <w:spacing w:val="-5"/>
        </w:rPr>
        <w:t>đây</w:t>
      </w:r>
    </w:p>
    <w:p w14:paraId="2A6214F0">
      <w:pPr>
        <w:pStyle w:val="6"/>
        <w:spacing w:after="0"/>
        <w:sectPr>
          <w:pgSz w:w="11910" w:h="16840"/>
          <w:pgMar w:top="720" w:right="0" w:bottom="800" w:left="1275" w:header="422" w:footer="615" w:gutter="0"/>
          <w:cols w:space="720" w:num="1"/>
        </w:sectPr>
      </w:pPr>
    </w:p>
    <w:p w14:paraId="5E549BF6">
      <w:pPr>
        <w:pStyle w:val="6"/>
        <w:spacing w:before="129"/>
        <w:rPr>
          <w:sz w:val="20"/>
        </w:rPr>
      </w:pPr>
    </w:p>
    <w:tbl>
      <w:tblPr>
        <w:tblStyle w:val="5"/>
        <w:tblW w:w="0" w:type="auto"/>
        <w:tblInd w:w="3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948"/>
        <w:gridCol w:w="1381"/>
      </w:tblGrid>
      <w:tr w14:paraId="504B1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14" w:type="dxa"/>
          </w:tcPr>
          <w:p w14:paraId="6747197A">
            <w:pPr>
              <w:pStyle w:val="15"/>
              <w:spacing w:before="0" w:line="273" w:lineRule="exact"/>
              <w:ind w:left="122"/>
              <w:jc w:val="left"/>
              <w:rPr>
                <w:sz w:val="26"/>
              </w:rPr>
            </w:pPr>
            <w:bookmarkStart w:id="125" w:name="_bookmark78"/>
            <w:bookmarkEnd w:id="125"/>
            <w:r>
              <w:rPr>
                <w:spacing w:val="-5"/>
                <w:sz w:val="26"/>
              </w:rPr>
              <w:t>STT</w:t>
            </w:r>
          </w:p>
        </w:tc>
        <w:tc>
          <w:tcPr>
            <w:tcW w:w="1948" w:type="dxa"/>
          </w:tcPr>
          <w:p w14:paraId="6BD51B5F">
            <w:pPr>
              <w:pStyle w:val="15"/>
              <w:spacing w:before="0" w:line="273" w:lineRule="exact"/>
              <w:ind w:left="122"/>
              <w:jc w:val="left"/>
              <w:rPr>
                <w:sz w:val="26"/>
              </w:rPr>
            </w:pPr>
            <w:r>
              <w:rPr>
                <w:spacing w:val="-6"/>
                <w:sz w:val="26"/>
              </w:rPr>
              <w:t>Test</w:t>
            </w:r>
            <w:r>
              <w:rPr>
                <w:spacing w:val="-9"/>
                <w:sz w:val="26"/>
              </w:rPr>
              <w:t xml:space="preserve"> </w:t>
            </w:r>
            <w:r>
              <w:rPr>
                <w:spacing w:val="-4"/>
                <w:sz w:val="26"/>
              </w:rPr>
              <w:t>Case</w:t>
            </w:r>
          </w:p>
        </w:tc>
        <w:tc>
          <w:tcPr>
            <w:tcW w:w="1948" w:type="dxa"/>
          </w:tcPr>
          <w:p w14:paraId="418B553F">
            <w:pPr>
              <w:pStyle w:val="15"/>
              <w:spacing w:before="0" w:line="273" w:lineRule="exact"/>
              <w:ind w:left="122"/>
              <w:jc w:val="left"/>
              <w:rPr>
                <w:sz w:val="26"/>
              </w:rPr>
            </w:pPr>
            <w:r>
              <w:rPr>
                <w:sz w:val="26"/>
              </w:rPr>
              <w:t>Đầu</w:t>
            </w:r>
            <w:r>
              <w:rPr>
                <w:spacing w:val="-6"/>
                <w:sz w:val="26"/>
              </w:rPr>
              <w:t xml:space="preserve"> </w:t>
            </w:r>
            <w:r>
              <w:rPr>
                <w:spacing w:val="-5"/>
                <w:sz w:val="26"/>
              </w:rPr>
              <w:t>vào</w:t>
            </w:r>
          </w:p>
        </w:tc>
        <w:tc>
          <w:tcPr>
            <w:tcW w:w="1948" w:type="dxa"/>
          </w:tcPr>
          <w:p w14:paraId="78480B71">
            <w:pPr>
              <w:pStyle w:val="15"/>
              <w:spacing w:before="0" w:line="273" w:lineRule="exact"/>
              <w:ind w:left="122"/>
              <w:jc w:val="left"/>
              <w:rPr>
                <w:sz w:val="26"/>
              </w:rPr>
            </w:pPr>
            <w:r>
              <w:rPr>
                <w:sz w:val="26"/>
              </w:rPr>
              <w:t>Kết</w:t>
            </w:r>
            <w:r>
              <w:rPr>
                <w:spacing w:val="79"/>
                <w:w w:val="150"/>
                <w:sz w:val="26"/>
              </w:rPr>
              <w:t xml:space="preserve"> </w:t>
            </w:r>
            <w:r>
              <w:rPr>
                <w:sz w:val="26"/>
              </w:rPr>
              <w:t>quả</w:t>
            </w:r>
            <w:r>
              <w:rPr>
                <w:spacing w:val="79"/>
                <w:w w:val="150"/>
                <w:sz w:val="26"/>
              </w:rPr>
              <w:t xml:space="preserve"> </w:t>
            </w:r>
            <w:r>
              <w:rPr>
                <w:spacing w:val="-4"/>
                <w:sz w:val="26"/>
              </w:rPr>
              <w:t>mong</w:t>
            </w:r>
          </w:p>
          <w:p w14:paraId="79360F58">
            <w:pPr>
              <w:pStyle w:val="15"/>
              <w:spacing w:before="12"/>
              <w:ind w:left="122"/>
              <w:jc w:val="left"/>
              <w:rPr>
                <w:sz w:val="26"/>
              </w:rPr>
            </w:pPr>
            <w:r>
              <w:rPr>
                <w:spacing w:val="-5"/>
                <w:sz w:val="26"/>
              </w:rPr>
              <w:t>đợi</w:t>
            </w:r>
          </w:p>
        </w:tc>
        <w:tc>
          <w:tcPr>
            <w:tcW w:w="1381" w:type="dxa"/>
          </w:tcPr>
          <w:p w14:paraId="1B3C6E6C">
            <w:pPr>
              <w:pStyle w:val="15"/>
              <w:spacing w:before="0" w:line="273" w:lineRule="exact"/>
              <w:ind w:left="122"/>
              <w:jc w:val="left"/>
              <w:rPr>
                <w:sz w:val="26"/>
              </w:rPr>
            </w:pPr>
            <w:r>
              <w:rPr>
                <w:spacing w:val="-2"/>
                <w:sz w:val="26"/>
              </w:rPr>
              <w:t>Trạng</w:t>
            </w:r>
            <w:r>
              <w:rPr>
                <w:spacing w:val="-11"/>
                <w:sz w:val="26"/>
              </w:rPr>
              <w:t xml:space="preserve"> </w:t>
            </w:r>
            <w:r>
              <w:rPr>
                <w:spacing w:val="-4"/>
                <w:sz w:val="26"/>
              </w:rPr>
              <w:t>thái</w:t>
            </w:r>
          </w:p>
        </w:tc>
      </w:tr>
      <w:tr w14:paraId="7011A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1" w:hRule="atLeast"/>
        </w:trPr>
        <w:tc>
          <w:tcPr>
            <w:tcW w:w="814" w:type="dxa"/>
          </w:tcPr>
          <w:p w14:paraId="24702C56">
            <w:pPr>
              <w:pStyle w:val="15"/>
              <w:spacing w:before="0" w:line="273" w:lineRule="exact"/>
              <w:ind w:left="122"/>
              <w:jc w:val="left"/>
              <w:rPr>
                <w:sz w:val="26"/>
              </w:rPr>
            </w:pPr>
            <w:r>
              <w:rPr>
                <w:spacing w:val="-10"/>
                <w:sz w:val="26"/>
              </w:rPr>
              <w:t>1</w:t>
            </w:r>
          </w:p>
        </w:tc>
        <w:tc>
          <w:tcPr>
            <w:tcW w:w="1948" w:type="dxa"/>
          </w:tcPr>
          <w:p w14:paraId="37F464E6">
            <w:pPr>
              <w:pStyle w:val="15"/>
              <w:spacing w:before="0" w:line="273" w:lineRule="exact"/>
              <w:ind w:left="122"/>
              <w:jc w:val="both"/>
              <w:rPr>
                <w:sz w:val="26"/>
              </w:rPr>
            </w:pPr>
            <w:r>
              <w:rPr>
                <w:sz w:val="26"/>
              </w:rPr>
              <w:t>Tìm</w:t>
            </w:r>
            <w:r>
              <w:rPr>
                <w:spacing w:val="78"/>
                <w:w w:val="150"/>
                <w:sz w:val="26"/>
              </w:rPr>
              <w:t xml:space="preserve"> </w:t>
            </w:r>
            <w:r>
              <w:rPr>
                <w:sz w:val="26"/>
              </w:rPr>
              <w:t>kiếm</w:t>
            </w:r>
            <w:r>
              <w:rPr>
                <w:spacing w:val="78"/>
                <w:w w:val="150"/>
                <w:sz w:val="26"/>
              </w:rPr>
              <w:t xml:space="preserve"> </w:t>
            </w:r>
            <w:r>
              <w:rPr>
                <w:spacing w:val="-5"/>
                <w:sz w:val="26"/>
              </w:rPr>
              <w:t>đơn</w:t>
            </w:r>
          </w:p>
          <w:p w14:paraId="0B163D25">
            <w:pPr>
              <w:pStyle w:val="15"/>
              <w:spacing w:before="12" w:line="249" w:lineRule="auto"/>
              <w:ind w:left="122" w:right="112"/>
              <w:jc w:val="both"/>
              <w:rPr>
                <w:sz w:val="26"/>
              </w:rPr>
            </w:pPr>
            <w:r>
              <w:rPr>
                <w:sz w:val="26"/>
              </w:rPr>
              <w:t>tư</w:t>
            </w:r>
            <w:r>
              <w:rPr>
                <w:spacing w:val="-17"/>
                <w:sz w:val="26"/>
              </w:rPr>
              <w:t xml:space="preserve"> </w:t>
            </w:r>
            <w:r>
              <w:rPr>
                <w:sz w:val="26"/>
              </w:rPr>
              <w:t>vấn</w:t>
            </w:r>
            <w:r>
              <w:rPr>
                <w:spacing w:val="-16"/>
                <w:sz w:val="26"/>
              </w:rPr>
              <w:t xml:space="preserve"> </w:t>
            </w:r>
            <w:r>
              <w:rPr>
                <w:sz w:val="26"/>
              </w:rPr>
              <w:t>theo</w:t>
            </w:r>
            <w:r>
              <w:rPr>
                <w:spacing w:val="-16"/>
                <w:sz w:val="26"/>
              </w:rPr>
              <w:t xml:space="preserve"> </w:t>
            </w:r>
            <w:r>
              <w:rPr>
                <w:sz w:val="26"/>
              </w:rPr>
              <w:t>ngày tạo chính (địa điểm )</w:t>
            </w:r>
          </w:p>
        </w:tc>
        <w:tc>
          <w:tcPr>
            <w:tcW w:w="1948" w:type="dxa"/>
          </w:tcPr>
          <w:p w14:paraId="7780A397">
            <w:pPr>
              <w:pStyle w:val="15"/>
              <w:spacing w:before="0" w:line="273" w:lineRule="exact"/>
              <w:ind w:left="122"/>
              <w:jc w:val="left"/>
              <w:rPr>
                <w:sz w:val="26"/>
              </w:rPr>
            </w:pPr>
            <w:r>
              <w:rPr>
                <w:sz w:val="26"/>
              </w:rPr>
              <w:t>Chọn</w:t>
            </w:r>
            <w:r>
              <w:rPr>
                <w:spacing w:val="59"/>
                <w:sz w:val="26"/>
              </w:rPr>
              <w:t xml:space="preserve"> </w:t>
            </w:r>
            <w:r>
              <w:rPr>
                <w:sz w:val="26"/>
              </w:rPr>
              <w:t>lịch</w:t>
            </w:r>
            <w:r>
              <w:rPr>
                <w:spacing w:val="60"/>
                <w:sz w:val="26"/>
              </w:rPr>
              <w:t xml:space="preserve"> </w:t>
            </w:r>
            <w:r>
              <w:rPr>
                <w:spacing w:val="-4"/>
                <w:sz w:val="26"/>
              </w:rPr>
              <w:t>ngày</w:t>
            </w:r>
          </w:p>
          <w:p w14:paraId="4B0BAF48">
            <w:pPr>
              <w:pStyle w:val="15"/>
              <w:spacing w:before="12"/>
              <w:ind w:left="122"/>
              <w:jc w:val="left"/>
              <w:rPr>
                <w:sz w:val="26"/>
              </w:rPr>
            </w:pPr>
            <w:r>
              <w:rPr>
                <w:sz w:val="26"/>
              </w:rPr>
              <w:t>2025-06-01</w:t>
            </w:r>
            <w:r>
              <w:rPr>
                <w:spacing w:val="46"/>
                <w:sz w:val="26"/>
              </w:rPr>
              <w:t xml:space="preserve"> </w:t>
            </w:r>
            <w:r>
              <w:rPr>
                <w:spacing w:val="-5"/>
                <w:sz w:val="26"/>
              </w:rPr>
              <w:t>vào</w:t>
            </w:r>
          </w:p>
          <w:p w14:paraId="018CF63C">
            <w:pPr>
              <w:pStyle w:val="15"/>
              <w:spacing w:before="11" w:line="249" w:lineRule="auto"/>
              <w:ind w:left="122"/>
              <w:jc w:val="left"/>
              <w:rPr>
                <w:sz w:val="26"/>
              </w:rPr>
            </w:pPr>
            <w:r>
              <w:rPr>
                <w:sz w:val="26"/>
              </w:rPr>
              <w:t>ô</w:t>
            </w:r>
            <w:r>
              <w:rPr>
                <w:spacing w:val="40"/>
                <w:sz w:val="26"/>
              </w:rPr>
              <w:t xml:space="preserve"> </w:t>
            </w:r>
            <w:r>
              <w:rPr>
                <w:sz w:val="26"/>
              </w:rPr>
              <w:t>tìm</w:t>
            </w:r>
            <w:r>
              <w:rPr>
                <w:spacing w:val="40"/>
                <w:sz w:val="26"/>
              </w:rPr>
              <w:t xml:space="preserve"> </w:t>
            </w:r>
            <w:r>
              <w:rPr>
                <w:sz w:val="26"/>
              </w:rPr>
              <w:t>kiếm</w:t>
            </w:r>
            <w:r>
              <w:rPr>
                <w:spacing w:val="40"/>
                <w:sz w:val="26"/>
              </w:rPr>
              <w:t xml:space="preserve"> </w:t>
            </w:r>
            <w:r>
              <w:rPr>
                <w:sz w:val="26"/>
              </w:rPr>
              <w:t>và nhấn tìm</w:t>
            </w:r>
          </w:p>
        </w:tc>
        <w:tc>
          <w:tcPr>
            <w:tcW w:w="1948" w:type="dxa"/>
          </w:tcPr>
          <w:p w14:paraId="332F640E">
            <w:pPr>
              <w:pStyle w:val="15"/>
              <w:spacing w:before="0" w:line="273" w:lineRule="exact"/>
              <w:ind w:left="122"/>
              <w:jc w:val="both"/>
              <w:rPr>
                <w:sz w:val="26"/>
              </w:rPr>
            </w:pPr>
            <w:r>
              <w:rPr>
                <w:sz w:val="26"/>
              </w:rPr>
              <w:t>Hiện</w:t>
            </w:r>
            <w:r>
              <w:rPr>
                <w:spacing w:val="9"/>
                <w:sz w:val="26"/>
              </w:rPr>
              <w:t xml:space="preserve"> </w:t>
            </w:r>
            <w:r>
              <w:rPr>
                <w:sz w:val="26"/>
              </w:rPr>
              <w:t>thị</w:t>
            </w:r>
            <w:r>
              <w:rPr>
                <w:spacing w:val="10"/>
                <w:sz w:val="26"/>
              </w:rPr>
              <w:t xml:space="preserve"> </w:t>
            </w:r>
            <w:r>
              <w:rPr>
                <w:sz w:val="26"/>
              </w:rPr>
              <w:t>kết</w:t>
            </w:r>
            <w:r>
              <w:rPr>
                <w:spacing w:val="10"/>
                <w:sz w:val="26"/>
              </w:rPr>
              <w:t xml:space="preserve"> </w:t>
            </w:r>
            <w:r>
              <w:rPr>
                <w:spacing w:val="-5"/>
                <w:sz w:val="26"/>
              </w:rPr>
              <w:t>quả</w:t>
            </w:r>
          </w:p>
          <w:p w14:paraId="3B390F0F">
            <w:pPr>
              <w:pStyle w:val="15"/>
              <w:spacing w:before="12" w:line="249" w:lineRule="auto"/>
              <w:ind w:left="122" w:right="112"/>
              <w:jc w:val="both"/>
              <w:rPr>
                <w:sz w:val="26"/>
              </w:rPr>
            </w:pPr>
            <w:r>
              <w:rPr>
                <w:sz w:val="26"/>
              </w:rPr>
              <w:t>những đơn tư vấn được tạo trong ngày đó</w:t>
            </w:r>
          </w:p>
        </w:tc>
        <w:tc>
          <w:tcPr>
            <w:tcW w:w="1381" w:type="dxa"/>
          </w:tcPr>
          <w:p w14:paraId="21498398">
            <w:pPr>
              <w:pStyle w:val="15"/>
              <w:spacing w:before="0" w:line="273" w:lineRule="exact"/>
              <w:ind w:left="122"/>
              <w:jc w:val="left"/>
              <w:rPr>
                <w:sz w:val="26"/>
              </w:rPr>
            </w:pPr>
            <w:r>
              <w:rPr>
                <w:spacing w:val="-4"/>
                <w:sz w:val="26"/>
              </w:rPr>
              <w:t>Pass</w:t>
            </w:r>
          </w:p>
        </w:tc>
      </w:tr>
      <w:tr w14:paraId="211CE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814" w:type="dxa"/>
          </w:tcPr>
          <w:p w14:paraId="7443B5FC">
            <w:pPr>
              <w:pStyle w:val="15"/>
              <w:spacing w:before="0" w:line="273" w:lineRule="exact"/>
              <w:ind w:left="122"/>
              <w:jc w:val="left"/>
              <w:rPr>
                <w:sz w:val="26"/>
              </w:rPr>
            </w:pPr>
            <w:r>
              <w:rPr>
                <w:spacing w:val="-10"/>
                <w:sz w:val="26"/>
              </w:rPr>
              <w:t>2</w:t>
            </w:r>
          </w:p>
        </w:tc>
        <w:tc>
          <w:tcPr>
            <w:tcW w:w="1948" w:type="dxa"/>
          </w:tcPr>
          <w:p w14:paraId="77A59AB9">
            <w:pPr>
              <w:pStyle w:val="15"/>
              <w:spacing w:before="0" w:line="273" w:lineRule="exact"/>
              <w:ind w:left="122"/>
              <w:jc w:val="left"/>
              <w:rPr>
                <w:sz w:val="26"/>
              </w:rPr>
            </w:pPr>
            <w:r>
              <w:rPr>
                <w:sz w:val="26"/>
              </w:rPr>
              <w:t>Thực</w:t>
            </w:r>
            <w:r>
              <w:rPr>
                <w:spacing w:val="72"/>
                <w:w w:val="150"/>
                <w:sz w:val="26"/>
              </w:rPr>
              <w:t xml:space="preserve"> </w:t>
            </w:r>
            <w:r>
              <w:rPr>
                <w:sz w:val="26"/>
              </w:rPr>
              <w:t>hiện</w:t>
            </w:r>
            <w:r>
              <w:rPr>
                <w:spacing w:val="73"/>
                <w:w w:val="150"/>
                <w:sz w:val="26"/>
              </w:rPr>
              <w:t xml:space="preserve"> </w:t>
            </w:r>
            <w:r>
              <w:rPr>
                <w:spacing w:val="-5"/>
                <w:sz w:val="26"/>
              </w:rPr>
              <w:t>xóa</w:t>
            </w:r>
          </w:p>
          <w:p w14:paraId="746F75CB">
            <w:pPr>
              <w:pStyle w:val="15"/>
              <w:spacing w:before="12"/>
              <w:ind w:left="122"/>
              <w:jc w:val="left"/>
              <w:rPr>
                <w:sz w:val="26"/>
              </w:rPr>
            </w:pPr>
            <w:r>
              <w:rPr>
                <w:sz w:val="26"/>
              </w:rPr>
              <w:t>đơn</w:t>
            </w:r>
            <w:r>
              <w:rPr>
                <w:spacing w:val="-12"/>
                <w:sz w:val="26"/>
              </w:rPr>
              <w:t xml:space="preserve"> </w:t>
            </w:r>
            <w:r>
              <w:rPr>
                <w:sz w:val="26"/>
              </w:rPr>
              <w:t>tư</w:t>
            </w:r>
            <w:r>
              <w:rPr>
                <w:spacing w:val="-11"/>
                <w:sz w:val="26"/>
              </w:rPr>
              <w:t xml:space="preserve"> </w:t>
            </w:r>
            <w:r>
              <w:rPr>
                <w:spacing w:val="-5"/>
                <w:sz w:val="26"/>
              </w:rPr>
              <w:t>vấn</w:t>
            </w:r>
          </w:p>
        </w:tc>
        <w:tc>
          <w:tcPr>
            <w:tcW w:w="1948" w:type="dxa"/>
          </w:tcPr>
          <w:p w14:paraId="227DCAD1">
            <w:pPr>
              <w:pStyle w:val="15"/>
              <w:tabs>
                <w:tab w:val="left" w:pos="906"/>
                <w:tab w:val="left" w:pos="1460"/>
              </w:tabs>
              <w:spacing w:before="0" w:line="273" w:lineRule="exact"/>
              <w:ind w:left="122"/>
              <w:jc w:val="left"/>
              <w:rPr>
                <w:sz w:val="26"/>
              </w:rPr>
            </w:pPr>
            <w:r>
              <w:rPr>
                <w:spacing w:val="-4"/>
                <w:sz w:val="26"/>
              </w:rPr>
              <w:t>Nhấn</w:t>
            </w:r>
            <w:r>
              <w:rPr>
                <w:sz w:val="26"/>
              </w:rPr>
              <w:tab/>
            </w:r>
            <w:r>
              <w:rPr>
                <w:spacing w:val="-5"/>
                <w:sz w:val="26"/>
              </w:rPr>
              <w:t>nút</w:t>
            </w:r>
            <w:r>
              <w:rPr>
                <w:sz w:val="26"/>
              </w:rPr>
              <w:tab/>
            </w:r>
            <w:r>
              <w:rPr>
                <w:spacing w:val="-5"/>
                <w:sz w:val="26"/>
              </w:rPr>
              <w:t>xóa</w:t>
            </w:r>
          </w:p>
          <w:p w14:paraId="3A5AC77F">
            <w:pPr>
              <w:pStyle w:val="15"/>
              <w:spacing w:before="12" w:line="249" w:lineRule="auto"/>
              <w:ind w:left="122"/>
              <w:jc w:val="left"/>
              <w:rPr>
                <w:sz w:val="26"/>
              </w:rPr>
            </w:pPr>
            <w:r>
              <w:rPr>
                <w:sz w:val="26"/>
              </w:rPr>
              <w:t>trong</w:t>
            </w:r>
            <w:r>
              <w:rPr>
                <w:spacing w:val="30"/>
                <w:sz w:val="26"/>
              </w:rPr>
              <w:t xml:space="preserve"> </w:t>
            </w:r>
            <w:r>
              <w:rPr>
                <w:sz w:val="26"/>
              </w:rPr>
              <w:t>mỗi</w:t>
            </w:r>
            <w:r>
              <w:rPr>
                <w:spacing w:val="30"/>
                <w:sz w:val="26"/>
              </w:rPr>
              <w:t xml:space="preserve"> </w:t>
            </w:r>
            <w:r>
              <w:rPr>
                <w:sz w:val="26"/>
              </w:rPr>
              <w:t>dòng của danh sách</w:t>
            </w:r>
          </w:p>
        </w:tc>
        <w:tc>
          <w:tcPr>
            <w:tcW w:w="1948" w:type="dxa"/>
          </w:tcPr>
          <w:p w14:paraId="2BB7E839">
            <w:pPr>
              <w:pStyle w:val="15"/>
              <w:spacing w:before="0" w:line="273" w:lineRule="exact"/>
              <w:ind w:left="122"/>
              <w:jc w:val="left"/>
              <w:rPr>
                <w:sz w:val="26"/>
              </w:rPr>
            </w:pPr>
            <w:r>
              <w:rPr>
                <w:sz w:val="26"/>
              </w:rPr>
              <w:t>Đơn</w:t>
            </w:r>
            <w:r>
              <w:rPr>
                <w:spacing w:val="41"/>
                <w:sz w:val="26"/>
              </w:rPr>
              <w:t xml:space="preserve"> </w:t>
            </w:r>
            <w:r>
              <w:rPr>
                <w:sz w:val="26"/>
              </w:rPr>
              <w:t>được</w:t>
            </w:r>
            <w:r>
              <w:rPr>
                <w:spacing w:val="42"/>
                <w:sz w:val="26"/>
              </w:rPr>
              <w:t xml:space="preserve"> </w:t>
            </w:r>
            <w:r>
              <w:rPr>
                <w:spacing w:val="-4"/>
                <w:sz w:val="26"/>
              </w:rPr>
              <w:t>chọn</w:t>
            </w:r>
          </w:p>
          <w:p w14:paraId="5F7820CA">
            <w:pPr>
              <w:pStyle w:val="15"/>
              <w:spacing w:before="12" w:line="249" w:lineRule="auto"/>
              <w:ind w:left="122"/>
              <w:jc w:val="left"/>
              <w:rPr>
                <w:sz w:val="26"/>
              </w:rPr>
            </w:pPr>
            <w:r>
              <w:rPr>
                <w:sz w:val="26"/>
              </w:rPr>
              <w:t>đã</w:t>
            </w:r>
            <w:r>
              <w:rPr>
                <w:spacing w:val="-1"/>
                <w:sz w:val="26"/>
              </w:rPr>
              <w:t xml:space="preserve"> </w:t>
            </w:r>
            <w:r>
              <w:rPr>
                <w:sz w:val="26"/>
              </w:rPr>
              <w:t>xóa</w:t>
            </w:r>
            <w:r>
              <w:rPr>
                <w:spacing w:val="-1"/>
                <w:sz w:val="26"/>
              </w:rPr>
              <w:t xml:space="preserve"> </w:t>
            </w:r>
            <w:r>
              <w:rPr>
                <w:sz w:val="26"/>
              </w:rPr>
              <w:t>như</w:t>
            </w:r>
            <w:r>
              <w:rPr>
                <w:spacing w:val="-1"/>
                <w:sz w:val="26"/>
              </w:rPr>
              <w:t xml:space="preserve"> </w:t>
            </w:r>
            <w:r>
              <w:rPr>
                <w:sz w:val="26"/>
              </w:rPr>
              <w:t>theo yêu cầu</w:t>
            </w:r>
          </w:p>
        </w:tc>
        <w:tc>
          <w:tcPr>
            <w:tcW w:w="1381" w:type="dxa"/>
          </w:tcPr>
          <w:p w14:paraId="49D32294">
            <w:pPr>
              <w:pStyle w:val="15"/>
              <w:spacing w:before="0" w:line="273" w:lineRule="exact"/>
              <w:ind w:left="122"/>
              <w:jc w:val="left"/>
              <w:rPr>
                <w:sz w:val="26"/>
              </w:rPr>
            </w:pPr>
            <w:r>
              <w:rPr>
                <w:spacing w:val="-4"/>
                <w:sz w:val="26"/>
              </w:rPr>
              <w:t>Pass</w:t>
            </w:r>
          </w:p>
        </w:tc>
      </w:tr>
      <w:tr w14:paraId="344FD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14:paraId="3DFBFB16">
            <w:pPr>
              <w:pStyle w:val="15"/>
              <w:spacing w:before="0" w:line="273" w:lineRule="exact"/>
              <w:ind w:left="122"/>
              <w:jc w:val="left"/>
              <w:rPr>
                <w:sz w:val="26"/>
              </w:rPr>
            </w:pPr>
            <w:r>
              <w:rPr>
                <w:spacing w:val="-10"/>
                <w:sz w:val="26"/>
              </w:rPr>
              <w:t>3</w:t>
            </w:r>
          </w:p>
        </w:tc>
        <w:tc>
          <w:tcPr>
            <w:tcW w:w="1948" w:type="dxa"/>
          </w:tcPr>
          <w:p w14:paraId="1AC0B67D">
            <w:pPr>
              <w:pStyle w:val="15"/>
              <w:spacing w:before="0" w:line="273" w:lineRule="exact"/>
              <w:ind w:left="122"/>
              <w:jc w:val="left"/>
              <w:rPr>
                <w:sz w:val="26"/>
              </w:rPr>
            </w:pPr>
            <w:r>
              <w:rPr>
                <w:sz w:val="26"/>
              </w:rPr>
              <w:t>Thực</w:t>
            </w:r>
            <w:r>
              <w:rPr>
                <w:spacing w:val="34"/>
                <w:sz w:val="26"/>
              </w:rPr>
              <w:t xml:space="preserve"> </w:t>
            </w:r>
            <w:r>
              <w:rPr>
                <w:sz w:val="26"/>
              </w:rPr>
              <w:t>hiện</w:t>
            </w:r>
            <w:r>
              <w:rPr>
                <w:spacing w:val="34"/>
                <w:sz w:val="26"/>
              </w:rPr>
              <w:t xml:space="preserve"> </w:t>
            </w:r>
            <w:r>
              <w:rPr>
                <w:spacing w:val="-4"/>
                <w:sz w:val="26"/>
              </w:rPr>
              <w:t>đánh</w:t>
            </w:r>
          </w:p>
          <w:p w14:paraId="386779D2">
            <w:pPr>
              <w:pStyle w:val="15"/>
              <w:spacing w:before="12" w:line="249" w:lineRule="auto"/>
              <w:ind w:left="122"/>
              <w:jc w:val="left"/>
              <w:rPr>
                <w:sz w:val="26"/>
              </w:rPr>
            </w:pPr>
            <w:r>
              <w:rPr>
                <w:sz w:val="26"/>
              </w:rPr>
              <w:t>dấu</w:t>
            </w:r>
            <w:r>
              <w:rPr>
                <w:spacing w:val="35"/>
                <w:sz w:val="26"/>
              </w:rPr>
              <w:t xml:space="preserve"> </w:t>
            </w:r>
            <w:r>
              <w:rPr>
                <w:sz w:val="26"/>
              </w:rPr>
              <w:t>đơn</w:t>
            </w:r>
            <w:r>
              <w:rPr>
                <w:spacing w:val="36"/>
                <w:sz w:val="26"/>
              </w:rPr>
              <w:t xml:space="preserve"> </w:t>
            </w:r>
            <w:r>
              <w:rPr>
                <w:sz w:val="26"/>
              </w:rPr>
              <w:t>tư</w:t>
            </w:r>
            <w:r>
              <w:rPr>
                <w:spacing w:val="35"/>
                <w:sz w:val="26"/>
              </w:rPr>
              <w:t xml:space="preserve"> </w:t>
            </w:r>
            <w:r>
              <w:rPr>
                <w:sz w:val="26"/>
              </w:rPr>
              <w:t>vấn đã hoàn thành</w:t>
            </w:r>
          </w:p>
        </w:tc>
        <w:tc>
          <w:tcPr>
            <w:tcW w:w="1948" w:type="dxa"/>
          </w:tcPr>
          <w:p w14:paraId="0E556043">
            <w:pPr>
              <w:pStyle w:val="15"/>
              <w:spacing w:before="0" w:line="273" w:lineRule="exact"/>
              <w:ind w:left="122"/>
              <w:jc w:val="both"/>
              <w:rPr>
                <w:sz w:val="26"/>
              </w:rPr>
            </w:pPr>
            <w:r>
              <w:rPr>
                <w:sz w:val="26"/>
              </w:rPr>
              <w:t>Nhấn</w:t>
            </w:r>
            <w:r>
              <w:rPr>
                <w:spacing w:val="40"/>
                <w:sz w:val="26"/>
              </w:rPr>
              <w:t xml:space="preserve">  </w:t>
            </w:r>
            <w:r>
              <w:rPr>
                <w:sz w:val="26"/>
              </w:rPr>
              <w:t>vào</w:t>
            </w:r>
            <w:r>
              <w:rPr>
                <w:spacing w:val="41"/>
                <w:sz w:val="26"/>
              </w:rPr>
              <w:t xml:space="preserve">  </w:t>
            </w:r>
            <w:r>
              <w:rPr>
                <w:spacing w:val="-5"/>
                <w:sz w:val="26"/>
              </w:rPr>
              <w:t>nút</w:t>
            </w:r>
          </w:p>
          <w:p w14:paraId="12895940">
            <w:pPr>
              <w:pStyle w:val="15"/>
              <w:spacing w:before="12" w:line="249" w:lineRule="auto"/>
              <w:ind w:left="122" w:right="112"/>
              <w:jc w:val="both"/>
              <w:rPr>
                <w:sz w:val="26"/>
              </w:rPr>
            </w:pPr>
            <w:r>
              <w:rPr>
                <w:sz w:val="26"/>
              </w:rPr>
              <w:t xml:space="preserve">đánh dấu hoàn thành trong mỗi dòng của danh </w:t>
            </w:r>
            <w:r>
              <w:rPr>
                <w:spacing w:val="-4"/>
                <w:sz w:val="26"/>
              </w:rPr>
              <w:t>sách</w:t>
            </w:r>
          </w:p>
        </w:tc>
        <w:tc>
          <w:tcPr>
            <w:tcW w:w="1948" w:type="dxa"/>
          </w:tcPr>
          <w:p w14:paraId="69F44ECB">
            <w:pPr>
              <w:pStyle w:val="15"/>
              <w:spacing w:before="0" w:line="273" w:lineRule="exact"/>
              <w:ind w:left="122"/>
              <w:jc w:val="both"/>
              <w:rPr>
                <w:sz w:val="26"/>
              </w:rPr>
            </w:pPr>
            <w:r>
              <w:rPr>
                <w:sz w:val="26"/>
              </w:rPr>
              <w:t>Đơn</w:t>
            </w:r>
            <w:r>
              <w:rPr>
                <w:spacing w:val="69"/>
                <w:sz w:val="26"/>
              </w:rPr>
              <w:t xml:space="preserve"> </w:t>
            </w:r>
            <w:r>
              <w:rPr>
                <w:sz w:val="26"/>
              </w:rPr>
              <w:t>tư</w:t>
            </w:r>
            <w:r>
              <w:rPr>
                <w:spacing w:val="69"/>
                <w:sz w:val="26"/>
              </w:rPr>
              <w:t xml:space="preserve"> </w:t>
            </w:r>
            <w:r>
              <w:rPr>
                <w:sz w:val="26"/>
              </w:rPr>
              <w:t>vấn</w:t>
            </w:r>
            <w:r>
              <w:rPr>
                <w:spacing w:val="69"/>
                <w:sz w:val="26"/>
              </w:rPr>
              <w:t xml:space="preserve"> </w:t>
            </w:r>
            <w:r>
              <w:rPr>
                <w:spacing w:val="-5"/>
                <w:sz w:val="26"/>
              </w:rPr>
              <w:t>đã</w:t>
            </w:r>
          </w:p>
          <w:p w14:paraId="2BCAB19E">
            <w:pPr>
              <w:pStyle w:val="15"/>
              <w:spacing w:before="12" w:line="249" w:lineRule="auto"/>
              <w:ind w:left="122" w:right="112"/>
              <w:jc w:val="both"/>
              <w:rPr>
                <w:sz w:val="26"/>
              </w:rPr>
            </w:pPr>
            <w:r>
              <w:rPr>
                <w:sz w:val="26"/>
              </w:rPr>
              <w:t>chuyển màu và được đánh dấu hoàn thành</w:t>
            </w:r>
          </w:p>
        </w:tc>
        <w:tc>
          <w:tcPr>
            <w:tcW w:w="1381" w:type="dxa"/>
          </w:tcPr>
          <w:p w14:paraId="2F283B7B">
            <w:pPr>
              <w:pStyle w:val="15"/>
              <w:spacing w:before="0" w:line="273" w:lineRule="exact"/>
              <w:ind w:left="122"/>
              <w:jc w:val="left"/>
              <w:rPr>
                <w:sz w:val="26"/>
              </w:rPr>
            </w:pPr>
            <w:r>
              <w:rPr>
                <w:spacing w:val="-4"/>
                <w:sz w:val="26"/>
              </w:rPr>
              <w:t>Pass</w:t>
            </w:r>
          </w:p>
        </w:tc>
      </w:tr>
      <w:tr w14:paraId="5ABE4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9" w:hRule="atLeast"/>
        </w:trPr>
        <w:tc>
          <w:tcPr>
            <w:tcW w:w="814" w:type="dxa"/>
          </w:tcPr>
          <w:p w14:paraId="683EDC57">
            <w:pPr>
              <w:pStyle w:val="15"/>
              <w:spacing w:before="21"/>
              <w:ind w:left="122"/>
              <w:jc w:val="left"/>
              <w:rPr>
                <w:sz w:val="26"/>
              </w:rPr>
            </w:pPr>
            <w:r>
              <w:rPr>
                <w:spacing w:val="-10"/>
                <w:sz w:val="26"/>
              </w:rPr>
              <w:t>4</w:t>
            </w:r>
          </w:p>
        </w:tc>
        <w:tc>
          <w:tcPr>
            <w:tcW w:w="1948" w:type="dxa"/>
          </w:tcPr>
          <w:p w14:paraId="48839549">
            <w:pPr>
              <w:pStyle w:val="15"/>
              <w:spacing w:before="21" w:line="249" w:lineRule="auto"/>
              <w:ind w:left="122" w:right="112"/>
              <w:jc w:val="both"/>
              <w:rPr>
                <w:sz w:val="26"/>
              </w:rPr>
            </w:pPr>
            <w:r>
              <w:rPr>
                <w:sz w:val="26"/>
              </w:rPr>
              <w:t xml:space="preserve">Thực hiện sắp xếp theo trang </w:t>
            </w:r>
            <w:r>
              <w:rPr>
                <w:spacing w:val="-4"/>
                <w:sz w:val="26"/>
              </w:rPr>
              <w:t>thái</w:t>
            </w:r>
          </w:p>
        </w:tc>
        <w:tc>
          <w:tcPr>
            <w:tcW w:w="1948" w:type="dxa"/>
          </w:tcPr>
          <w:p w14:paraId="0C4AFA89">
            <w:pPr>
              <w:pStyle w:val="15"/>
              <w:spacing w:before="21" w:line="249" w:lineRule="auto"/>
              <w:ind w:left="122" w:right="112"/>
              <w:jc w:val="both"/>
              <w:rPr>
                <w:sz w:val="26"/>
              </w:rPr>
            </w:pPr>
            <w:r>
              <w:rPr>
                <w:sz w:val="26"/>
              </w:rPr>
              <w:t>Ấn vào nút sắp xếp trên thanh tiêu đề</w:t>
            </w:r>
          </w:p>
        </w:tc>
        <w:tc>
          <w:tcPr>
            <w:tcW w:w="1948" w:type="dxa"/>
          </w:tcPr>
          <w:p w14:paraId="3AEA6AD4">
            <w:pPr>
              <w:pStyle w:val="15"/>
              <w:spacing w:before="21" w:line="249" w:lineRule="auto"/>
              <w:ind w:left="122" w:right="112"/>
              <w:jc w:val="both"/>
              <w:rPr>
                <w:sz w:val="26"/>
              </w:rPr>
            </w:pPr>
            <w:r>
              <w:rPr>
                <w:sz w:val="26"/>
              </w:rPr>
              <w:t>Hiện thị danh sách tour theo thứ tự giảm dẫn từ Đã liên hệ đến</w:t>
            </w:r>
            <w:r>
              <w:rPr>
                <w:spacing w:val="-10"/>
                <w:sz w:val="26"/>
              </w:rPr>
              <w:t xml:space="preserve"> </w:t>
            </w:r>
            <w:r>
              <w:rPr>
                <w:sz w:val="26"/>
              </w:rPr>
              <w:t>chưa</w:t>
            </w:r>
            <w:r>
              <w:rPr>
                <w:spacing w:val="-9"/>
                <w:sz w:val="26"/>
              </w:rPr>
              <w:t xml:space="preserve"> </w:t>
            </w:r>
            <w:r>
              <w:rPr>
                <w:sz w:val="26"/>
              </w:rPr>
              <w:t>liên</w:t>
            </w:r>
            <w:r>
              <w:rPr>
                <w:spacing w:val="-9"/>
                <w:sz w:val="26"/>
              </w:rPr>
              <w:t xml:space="preserve"> </w:t>
            </w:r>
            <w:r>
              <w:rPr>
                <w:spacing w:val="-5"/>
                <w:sz w:val="26"/>
              </w:rPr>
              <w:t>hệ</w:t>
            </w:r>
          </w:p>
        </w:tc>
        <w:tc>
          <w:tcPr>
            <w:tcW w:w="1381" w:type="dxa"/>
          </w:tcPr>
          <w:p w14:paraId="76F11543">
            <w:pPr>
              <w:pStyle w:val="15"/>
              <w:spacing w:before="21"/>
              <w:ind w:left="122"/>
              <w:jc w:val="left"/>
              <w:rPr>
                <w:sz w:val="26"/>
              </w:rPr>
            </w:pPr>
            <w:r>
              <w:rPr>
                <w:spacing w:val="-4"/>
                <w:sz w:val="26"/>
              </w:rPr>
              <w:t>Pass</w:t>
            </w:r>
          </w:p>
        </w:tc>
      </w:tr>
    </w:tbl>
    <w:p w14:paraId="2009E79C">
      <w:pPr>
        <w:spacing w:before="183"/>
        <w:ind w:left="1191" w:right="0" w:firstLine="0"/>
        <w:jc w:val="left"/>
        <w:rPr>
          <w:sz w:val="23"/>
        </w:rPr>
      </w:pPr>
      <w:r>
        <w:rPr>
          <w:b/>
          <w:sz w:val="23"/>
        </w:rPr>
        <w:t>Bảng</w:t>
      </w:r>
      <w:r>
        <w:rPr>
          <w:b/>
          <w:spacing w:val="6"/>
          <w:sz w:val="23"/>
        </w:rPr>
        <w:t xml:space="preserve"> </w:t>
      </w:r>
      <w:r>
        <w:rPr>
          <w:b/>
          <w:sz w:val="23"/>
        </w:rPr>
        <w:t>4.6:</w:t>
      </w:r>
      <w:r>
        <w:rPr>
          <w:b/>
          <w:spacing w:val="6"/>
          <w:sz w:val="23"/>
        </w:rPr>
        <w:t xml:space="preserve"> </w:t>
      </w:r>
      <w:r>
        <w:rPr>
          <w:sz w:val="23"/>
        </w:rPr>
        <w:t>Bảng</w:t>
      </w:r>
      <w:r>
        <w:rPr>
          <w:spacing w:val="6"/>
          <w:sz w:val="23"/>
        </w:rPr>
        <w:t xml:space="preserve"> </w:t>
      </w:r>
      <w:r>
        <w:rPr>
          <w:sz w:val="23"/>
        </w:rPr>
        <w:t>kiếm</w:t>
      </w:r>
      <w:r>
        <w:rPr>
          <w:spacing w:val="7"/>
          <w:sz w:val="23"/>
        </w:rPr>
        <w:t xml:space="preserve"> </w:t>
      </w:r>
      <w:r>
        <w:rPr>
          <w:sz w:val="23"/>
        </w:rPr>
        <w:t>thử</w:t>
      </w:r>
      <w:r>
        <w:rPr>
          <w:spacing w:val="6"/>
          <w:sz w:val="23"/>
        </w:rPr>
        <w:t xml:space="preserve"> </w:t>
      </w:r>
      <w:r>
        <w:rPr>
          <w:sz w:val="23"/>
        </w:rPr>
        <w:t>chức</w:t>
      </w:r>
      <w:r>
        <w:rPr>
          <w:spacing w:val="6"/>
          <w:sz w:val="23"/>
        </w:rPr>
        <w:t xml:space="preserve"> </w:t>
      </w:r>
      <w:r>
        <w:rPr>
          <w:sz w:val="23"/>
        </w:rPr>
        <w:t>năng</w:t>
      </w:r>
      <w:r>
        <w:rPr>
          <w:spacing w:val="7"/>
          <w:sz w:val="23"/>
        </w:rPr>
        <w:t xml:space="preserve"> </w:t>
      </w:r>
      <w:r>
        <w:rPr>
          <w:sz w:val="23"/>
        </w:rPr>
        <w:t>"Xe</w:t>
      </w:r>
      <w:bookmarkStart w:id="166" w:name="_GoBack"/>
      <w:bookmarkEnd w:id="166"/>
      <w:r>
        <w:rPr>
          <w:sz w:val="23"/>
        </w:rPr>
        <w:t>m</w:t>
      </w:r>
      <w:r>
        <w:rPr>
          <w:spacing w:val="6"/>
          <w:sz w:val="23"/>
        </w:rPr>
        <w:t xml:space="preserve"> </w:t>
      </w:r>
      <w:r>
        <w:rPr>
          <w:sz w:val="23"/>
        </w:rPr>
        <w:t>danh</w:t>
      </w:r>
      <w:r>
        <w:rPr>
          <w:spacing w:val="6"/>
          <w:sz w:val="23"/>
        </w:rPr>
        <w:t xml:space="preserve"> </w:t>
      </w:r>
      <w:r>
        <w:rPr>
          <w:sz w:val="23"/>
        </w:rPr>
        <w:t>sách</w:t>
      </w:r>
      <w:r>
        <w:rPr>
          <w:spacing w:val="7"/>
          <w:sz w:val="23"/>
        </w:rPr>
        <w:t xml:space="preserve"> </w:t>
      </w:r>
      <w:r>
        <w:rPr>
          <w:sz w:val="23"/>
        </w:rPr>
        <w:t>/</w:t>
      </w:r>
      <w:r>
        <w:rPr>
          <w:spacing w:val="6"/>
          <w:sz w:val="23"/>
        </w:rPr>
        <w:t xml:space="preserve"> </w:t>
      </w:r>
      <w:r>
        <w:rPr>
          <w:sz w:val="23"/>
        </w:rPr>
        <w:t>chi</w:t>
      </w:r>
      <w:r>
        <w:rPr>
          <w:spacing w:val="6"/>
          <w:sz w:val="23"/>
        </w:rPr>
        <w:t xml:space="preserve"> </w:t>
      </w:r>
      <w:r>
        <w:rPr>
          <w:sz w:val="23"/>
        </w:rPr>
        <w:t>tiết</w:t>
      </w:r>
      <w:r>
        <w:rPr>
          <w:spacing w:val="7"/>
          <w:sz w:val="23"/>
        </w:rPr>
        <w:t xml:space="preserve"> </w:t>
      </w:r>
      <w:r>
        <w:rPr>
          <w:spacing w:val="-2"/>
          <w:sz w:val="23"/>
        </w:rPr>
        <w:t>tour"</w:t>
      </w:r>
    </w:p>
    <w:p w14:paraId="03413E74">
      <w:pPr>
        <w:spacing w:after="0"/>
        <w:jc w:val="left"/>
        <w:rPr>
          <w:sz w:val="23"/>
        </w:rPr>
        <w:sectPr>
          <w:pgSz w:w="11910" w:h="16840"/>
          <w:pgMar w:top="720" w:right="0" w:bottom="800" w:left="1275" w:header="422" w:footer="615" w:gutter="0"/>
          <w:cols w:space="720" w:num="1"/>
        </w:sectPr>
      </w:pPr>
    </w:p>
    <w:p w14:paraId="0F5EC2FE">
      <w:pPr>
        <w:pStyle w:val="2"/>
        <w:ind w:left="1737"/>
      </w:pPr>
      <w:bookmarkStart w:id="126" w:name="CÁC GIẢI PHÁP VÀ ĐÓNG GÓP NỔI BẬT"/>
      <w:bookmarkEnd w:id="126"/>
      <w:bookmarkStart w:id="127" w:name="_bookmark79"/>
      <w:bookmarkEnd w:id="127"/>
      <w:r>
        <w:t>CHƯƠNG</w:t>
      </w:r>
      <w:r>
        <w:rPr>
          <w:spacing w:val="-16"/>
        </w:rPr>
        <w:t xml:space="preserve"> </w:t>
      </w:r>
      <w:r>
        <w:t>5.</w:t>
      </w:r>
      <w:r>
        <w:rPr>
          <w:spacing w:val="-16"/>
        </w:rPr>
        <w:t xml:space="preserve"> </w:t>
      </w:r>
      <w:r>
        <w:t>CÁC</w:t>
      </w:r>
      <w:r>
        <w:rPr>
          <w:spacing w:val="-16"/>
        </w:rPr>
        <w:t xml:space="preserve"> </w:t>
      </w:r>
      <w:r>
        <w:t>GIẢI</w:t>
      </w:r>
      <w:r>
        <w:rPr>
          <w:spacing w:val="-16"/>
        </w:rPr>
        <w:t xml:space="preserve"> </w:t>
      </w:r>
      <w:r>
        <w:t>PHÁP</w:t>
      </w:r>
      <w:r>
        <w:rPr>
          <w:spacing w:val="-16"/>
        </w:rPr>
        <w:t xml:space="preserve"> </w:t>
      </w:r>
      <w:r>
        <w:t>VÀ</w:t>
      </w:r>
      <w:r>
        <w:rPr>
          <w:spacing w:val="-16"/>
        </w:rPr>
        <w:t xml:space="preserve"> </w:t>
      </w:r>
      <w:r>
        <w:t>ĐÓNG</w:t>
      </w:r>
      <w:r>
        <w:rPr>
          <w:spacing w:val="-16"/>
        </w:rPr>
        <w:t xml:space="preserve"> </w:t>
      </w:r>
      <w:r>
        <w:t>GÓP</w:t>
      </w:r>
      <w:r>
        <w:rPr>
          <w:spacing w:val="-16"/>
        </w:rPr>
        <w:t xml:space="preserve"> </w:t>
      </w:r>
      <w:r>
        <w:t>NỔI</w:t>
      </w:r>
      <w:r>
        <w:rPr>
          <w:spacing w:val="-16"/>
        </w:rPr>
        <w:t xml:space="preserve"> </w:t>
      </w:r>
      <w:r>
        <w:rPr>
          <w:spacing w:val="-5"/>
        </w:rPr>
        <w:t>BẬT</w:t>
      </w:r>
    </w:p>
    <w:p w14:paraId="6599CCE1">
      <w:pPr>
        <w:pStyle w:val="6"/>
        <w:rPr>
          <w:b/>
        </w:rPr>
      </w:pPr>
    </w:p>
    <w:p w14:paraId="70B03109">
      <w:pPr>
        <w:pStyle w:val="6"/>
        <w:spacing w:before="10"/>
        <w:rPr>
          <w:b/>
        </w:rPr>
      </w:pPr>
    </w:p>
    <w:p w14:paraId="34BDC616">
      <w:pPr>
        <w:pStyle w:val="3"/>
        <w:numPr>
          <w:ilvl w:val="1"/>
          <w:numId w:val="17"/>
        </w:numPr>
        <w:tabs>
          <w:tab w:val="left" w:pos="1291"/>
        </w:tabs>
        <w:spacing w:before="0" w:after="0" w:line="240" w:lineRule="auto"/>
        <w:ind w:left="1291" w:right="0" w:hanging="582"/>
        <w:jc w:val="left"/>
      </w:pPr>
      <w:bookmarkStart w:id="128" w:name="Chức năng gợi ý tour du lịch"/>
      <w:bookmarkEnd w:id="128"/>
      <w:bookmarkStart w:id="129" w:name="Giới thiệu bài toán"/>
      <w:bookmarkEnd w:id="129"/>
      <w:bookmarkStart w:id="130" w:name="_bookmark80"/>
      <w:bookmarkEnd w:id="130"/>
      <w:bookmarkStart w:id="131" w:name="_bookmark81"/>
      <w:bookmarkEnd w:id="131"/>
      <w:r>
        <w:t>Chức</w:t>
      </w:r>
      <w:r>
        <w:rPr>
          <w:spacing w:val="-8"/>
        </w:rPr>
        <w:t xml:space="preserve"> </w:t>
      </w:r>
      <w:r>
        <w:t>năng</w:t>
      </w:r>
      <w:r>
        <w:rPr>
          <w:spacing w:val="-7"/>
        </w:rPr>
        <w:t xml:space="preserve"> </w:t>
      </w:r>
      <w:r>
        <w:t>gợi</w:t>
      </w:r>
      <w:r>
        <w:rPr>
          <w:spacing w:val="-7"/>
        </w:rPr>
        <w:t xml:space="preserve"> </w:t>
      </w:r>
      <w:r>
        <w:t>ý</w:t>
      </w:r>
      <w:r>
        <w:rPr>
          <w:spacing w:val="-8"/>
        </w:rPr>
        <w:t xml:space="preserve"> </w:t>
      </w:r>
      <w:r>
        <w:t>tour</w:t>
      </w:r>
      <w:r>
        <w:rPr>
          <w:spacing w:val="-7"/>
        </w:rPr>
        <w:t xml:space="preserve"> </w:t>
      </w:r>
      <w:r>
        <w:t>du</w:t>
      </w:r>
      <w:r>
        <w:rPr>
          <w:spacing w:val="-7"/>
        </w:rPr>
        <w:t xml:space="preserve"> </w:t>
      </w:r>
      <w:r>
        <w:rPr>
          <w:spacing w:val="-4"/>
        </w:rPr>
        <w:t>lịch</w:t>
      </w:r>
    </w:p>
    <w:p w14:paraId="03ED73A1">
      <w:pPr>
        <w:pStyle w:val="3"/>
        <w:numPr>
          <w:ilvl w:val="2"/>
          <w:numId w:val="17"/>
        </w:numPr>
        <w:tabs>
          <w:tab w:val="left" w:pos="2084"/>
        </w:tabs>
        <w:spacing w:before="149" w:after="0" w:line="240" w:lineRule="auto"/>
        <w:ind w:left="2084" w:right="0" w:hanging="777"/>
        <w:jc w:val="both"/>
      </w:pPr>
      <w:r>
        <w:t>Giới</w:t>
      </w:r>
      <w:r>
        <w:rPr>
          <w:spacing w:val="-11"/>
        </w:rPr>
        <w:t xml:space="preserve"> </w:t>
      </w:r>
      <w:r>
        <w:t>thiệu</w:t>
      </w:r>
      <w:r>
        <w:rPr>
          <w:spacing w:val="-11"/>
        </w:rPr>
        <w:t xml:space="preserve"> </w:t>
      </w:r>
      <w:r>
        <w:t>bài</w:t>
      </w:r>
      <w:r>
        <w:rPr>
          <w:spacing w:val="-10"/>
        </w:rPr>
        <w:t xml:space="preserve"> </w:t>
      </w:r>
      <w:r>
        <w:rPr>
          <w:spacing w:val="-4"/>
        </w:rPr>
        <w:t>toán</w:t>
      </w:r>
    </w:p>
    <w:p w14:paraId="16699E26">
      <w:pPr>
        <w:pStyle w:val="6"/>
        <w:spacing w:before="149" w:line="312" w:lineRule="auto"/>
        <w:ind w:left="709" w:right="1415" w:firstLine="298"/>
        <w:jc w:val="both"/>
      </w:pPr>
      <w:r>
        <w:t>Một</w:t>
      </w:r>
      <w:r>
        <w:rPr>
          <w:spacing w:val="-7"/>
        </w:rPr>
        <w:t xml:space="preserve"> </w:t>
      </w:r>
      <w:r>
        <w:t>trong</w:t>
      </w:r>
      <w:r>
        <w:rPr>
          <w:spacing w:val="-7"/>
        </w:rPr>
        <w:t xml:space="preserve"> </w:t>
      </w:r>
      <w:r>
        <w:t>các</w:t>
      </w:r>
      <w:r>
        <w:rPr>
          <w:spacing w:val="-7"/>
        </w:rPr>
        <w:t xml:space="preserve"> </w:t>
      </w:r>
      <w:r>
        <w:t>chức</w:t>
      </w:r>
      <w:r>
        <w:rPr>
          <w:spacing w:val="-7"/>
        </w:rPr>
        <w:t xml:space="preserve"> </w:t>
      </w:r>
      <w:r>
        <w:t>năng</w:t>
      </w:r>
      <w:r>
        <w:rPr>
          <w:spacing w:val="-7"/>
        </w:rPr>
        <w:t xml:space="preserve"> </w:t>
      </w:r>
      <w:r>
        <w:t>quan</w:t>
      </w:r>
      <w:r>
        <w:rPr>
          <w:spacing w:val="-7"/>
        </w:rPr>
        <w:t xml:space="preserve"> </w:t>
      </w:r>
      <w:r>
        <w:t>trọng</w:t>
      </w:r>
      <w:r>
        <w:rPr>
          <w:spacing w:val="-7"/>
        </w:rPr>
        <w:t xml:space="preserve"> </w:t>
      </w:r>
      <w:r>
        <w:t>trong</w:t>
      </w:r>
      <w:r>
        <w:rPr>
          <w:spacing w:val="-7"/>
        </w:rPr>
        <w:t xml:space="preserve"> </w:t>
      </w:r>
      <w:r>
        <w:t>hệ</w:t>
      </w:r>
      <w:r>
        <w:rPr>
          <w:spacing w:val="-7"/>
        </w:rPr>
        <w:t xml:space="preserve"> </w:t>
      </w:r>
      <w:r>
        <w:t>thống</w:t>
      </w:r>
      <w:r>
        <w:rPr>
          <w:spacing w:val="-7"/>
        </w:rPr>
        <w:t xml:space="preserve"> </w:t>
      </w:r>
      <w:r>
        <w:t>của</w:t>
      </w:r>
      <w:r>
        <w:rPr>
          <w:spacing w:val="-7"/>
        </w:rPr>
        <w:t xml:space="preserve"> </w:t>
      </w:r>
      <w:r>
        <w:t>em</w:t>
      </w:r>
      <w:r>
        <w:rPr>
          <w:spacing w:val="-7"/>
        </w:rPr>
        <w:t xml:space="preserve"> </w:t>
      </w:r>
      <w:r>
        <w:t>là</w:t>
      </w:r>
      <w:r>
        <w:rPr>
          <w:spacing w:val="-7"/>
        </w:rPr>
        <w:t xml:space="preserve"> </w:t>
      </w:r>
      <w:r>
        <w:t>gợi</w:t>
      </w:r>
      <w:r>
        <w:rPr>
          <w:spacing w:val="-7"/>
        </w:rPr>
        <w:t xml:space="preserve"> </w:t>
      </w:r>
      <w:r>
        <w:t>ý</w:t>
      </w:r>
      <w:r>
        <w:rPr>
          <w:spacing w:val="-7"/>
        </w:rPr>
        <w:t xml:space="preserve"> </w:t>
      </w:r>
      <w:r>
        <w:t>tour</w:t>
      </w:r>
      <w:r>
        <w:rPr>
          <w:spacing w:val="-7"/>
        </w:rPr>
        <w:t xml:space="preserve"> </w:t>
      </w:r>
      <w:r>
        <w:t>du</w:t>
      </w:r>
      <w:r>
        <w:rPr>
          <w:spacing w:val="-7"/>
        </w:rPr>
        <w:t xml:space="preserve"> </w:t>
      </w:r>
      <w:r>
        <w:t>lịch phù</w:t>
      </w:r>
      <w:r>
        <w:rPr>
          <w:spacing w:val="-13"/>
        </w:rPr>
        <w:t xml:space="preserve"> </w:t>
      </w:r>
      <w:r>
        <w:t>hợp</w:t>
      </w:r>
      <w:r>
        <w:rPr>
          <w:spacing w:val="-13"/>
        </w:rPr>
        <w:t xml:space="preserve"> </w:t>
      </w:r>
      <w:r>
        <w:t>cho</w:t>
      </w:r>
      <w:r>
        <w:rPr>
          <w:spacing w:val="-13"/>
        </w:rPr>
        <w:t xml:space="preserve"> </w:t>
      </w:r>
      <w:r>
        <w:t>khách</w:t>
      </w:r>
      <w:r>
        <w:rPr>
          <w:spacing w:val="-13"/>
        </w:rPr>
        <w:t xml:space="preserve"> </w:t>
      </w:r>
      <w:r>
        <w:t>hàng</w:t>
      </w:r>
      <w:r>
        <w:rPr>
          <w:spacing w:val="-13"/>
        </w:rPr>
        <w:t xml:space="preserve"> </w:t>
      </w:r>
      <w:r>
        <w:t>dựa</w:t>
      </w:r>
      <w:r>
        <w:rPr>
          <w:spacing w:val="-13"/>
        </w:rPr>
        <w:t xml:space="preserve"> </w:t>
      </w:r>
      <w:r>
        <w:t>trên</w:t>
      </w:r>
      <w:r>
        <w:rPr>
          <w:spacing w:val="-13"/>
        </w:rPr>
        <w:t xml:space="preserve"> </w:t>
      </w:r>
      <w:r>
        <w:t>4</w:t>
      </w:r>
      <w:r>
        <w:rPr>
          <w:spacing w:val="-13"/>
        </w:rPr>
        <w:t xml:space="preserve"> </w:t>
      </w:r>
      <w:r>
        <w:t>tiêu</w:t>
      </w:r>
      <w:r>
        <w:rPr>
          <w:spacing w:val="-13"/>
        </w:rPr>
        <w:t xml:space="preserve"> </w:t>
      </w:r>
      <w:r>
        <w:t>chí</w:t>
      </w:r>
      <w:r>
        <w:rPr>
          <w:spacing w:val="-13"/>
        </w:rPr>
        <w:t xml:space="preserve"> </w:t>
      </w:r>
      <w:r>
        <w:t>sở</w:t>
      </w:r>
      <w:r>
        <w:rPr>
          <w:spacing w:val="-13"/>
        </w:rPr>
        <w:t xml:space="preserve"> </w:t>
      </w:r>
      <w:r>
        <w:t>thích,</w:t>
      </w:r>
      <w:r>
        <w:rPr>
          <w:spacing w:val="-13"/>
        </w:rPr>
        <w:t xml:space="preserve"> </w:t>
      </w:r>
      <w:r>
        <w:t>ngân</w:t>
      </w:r>
      <w:r>
        <w:rPr>
          <w:spacing w:val="-13"/>
        </w:rPr>
        <w:t xml:space="preserve"> </w:t>
      </w:r>
      <w:r>
        <w:t>sách,</w:t>
      </w:r>
      <w:r>
        <w:rPr>
          <w:spacing w:val="-13"/>
        </w:rPr>
        <w:t xml:space="preserve"> </w:t>
      </w:r>
      <w:r>
        <w:t>thời</w:t>
      </w:r>
      <w:r>
        <w:rPr>
          <w:spacing w:val="-13"/>
        </w:rPr>
        <w:t xml:space="preserve"> </w:t>
      </w:r>
      <w:r>
        <w:t>gian,</w:t>
      </w:r>
      <w:r>
        <w:rPr>
          <w:spacing w:val="-13"/>
        </w:rPr>
        <w:t xml:space="preserve"> </w:t>
      </w:r>
      <w:r>
        <w:t>lịch</w:t>
      </w:r>
      <w:r>
        <w:rPr>
          <w:spacing w:val="-13"/>
        </w:rPr>
        <w:t xml:space="preserve"> </w:t>
      </w:r>
      <w:r>
        <w:t>sử</w:t>
      </w:r>
      <w:r>
        <w:rPr>
          <w:spacing w:val="-13"/>
        </w:rPr>
        <w:t xml:space="preserve"> </w:t>
      </w:r>
      <w:r>
        <w:t>đi tour.</w:t>
      </w:r>
      <w:r>
        <w:rPr>
          <w:spacing w:val="-9"/>
        </w:rPr>
        <w:t xml:space="preserve"> </w:t>
      </w:r>
      <w:r>
        <w:t>Để</w:t>
      </w:r>
      <w:r>
        <w:rPr>
          <w:spacing w:val="-9"/>
        </w:rPr>
        <w:t xml:space="preserve"> </w:t>
      </w:r>
      <w:r>
        <w:t>phát</w:t>
      </w:r>
      <w:r>
        <w:rPr>
          <w:spacing w:val="-9"/>
        </w:rPr>
        <w:t xml:space="preserve"> </w:t>
      </w:r>
      <w:r>
        <w:t>triển</w:t>
      </w:r>
      <w:r>
        <w:rPr>
          <w:spacing w:val="-9"/>
        </w:rPr>
        <w:t xml:space="preserve"> </w:t>
      </w:r>
      <w:r>
        <w:t>chức</w:t>
      </w:r>
      <w:r>
        <w:rPr>
          <w:spacing w:val="-9"/>
        </w:rPr>
        <w:t xml:space="preserve"> </w:t>
      </w:r>
      <w:r>
        <w:t>năng</w:t>
      </w:r>
      <w:r>
        <w:rPr>
          <w:spacing w:val="-9"/>
        </w:rPr>
        <w:t xml:space="preserve"> </w:t>
      </w:r>
      <w:r>
        <w:t>này,</w:t>
      </w:r>
      <w:r>
        <w:rPr>
          <w:spacing w:val="-9"/>
        </w:rPr>
        <w:t xml:space="preserve"> </w:t>
      </w:r>
      <w:r>
        <w:t>hướng</w:t>
      </w:r>
      <w:r>
        <w:rPr>
          <w:spacing w:val="-9"/>
        </w:rPr>
        <w:t xml:space="preserve"> </w:t>
      </w:r>
      <w:r>
        <w:t>giải</w:t>
      </w:r>
      <w:r>
        <w:rPr>
          <w:spacing w:val="-9"/>
        </w:rPr>
        <w:t xml:space="preserve"> </w:t>
      </w:r>
      <w:r>
        <w:t>quyết</w:t>
      </w:r>
      <w:r>
        <w:rPr>
          <w:spacing w:val="-9"/>
        </w:rPr>
        <w:t xml:space="preserve"> </w:t>
      </w:r>
      <w:r>
        <w:t>của</w:t>
      </w:r>
      <w:r>
        <w:rPr>
          <w:spacing w:val="-9"/>
        </w:rPr>
        <w:t xml:space="preserve"> </w:t>
      </w:r>
      <w:r>
        <w:t>em</w:t>
      </w:r>
      <w:r>
        <w:rPr>
          <w:spacing w:val="-9"/>
        </w:rPr>
        <w:t xml:space="preserve"> </w:t>
      </w:r>
      <w:r>
        <w:t>là</w:t>
      </w:r>
      <w:r>
        <w:rPr>
          <w:spacing w:val="-9"/>
        </w:rPr>
        <w:t xml:space="preserve"> </w:t>
      </w:r>
      <w:r>
        <w:t>tính</w:t>
      </w:r>
      <w:r>
        <w:rPr>
          <w:spacing w:val="-9"/>
        </w:rPr>
        <w:t xml:space="preserve"> </w:t>
      </w:r>
      <w:r>
        <w:t>toán</w:t>
      </w:r>
      <w:r>
        <w:rPr>
          <w:spacing w:val="-9"/>
        </w:rPr>
        <w:t xml:space="preserve"> </w:t>
      </w:r>
      <w:r>
        <w:t>4</w:t>
      </w:r>
      <w:r>
        <w:rPr>
          <w:spacing w:val="-9"/>
        </w:rPr>
        <w:t xml:space="preserve"> </w:t>
      </w:r>
      <w:r>
        <w:t>giá</w:t>
      </w:r>
      <w:r>
        <w:rPr>
          <w:spacing w:val="-9"/>
        </w:rPr>
        <w:t xml:space="preserve"> </w:t>
      </w:r>
      <w:r>
        <w:t>trị</w:t>
      </w:r>
      <w:r>
        <w:rPr>
          <w:spacing w:val="-9"/>
        </w:rPr>
        <w:t xml:space="preserve"> </w:t>
      </w:r>
      <w:r>
        <w:t>đó là</w:t>
      </w:r>
      <w:r>
        <w:rPr>
          <w:spacing w:val="-4"/>
        </w:rPr>
        <w:t xml:space="preserve"> </w:t>
      </w:r>
      <w:r>
        <w:t>mức</w:t>
      </w:r>
      <w:r>
        <w:rPr>
          <w:spacing w:val="-4"/>
        </w:rPr>
        <w:t xml:space="preserve"> </w:t>
      </w:r>
      <w:r>
        <w:t>độ</w:t>
      </w:r>
      <w:r>
        <w:rPr>
          <w:spacing w:val="-4"/>
        </w:rPr>
        <w:t xml:space="preserve"> </w:t>
      </w:r>
      <w:r>
        <w:t>phù</w:t>
      </w:r>
      <w:r>
        <w:rPr>
          <w:spacing w:val="-4"/>
        </w:rPr>
        <w:t xml:space="preserve"> </w:t>
      </w:r>
      <w:r>
        <w:t>hợp</w:t>
      </w:r>
      <w:r>
        <w:rPr>
          <w:spacing w:val="-4"/>
        </w:rPr>
        <w:t xml:space="preserve"> </w:t>
      </w:r>
      <w:r>
        <w:t>sở</w:t>
      </w:r>
      <w:r>
        <w:rPr>
          <w:spacing w:val="-4"/>
        </w:rPr>
        <w:t xml:space="preserve"> </w:t>
      </w:r>
      <w:r>
        <w:t>thích</w:t>
      </w:r>
      <w:r>
        <w:rPr>
          <w:spacing w:val="-4"/>
        </w:rPr>
        <w:t xml:space="preserve"> </w:t>
      </w:r>
      <w:r>
        <w:t>với</w:t>
      </w:r>
      <w:r>
        <w:rPr>
          <w:spacing w:val="-4"/>
        </w:rPr>
        <w:t xml:space="preserve"> </w:t>
      </w:r>
      <w:r>
        <w:t>loại</w:t>
      </w:r>
      <w:r>
        <w:rPr>
          <w:spacing w:val="-4"/>
        </w:rPr>
        <w:t xml:space="preserve"> </w:t>
      </w:r>
      <w:r>
        <w:t>tour,</w:t>
      </w:r>
      <w:r>
        <w:rPr>
          <w:spacing w:val="-4"/>
        </w:rPr>
        <w:t xml:space="preserve"> </w:t>
      </w:r>
      <w:r>
        <w:t>mức</w:t>
      </w:r>
      <w:r>
        <w:rPr>
          <w:spacing w:val="-4"/>
        </w:rPr>
        <w:t xml:space="preserve"> </w:t>
      </w:r>
      <w:r>
        <w:t>độ</w:t>
      </w:r>
      <w:r>
        <w:rPr>
          <w:spacing w:val="-4"/>
        </w:rPr>
        <w:t xml:space="preserve"> </w:t>
      </w:r>
      <w:r>
        <w:t>phù</w:t>
      </w:r>
      <w:r>
        <w:rPr>
          <w:spacing w:val="-4"/>
        </w:rPr>
        <w:t xml:space="preserve"> </w:t>
      </w:r>
      <w:r>
        <w:t>hợp</w:t>
      </w:r>
      <w:r>
        <w:rPr>
          <w:spacing w:val="-4"/>
        </w:rPr>
        <w:t xml:space="preserve"> </w:t>
      </w:r>
      <w:r>
        <w:t>về</w:t>
      </w:r>
      <w:r>
        <w:rPr>
          <w:spacing w:val="-4"/>
        </w:rPr>
        <w:t xml:space="preserve"> </w:t>
      </w:r>
      <w:r>
        <w:t>giá,</w:t>
      </w:r>
      <w:r>
        <w:rPr>
          <w:spacing w:val="-4"/>
        </w:rPr>
        <w:t xml:space="preserve"> </w:t>
      </w:r>
      <w:r>
        <w:t>mức</w:t>
      </w:r>
      <w:r>
        <w:rPr>
          <w:spacing w:val="-4"/>
        </w:rPr>
        <w:t xml:space="preserve"> </w:t>
      </w:r>
      <w:r>
        <w:t>độ</w:t>
      </w:r>
      <w:r>
        <w:rPr>
          <w:spacing w:val="-4"/>
        </w:rPr>
        <w:t xml:space="preserve"> </w:t>
      </w:r>
      <w:r>
        <w:t>phù</w:t>
      </w:r>
      <w:r>
        <w:rPr>
          <w:spacing w:val="-4"/>
        </w:rPr>
        <w:t xml:space="preserve"> </w:t>
      </w:r>
      <w:r>
        <w:t>hợp về thời gian, mức độ phù hợp về lịch sử đi tour. Sau đó từ 4 giá trị này tiến hành tính</w:t>
      </w:r>
      <w:r>
        <w:rPr>
          <w:spacing w:val="-13"/>
        </w:rPr>
        <w:t xml:space="preserve"> </w:t>
      </w:r>
      <w:r>
        <w:t>tổng</w:t>
      </w:r>
      <w:r>
        <w:rPr>
          <w:spacing w:val="-13"/>
        </w:rPr>
        <w:t xml:space="preserve"> </w:t>
      </w:r>
      <w:r>
        <w:t>mức</w:t>
      </w:r>
      <w:r>
        <w:rPr>
          <w:spacing w:val="-13"/>
        </w:rPr>
        <w:t xml:space="preserve"> </w:t>
      </w:r>
      <w:r>
        <w:t>độ</w:t>
      </w:r>
      <w:r>
        <w:rPr>
          <w:spacing w:val="-13"/>
        </w:rPr>
        <w:t xml:space="preserve"> </w:t>
      </w:r>
      <w:r>
        <w:t>phù</w:t>
      </w:r>
      <w:r>
        <w:rPr>
          <w:spacing w:val="-13"/>
        </w:rPr>
        <w:t xml:space="preserve"> </w:t>
      </w:r>
      <w:r>
        <w:t>hợp</w:t>
      </w:r>
      <w:r>
        <w:rPr>
          <w:spacing w:val="-13"/>
        </w:rPr>
        <w:t xml:space="preserve"> </w:t>
      </w:r>
      <w:r>
        <w:t>bằng</w:t>
      </w:r>
      <w:r>
        <w:rPr>
          <w:spacing w:val="-13"/>
        </w:rPr>
        <w:t xml:space="preserve"> </w:t>
      </w:r>
      <w:r>
        <w:t>công</w:t>
      </w:r>
      <w:r>
        <w:rPr>
          <w:spacing w:val="-13"/>
        </w:rPr>
        <w:t xml:space="preserve"> </w:t>
      </w:r>
      <w:r>
        <w:t>thức</w:t>
      </w:r>
      <w:r>
        <w:rPr>
          <w:spacing w:val="-13"/>
        </w:rPr>
        <w:t xml:space="preserve"> </w:t>
      </w:r>
      <w:r>
        <w:t>tích</w:t>
      </w:r>
      <w:r>
        <w:rPr>
          <w:spacing w:val="-13"/>
        </w:rPr>
        <w:t xml:space="preserve"> </w:t>
      </w:r>
      <w:r>
        <w:t>hợp</w:t>
      </w:r>
      <w:r>
        <w:rPr>
          <w:spacing w:val="-13"/>
        </w:rPr>
        <w:t xml:space="preserve"> </w:t>
      </w:r>
      <w:r>
        <w:t>theo</w:t>
      </w:r>
      <w:r>
        <w:rPr>
          <w:spacing w:val="-13"/>
        </w:rPr>
        <w:t xml:space="preserve"> </w:t>
      </w:r>
      <w:r>
        <w:t>trọng</w:t>
      </w:r>
      <w:r>
        <w:rPr>
          <w:spacing w:val="-13"/>
        </w:rPr>
        <w:t xml:space="preserve"> </w:t>
      </w:r>
      <w:r>
        <w:t>số</w:t>
      </w:r>
      <w:r>
        <w:rPr>
          <w:spacing w:val="-13"/>
        </w:rPr>
        <w:t xml:space="preserve"> </w:t>
      </w:r>
      <w:r>
        <w:t>để</w:t>
      </w:r>
      <w:r>
        <w:rPr>
          <w:spacing w:val="-13"/>
        </w:rPr>
        <w:t xml:space="preserve"> </w:t>
      </w:r>
      <w:r>
        <w:t>ra</w:t>
      </w:r>
      <w:r>
        <w:rPr>
          <w:spacing w:val="-13"/>
        </w:rPr>
        <w:t xml:space="preserve"> </w:t>
      </w:r>
      <w:r>
        <w:t>được</w:t>
      </w:r>
      <w:r>
        <w:rPr>
          <w:spacing w:val="-13"/>
        </w:rPr>
        <w:t xml:space="preserve"> </w:t>
      </w:r>
      <w:r>
        <w:t>kết</w:t>
      </w:r>
      <w:r>
        <w:rPr>
          <w:spacing w:val="-13"/>
        </w:rPr>
        <w:t xml:space="preserve"> </w:t>
      </w:r>
      <w:r>
        <w:t>quả tổng</w:t>
      </w:r>
      <w:r>
        <w:rPr>
          <w:spacing w:val="-2"/>
        </w:rPr>
        <w:t xml:space="preserve"> </w:t>
      </w:r>
      <w:r>
        <w:t>mức</w:t>
      </w:r>
      <w:r>
        <w:rPr>
          <w:spacing w:val="-2"/>
        </w:rPr>
        <w:t xml:space="preserve"> </w:t>
      </w:r>
      <w:r>
        <w:t>độ</w:t>
      </w:r>
      <w:r>
        <w:rPr>
          <w:spacing w:val="-2"/>
        </w:rPr>
        <w:t xml:space="preserve"> </w:t>
      </w:r>
      <w:r>
        <w:t>phù</w:t>
      </w:r>
      <w:r>
        <w:rPr>
          <w:spacing w:val="-2"/>
        </w:rPr>
        <w:t xml:space="preserve"> </w:t>
      </w:r>
      <w:r>
        <w:t>hợp</w:t>
      </w:r>
      <w:r>
        <w:rPr>
          <w:spacing w:val="-2"/>
        </w:rPr>
        <w:t xml:space="preserve"> </w:t>
      </w:r>
      <w:r>
        <w:t>của</w:t>
      </w:r>
      <w:r>
        <w:rPr>
          <w:spacing w:val="-2"/>
        </w:rPr>
        <w:t xml:space="preserve"> </w:t>
      </w:r>
      <w:r>
        <w:t>từng</w:t>
      </w:r>
      <w:r>
        <w:rPr>
          <w:spacing w:val="-2"/>
        </w:rPr>
        <w:t xml:space="preserve"> </w:t>
      </w:r>
      <w:r>
        <w:t>tour</w:t>
      </w:r>
      <w:r>
        <w:rPr>
          <w:spacing w:val="-2"/>
        </w:rPr>
        <w:t xml:space="preserve"> </w:t>
      </w:r>
      <w:r>
        <w:t>cho</w:t>
      </w:r>
      <w:r>
        <w:rPr>
          <w:spacing w:val="-2"/>
        </w:rPr>
        <w:t xml:space="preserve"> </w:t>
      </w:r>
      <w:r>
        <w:t>khách</w:t>
      </w:r>
      <w:r>
        <w:rPr>
          <w:spacing w:val="-2"/>
        </w:rPr>
        <w:t xml:space="preserve"> </w:t>
      </w:r>
      <w:r>
        <w:t>hàng.Một</w:t>
      </w:r>
      <w:r>
        <w:rPr>
          <w:spacing w:val="-2"/>
        </w:rPr>
        <w:t xml:space="preserve"> </w:t>
      </w:r>
      <w:r>
        <w:t>tour</w:t>
      </w:r>
      <w:r>
        <w:rPr>
          <w:spacing w:val="-2"/>
        </w:rPr>
        <w:t xml:space="preserve"> </w:t>
      </w:r>
      <w:r>
        <w:t>được</w:t>
      </w:r>
      <w:r>
        <w:rPr>
          <w:spacing w:val="-2"/>
        </w:rPr>
        <w:t xml:space="preserve"> </w:t>
      </w:r>
      <w:r>
        <w:t>coi</w:t>
      </w:r>
      <w:r>
        <w:rPr>
          <w:spacing w:val="-2"/>
        </w:rPr>
        <w:t xml:space="preserve"> </w:t>
      </w:r>
      <w:r>
        <w:t>là</w:t>
      </w:r>
      <w:r>
        <w:rPr>
          <w:spacing w:val="-2"/>
        </w:rPr>
        <w:t xml:space="preserve"> </w:t>
      </w:r>
      <w:r>
        <w:t>phù</w:t>
      </w:r>
      <w:r>
        <w:rPr>
          <w:spacing w:val="-2"/>
        </w:rPr>
        <w:t xml:space="preserve"> </w:t>
      </w:r>
      <w:r>
        <w:t xml:space="preserve">hợp </w:t>
      </w:r>
      <w:bookmarkStart w:id="132" w:name="Giải pháp"/>
      <w:bookmarkEnd w:id="132"/>
      <w:bookmarkStart w:id="133" w:name="_bookmark82"/>
      <w:bookmarkEnd w:id="133"/>
      <w:r>
        <w:t>nhất với khách hàng khi có tổng mức độ phù hợp cao nhất và ngược lại.</w:t>
      </w:r>
    </w:p>
    <w:p w14:paraId="7A52744B">
      <w:pPr>
        <w:pStyle w:val="3"/>
        <w:numPr>
          <w:ilvl w:val="2"/>
          <w:numId w:val="17"/>
        </w:numPr>
        <w:tabs>
          <w:tab w:val="left" w:pos="2084"/>
        </w:tabs>
        <w:spacing w:before="119" w:after="0" w:line="240" w:lineRule="auto"/>
        <w:ind w:left="2084" w:right="0" w:hanging="777"/>
        <w:jc w:val="both"/>
      </w:pPr>
      <w:r>
        <w:t>Giải</w:t>
      </w:r>
      <w:r>
        <w:rPr>
          <w:spacing w:val="-6"/>
        </w:rPr>
        <w:t xml:space="preserve"> </w:t>
      </w:r>
      <w:r>
        <w:rPr>
          <w:spacing w:val="-4"/>
        </w:rPr>
        <w:t>pháp</w:t>
      </w:r>
    </w:p>
    <w:p w14:paraId="54ED2E5B">
      <w:pPr>
        <w:pStyle w:val="6"/>
        <w:spacing w:before="149" w:line="312" w:lineRule="auto"/>
        <w:ind w:left="709" w:right="1415" w:firstLine="298"/>
        <w:jc w:val="both"/>
      </w:pPr>
      <w:r>
        <w:t>Trong</w:t>
      </w:r>
      <w:r>
        <w:rPr>
          <w:spacing w:val="-8"/>
        </w:rPr>
        <w:t xml:space="preserve"> </w:t>
      </w:r>
      <w:r>
        <w:t>bài</w:t>
      </w:r>
      <w:r>
        <w:rPr>
          <w:spacing w:val="-8"/>
        </w:rPr>
        <w:t xml:space="preserve"> </w:t>
      </w:r>
      <w:r>
        <w:t>toán</w:t>
      </w:r>
      <w:r>
        <w:rPr>
          <w:spacing w:val="-8"/>
        </w:rPr>
        <w:t xml:space="preserve"> </w:t>
      </w:r>
      <w:r>
        <w:t>gợi</w:t>
      </w:r>
      <w:r>
        <w:rPr>
          <w:spacing w:val="-8"/>
        </w:rPr>
        <w:t xml:space="preserve"> </w:t>
      </w:r>
      <w:r>
        <w:t>ý</w:t>
      </w:r>
      <w:r>
        <w:rPr>
          <w:spacing w:val="-8"/>
        </w:rPr>
        <w:t xml:space="preserve"> </w:t>
      </w:r>
      <w:r>
        <w:t>tour</w:t>
      </w:r>
      <w:r>
        <w:rPr>
          <w:spacing w:val="-8"/>
        </w:rPr>
        <w:t xml:space="preserve"> </w:t>
      </w:r>
      <w:r>
        <w:t>du</w:t>
      </w:r>
      <w:r>
        <w:rPr>
          <w:spacing w:val="-8"/>
        </w:rPr>
        <w:t xml:space="preserve"> </w:t>
      </w:r>
      <w:r>
        <w:t>lịch,</w:t>
      </w:r>
      <w:r>
        <w:rPr>
          <w:spacing w:val="-8"/>
        </w:rPr>
        <w:t xml:space="preserve"> </w:t>
      </w:r>
      <w:r>
        <w:t>em</w:t>
      </w:r>
      <w:r>
        <w:rPr>
          <w:spacing w:val="-8"/>
        </w:rPr>
        <w:t xml:space="preserve"> </w:t>
      </w:r>
      <w:r>
        <w:t>sẽ</w:t>
      </w:r>
      <w:r>
        <w:rPr>
          <w:spacing w:val="-8"/>
        </w:rPr>
        <w:t xml:space="preserve"> </w:t>
      </w:r>
      <w:r>
        <w:t>trình</w:t>
      </w:r>
      <w:r>
        <w:rPr>
          <w:spacing w:val="-8"/>
        </w:rPr>
        <w:t xml:space="preserve"> </w:t>
      </w:r>
      <w:r>
        <w:t>bày</w:t>
      </w:r>
      <w:r>
        <w:rPr>
          <w:spacing w:val="-8"/>
        </w:rPr>
        <w:t xml:space="preserve"> </w:t>
      </w:r>
      <w:r>
        <w:t>cách</w:t>
      </w:r>
      <w:r>
        <w:rPr>
          <w:spacing w:val="-8"/>
        </w:rPr>
        <w:t xml:space="preserve"> </w:t>
      </w:r>
      <w:r>
        <w:t>tính</w:t>
      </w:r>
      <w:r>
        <w:rPr>
          <w:spacing w:val="-8"/>
        </w:rPr>
        <w:t xml:space="preserve"> </w:t>
      </w:r>
      <w:r>
        <w:t>4</w:t>
      </w:r>
      <w:r>
        <w:rPr>
          <w:spacing w:val="-8"/>
        </w:rPr>
        <w:t xml:space="preserve"> </w:t>
      </w:r>
      <w:r>
        <w:t>giá</w:t>
      </w:r>
      <w:r>
        <w:rPr>
          <w:spacing w:val="-8"/>
        </w:rPr>
        <w:t xml:space="preserve"> </w:t>
      </w:r>
      <w:r>
        <w:t>trị</w:t>
      </w:r>
      <w:r>
        <w:rPr>
          <w:spacing w:val="-8"/>
        </w:rPr>
        <w:t xml:space="preserve"> </w:t>
      </w:r>
      <w:r>
        <w:t>mức</w:t>
      </w:r>
      <w:r>
        <w:rPr>
          <w:spacing w:val="-8"/>
        </w:rPr>
        <w:t xml:space="preserve"> </w:t>
      </w:r>
      <w:r>
        <w:t>độ</w:t>
      </w:r>
      <w:r>
        <w:rPr>
          <w:spacing w:val="-8"/>
        </w:rPr>
        <w:t xml:space="preserve"> </w:t>
      </w:r>
      <w:r>
        <w:t xml:space="preserve">phù hợp sở thích với loại tour ,mức độ phù hợp về giá, mức độ phù hợp về thời gian, </w:t>
      </w:r>
      <w:bookmarkStart w:id="134" w:name="Tính mức độ phù hợp về sở thích với loại"/>
      <w:bookmarkEnd w:id="134"/>
      <w:bookmarkStart w:id="135" w:name="_bookmark83"/>
      <w:bookmarkEnd w:id="135"/>
      <w:r>
        <w:t>mức độ phù hợp về lịch sử đi tour.</w:t>
      </w:r>
    </w:p>
    <w:p w14:paraId="7CD94F3E">
      <w:pPr>
        <w:pStyle w:val="3"/>
        <w:numPr>
          <w:ilvl w:val="2"/>
          <w:numId w:val="17"/>
        </w:numPr>
        <w:tabs>
          <w:tab w:val="left" w:pos="2084"/>
        </w:tabs>
        <w:spacing w:before="119" w:after="0" w:line="240" w:lineRule="auto"/>
        <w:ind w:left="2084" w:right="0" w:hanging="777"/>
        <w:jc w:val="both"/>
      </w:pPr>
      <w:r>
        <w:t>Tính</w:t>
      </w:r>
      <w:r>
        <w:rPr>
          <w:spacing w:val="-12"/>
        </w:rPr>
        <w:t xml:space="preserve"> </w:t>
      </w:r>
      <w:r>
        <w:t>mức</w:t>
      </w:r>
      <w:r>
        <w:rPr>
          <w:spacing w:val="-12"/>
        </w:rPr>
        <w:t xml:space="preserve"> </w:t>
      </w:r>
      <w:r>
        <w:t>độ</w:t>
      </w:r>
      <w:r>
        <w:rPr>
          <w:spacing w:val="-11"/>
        </w:rPr>
        <w:t xml:space="preserve"> </w:t>
      </w:r>
      <w:r>
        <w:t>phù</w:t>
      </w:r>
      <w:r>
        <w:rPr>
          <w:spacing w:val="-12"/>
        </w:rPr>
        <w:t xml:space="preserve"> </w:t>
      </w:r>
      <w:r>
        <w:t>hợp</w:t>
      </w:r>
      <w:r>
        <w:rPr>
          <w:spacing w:val="-11"/>
        </w:rPr>
        <w:t xml:space="preserve"> </w:t>
      </w:r>
      <w:r>
        <w:t>về</w:t>
      </w:r>
      <w:r>
        <w:rPr>
          <w:spacing w:val="-12"/>
        </w:rPr>
        <w:t xml:space="preserve"> </w:t>
      </w:r>
      <w:r>
        <w:t>sở</w:t>
      </w:r>
      <w:r>
        <w:rPr>
          <w:spacing w:val="-11"/>
        </w:rPr>
        <w:t xml:space="preserve"> </w:t>
      </w:r>
      <w:r>
        <w:t>thích</w:t>
      </w:r>
      <w:r>
        <w:rPr>
          <w:spacing w:val="-12"/>
        </w:rPr>
        <w:t xml:space="preserve"> </w:t>
      </w:r>
      <w:r>
        <w:t>với</w:t>
      </w:r>
      <w:r>
        <w:rPr>
          <w:spacing w:val="-12"/>
        </w:rPr>
        <w:t xml:space="preserve"> </w:t>
      </w:r>
      <w:r>
        <w:t>loại</w:t>
      </w:r>
      <w:r>
        <w:rPr>
          <w:spacing w:val="-11"/>
        </w:rPr>
        <w:t xml:space="preserve"> </w:t>
      </w:r>
      <w:r>
        <w:t>tour</w:t>
      </w:r>
      <w:r>
        <w:rPr>
          <w:spacing w:val="-12"/>
        </w:rPr>
        <w:t xml:space="preserve"> </w:t>
      </w:r>
      <w:r>
        <w:rPr>
          <w:spacing w:val="-5"/>
        </w:rPr>
        <w:t>(H)</w:t>
      </w:r>
    </w:p>
    <w:p w14:paraId="74B3CEA3">
      <w:pPr>
        <w:pStyle w:val="6"/>
        <w:spacing w:before="150" w:line="312" w:lineRule="auto"/>
        <w:ind w:left="709" w:right="1415" w:firstLine="298"/>
        <w:jc w:val="both"/>
      </w:pPr>
      <w:r>
        <w:t>Sở</w:t>
      </w:r>
      <w:r>
        <w:rPr>
          <w:spacing w:val="-3"/>
        </w:rPr>
        <w:t xml:space="preserve"> </w:t>
      </w:r>
      <w:r>
        <w:t>thích</w:t>
      </w:r>
      <w:r>
        <w:rPr>
          <w:spacing w:val="-3"/>
        </w:rPr>
        <w:t xml:space="preserve"> </w:t>
      </w:r>
      <w:r>
        <w:t>là</w:t>
      </w:r>
      <w:r>
        <w:rPr>
          <w:spacing w:val="-3"/>
        </w:rPr>
        <w:t xml:space="preserve"> </w:t>
      </w:r>
      <w:r>
        <w:t>một</w:t>
      </w:r>
      <w:r>
        <w:rPr>
          <w:spacing w:val="-3"/>
        </w:rPr>
        <w:t xml:space="preserve"> </w:t>
      </w:r>
      <w:r>
        <w:t>biểu</w:t>
      </w:r>
      <w:r>
        <w:rPr>
          <w:spacing w:val="-3"/>
        </w:rPr>
        <w:t xml:space="preserve"> </w:t>
      </w:r>
      <w:r>
        <w:t>hiện</w:t>
      </w:r>
      <w:r>
        <w:rPr>
          <w:spacing w:val="-3"/>
        </w:rPr>
        <w:t xml:space="preserve"> </w:t>
      </w:r>
      <w:r>
        <w:t>của</w:t>
      </w:r>
      <w:r>
        <w:rPr>
          <w:spacing w:val="-3"/>
        </w:rPr>
        <w:t xml:space="preserve"> </w:t>
      </w:r>
      <w:r>
        <w:t>hứng</w:t>
      </w:r>
      <w:r>
        <w:rPr>
          <w:spacing w:val="-3"/>
        </w:rPr>
        <w:t xml:space="preserve"> </w:t>
      </w:r>
      <w:r>
        <w:t>thú</w:t>
      </w:r>
      <w:r>
        <w:rPr>
          <w:spacing w:val="-3"/>
        </w:rPr>
        <w:t xml:space="preserve"> </w:t>
      </w:r>
      <w:r>
        <w:t>–</w:t>
      </w:r>
      <w:r>
        <w:rPr>
          <w:spacing w:val="-3"/>
        </w:rPr>
        <w:t xml:space="preserve"> </w:t>
      </w:r>
      <w:r>
        <w:t>đó</w:t>
      </w:r>
      <w:r>
        <w:rPr>
          <w:spacing w:val="-3"/>
        </w:rPr>
        <w:t xml:space="preserve"> </w:t>
      </w:r>
      <w:r>
        <w:t>là</w:t>
      </w:r>
      <w:r>
        <w:rPr>
          <w:spacing w:val="-3"/>
        </w:rPr>
        <w:t xml:space="preserve"> </w:t>
      </w:r>
      <w:r>
        <w:t>thái</w:t>
      </w:r>
      <w:r>
        <w:rPr>
          <w:spacing w:val="-3"/>
        </w:rPr>
        <w:t xml:space="preserve"> </w:t>
      </w:r>
      <w:r>
        <w:t>độ</w:t>
      </w:r>
      <w:r>
        <w:rPr>
          <w:spacing w:val="-3"/>
        </w:rPr>
        <w:t xml:space="preserve"> </w:t>
      </w:r>
      <w:r>
        <w:t>của</w:t>
      </w:r>
      <w:r>
        <w:rPr>
          <w:spacing w:val="-3"/>
        </w:rPr>
        <w:t xml:space="preserve"> </w:t>
      </w:r>
      <w:r>
        <w:t>du</w:t>
      </w:r>
      <w:r>
        <w:rPr>
          <w:spacing w:val="-3"/>
        </w:rPr>
        <w:t xml:space="preserve"> </w:t>
      </w:r>
      <w:r>
        <w:t>khách</w:t>
      </w:r>
      <w:r>
        <w:rPr>
          <w:spacing w:val="-3"/>
        </w:rPr>
        <w:t xml:space="preserve"> </w:t>
      </w:r>
      <w:r>
        <w:t>đối</w:t>
      </w:r>
      <w:r>
        <w:rPr>
          <w:spacing w:val="-3"/>
        </w:rPr>
        <w:t xml:space="preserve"> </w:t>
      </w:r>
      <w:r>
        <w:t>với</w:t>
      </w:r>
      <w:r>
        <w:rPr>
          <w:spacing w:val="-3"/>
        </w:rPr>
        <w:t xml:space="preserve"> </w:t>
      </w:r>
      <w:r>
        <w:t>đối tượng</w:t>
      </w:r>
      <w:r>
        <w:rPr>
          <w:spacing w:val="-10"/>
        </w:rPr>
        <w:t xml:space="preserve"> </w:t>
      </w:r>
      <w:r>
        <w:t>nào</w:t>
      </w:r>
      <w:r>
        <w:rPr>
          <w:spacing w:val="-10"/>
        </w:rPr>
        <w:t xml:space="preserve"> </w:t>
      </w:r>
      <w:r>
        <w:t>đó</w:t>
      </w:r>
      <w:r>
        <w:rPr>
          <w:spacing w:val="-10"/>
        </w:rPr>
        <w:t xml:space="preserve"> </w:t>
      </w:r>
      <w:r>
        <w:t>cóý</w:t>
      </w:r>
      <w:r>
        <w:rPr>
          <w:spacing w:val="-10"/>
        </w:rPr>
        <w:t xml:space="preserve"> </w:t>
      </w:r>
      <w:r>
        <w:t>nghĩa</w:t>
      </w:r>
      <w:r>
        <w:rPr>
          <w:spacing w:val="-9"/>
        </w:rPr>
        <w:t xml:space="preserve"> </w:t>
      </w:r>
      <w:r>
        <w:t>đối</w:t>
      </w:r>
      <w:r>
        <w:rPr>
          <w:spacing w:val="-10"/>
        </w:rPr>
        <w:t xml:space="preserve"> </w:t>
      </w:r>
      <w:r>
        <w:t>với</w:t>
      </w:r>
      <w:r>
        <w:rPr>
          <w:spacing w:val="-10"/>
        </w:rPr>
        <w:t xml:space="preserve"> </w:t>
      </w:r>
      <w:r>
        <w:t>du</w:t>
      </w:r>
      <w:r>
        <w:rPr>
          <w:spacing w:val="-10"/>
        </w:rPr>
        <w:t xml:space="preserve"> </w:t>
      </w:r>
      <w:r>
        <w:t>khách</w:t>
      </w:r>
      <w:r>
        <w:rPr>
          <w:spacing w:val="-10"/>
        </w:rPr>
        <w:t xml:space="preserve"> </w:t>
      </w:r>
      <w:r>
        <w:t>và</w:t>
      </w:r>
      <w:r>
        <w:rPr>
          <w:spacing w:val="-10"/>
        </w:rPr>
        <w:t xml:space="preserve"> </w:t>
      </w:r>
      <w:r>
        <w:t>đem</w:t>
      </w:r>
      <w:r>
        <w:rPr>
          <w:spacing w:val="-10"/>
        </w:rPr>
        <w:t xml:space="preserve"> </w:t>
      </w:r>
      <w:r>
        <w:t>lại</w:t>
      </w:r>
      <w:r>
        <w:rPr>
          <w:spacing w:val="-10"/>
        </w:rPr>
        <w:t xml:space="preserve"> </w:t>
      </w:r>
      <w:r>
        <w:t>sự</w:t>
      </w:r>
      <w:r>
        <w:rPr>
          <w:spacing w:val="-9"/>
        </w:rPr>
        <w:t xml:space="preserve"> </w:t>
      </w:r>
      <w:r>
        <w:t>khoái</w:t>
      </w:r>
      <w:r>
        <w:rPr>
          <w:spacing w:val="-10"/>
        </w:rPr>
        <w:t xml:space="preserve"> </w:t>
      </w:r>
      <w:r>
        <w:t>cảm</w:t>
      </w:r>
      <w:r>
        <w:rPr>
          <w:spacing w:val="-10"/>
        </w:rPr>
        <w:t xml:space="preserve"> </w:t>
      </w:r>
      <w:r>
        <w:t>cho</w:t>
      </w:r>
      <w:r>
        <w:rPr>
          <w:spacing w:val="-10"/>
        </w:rPr>
        <w:t xml:space="preserve"> </w:t>
      </w:r>
      <w:r>
        <w:t>du</w:t>
      </w:r>
      <w:r>
        <w:rPr>
          <w:spacing w:val="-10"/>
        </w:rPr>
        <w:t xml:space="preserve"> </w:t>
      </w:r>
      <w:r>
        <w:t>khách</w:t>
      </w:r>
      <w:r>
        <w:rPr>
          <w:spacing w:val="-10"/>
        </w:rPr>
        <w:t xml:space="preserve"> </w:t>
      </w:r>
      <w:r>
        <w:t xml:space="preserve">do sự hấp dẫn, lôi cuốn của đối tượng đó. Khi đi du lịch, sở thích của khách hàng rất đa dạng và phụ thuộc vào nhu cầu, phong cách sống, và mong muốn trải nghiệm của họ. Với bài toán này là em sẽ tóm gọn lại thành </w:t>
      </w:r>
      <w:r>
        <w:rPr>
          <w:b/>
        </w:rPr>
        <w:t xml:space="preserve">10 </w:t>
      </w:r>
      <w:r>
        <w:t xml:space="preserve">loại sở thích du lịch phổ </w:t>
      </w:r>
      <w:r>
        <w:rPr>
          <w:spacing w:val="-2"/>
        </w:rPr>
        <w:t>biến:</w:t>
      </w:r>
    </w:p>
    <w:p w14:paraId="3028C3EF">
      <w:pPr>
        <w:pStyle w:val="14"/>
        <w:numPr>
          <w:ilvl w:val="0"/>
          <w:numId w:val="18"/>
        </w:numPr>
        <w:tabs>
          <w:tab w:val="left" w:pos="1206"/>
        </w:tabs>
        <w:spacing w:before="119" w:after="0" w:line="240" w:lineRule="auto"/>
        <w:ind w:left="1206" w:right="0" w:hanging="293"/>
        <w:jc w:val="both"/>
        <w:rPr>
          <w:sz w:val="26"/>
        </w:rPr>
      </w:pPr>
      <w:r>
        <w:rPr>
          <w:sz w:val="26"/>
        </w:rPr>
        <w:t>Du</w:t>
      </w:r>
      <w:r>
        <w:rPr>
          <w:spacing w:val="-7"/>
          <w:sz w:val="26"/>
        </w:rPr>
        <w:t xml:space="preserve"> </w:t>
      </w:r>
      <w:r>
        <w:rPr>
          <w:sz w:val="26"/>
        </w:rPr>
        <w:t>lịch</w:t>
      </w:r>
      <w:r>
        <w:rPr>
          <w:spacing w:val="-6"/>
          <w:sz w:val="26"/>
        </w:rPr>
        <w:t xml:space="preserve"> </w:t>
      </w:r>
      <w:r>
        <w:rPr>
          <w:sz w:val="26"/>
        </w:rPr>
        <w:t>nghỉ</w:t>
      </w:r>
      <w:r>
        <w:rPr>
          <w:spacing w:val="-6"/>
          <w:sz w:val="26"/>
        </w:rPr>
        <w:t xml:space="preserve"> </w:t>
      </w:r>
      <w:r>
        <w:rPr>
          <w:spacing w:val="-2"/>
          <w:sz w:val="26"/>
        </w:rPr>
        <w:t>dưỡng:</w:t>
      </w:r>
    </w:p>
    <w:p w14:paraId="016DDB8E">
      <w:pPr>
        <w:pStyle w:val="14"/>
        <w:numPr>
          <w:ilvl w:val="0"/>
          <w:numId w:val="18"/>
        </w:numPr>
        <w:tabs>
          <w:tab w:val="left" w:pos="1206"/>
        </w:tabs>
        <w:spacing w:before="209" w:after="0" w:line="240" w:lineRule="auto"/>
        <w:ind w:left="1206" w:right="0" w:hanging="293"/>
        <w:jc w:val="both"/>
        <w:rPr>
          <w:sz w:val="26"/>
        </w:rPr>
      </w:pPr>
      <w:r>
        <w:rPr>
          <w:sz w:val="26"/>
        </w:rPr>
        <w:t>Du</w:t>
      </w:r>
      <w:r>
        <w:rPr>
          <w:spacing w:val="-8"/>
          <w:sz w:val="26"/>
        </w:rPr>
        <w:t xml:space="preserve"> </w:t>
      </w:r>
      <w:r>
        <w:rPr>
          <w:sz w:val="26"/>
        </w:rPr>
        <w:t>lịch</w:t>
      </w:r>
      <w:r>
        <w:rPr>
          <w:spacing w:val="-8"/>
          <w:sz w:val="26"/>
        </w:rPr>
        <w:t xml:space="preserve"> </w:t>
      </w:r>
      <w:r>
        <w:rPr>
          <w:sz w:val="26"/>
        </w:rPr>
        <w:t>khám</w:t>
      </w:r>
      <w:r>
        <w:rPr>
          <w:spacing w:val="-7"/>
          <w:sz w:val="26"/>
        </w:rPr>
        <w:t xml:space="preserve"> </w:t>
      </w:r>
      <w:r>
        <w:rPr>
          <w:sz w:val="26"/>
        </w:rPr>
        <w:t>phá</w:t>
      </w:r>
      <w:r>
        <w:rPr>
          <w:spacing w:val="-8"/>
          <w:sz w:val="26"/>
        </w:rPr>
        <w:t xml:space="preserve"> </w:t>
      </w:r>
      <w:r>
        <w:rPr>
          <w:sz w:val="26"/>
        </w:rPr>
        <w:t>văn</w:t>
      </w:r>
      <w:r>
        <w:rPr>
          <w:spacing w:val="-7"/>
          <w:sz w:val="26"/>
        </w:rPr>
        <w:t xml:space="preserve"> </w:t>
      </w:r>
      <w:r>
        <w:rPr>
          <w:sz w:val="26"/>
        </w:rPr>
        <w:t>hóa</w:t>
      </w:r>
      <w:r>
        <w:rPr>
          <w:spacing w:val="-8"/>
          <w:sz w:val="26"/>
        </w:rPr>
        <w:t xml:space="preserve"> </w:t>
      </w:r>
      <w:r>
        <w:rPr>
          <w:sz w:val="26"/>
        </w:rPr>
        <w:t>và</w:t>
      </w:r>
      <w:r>
        <w:rPr>
          <w:spacing w:val="-7"/>
          <w:sz w:val="26"/>
        </w:rPr>
        <w:t xml:space="preserve"> </w:t>
      </w:r>
      <w:r>
        <w:rPr>
          <w:sz w:val="26"/>
        </w:rPr>
        <w:t>lịch</w:t>
      </w:r>
      <w:r>
        <w:rPr>
          <w:spacing w:val="-8"/>
          <w:sz w:val="26"/>
        </w:rPr>
        <w:t xml:space="preserve"> </w:t>
      </w:r>
      <w:r>
        <w:rPr>
          <w:spacing w:val="-5"/>
          <w:sz w:val="26"/>
        </w:rPr>
        <w:t>sử</w:t>
      </w:r>
    </w:p>
    <w:p w14:paraId="4AA37D6B">
      <w:pPr>
        <w:pStyle w:val="14"/>
        <w:numPr>
          <w:ilvl w:val="0"/>
          <w:numId w:val="18"/>
        </w:numPr>
        <w:tabs>
          <w:tab w:val="left" w:pos="1206"/>
        </w:tabs>
        <w:spacing w:before="209" w:after="0" w:line="240" w:lineRule="auto"/>
        <w:ind w:left="1206" w:right="0" w:hanging="293"/>
        <w:jc w:val="left"/>
        <w:rPr>
          <w:sz w:val="26"/>
        </w:rPr>
      </w:pPr>
      <w:r>
        <w:rPr>
          <w:sz w:val="26"/>
        </w:rPr>
        <w:t>Du</w:t>
      </w:r>
      <w:r>
        <w:rPr>
          <w:spacing w:val="-8"/>
          <w:sz w:val="26"/>
        </w:rPr>
        <w:t xml:space="preserve"> </w:t>
      </w:r>
      <w:r>
        <w:rPr>
          <w:sz w:val="26"/>
        </w:rPr>
        <w:t>lịch</w:t>
      </w:r>
      <w:r>
        <w:rPr>
          <w:spacing w:val="-7"/>
          <w:sz w:val="26"/>
        </w:rPr>
        <w:t xml:space="preserve"> </w:t>
      </w:r>
      <w:r>
        <w:rPr>
          <w:sz w:val="26"/>
        </w:rPr>
        <w:t>phiêu</w:t>
      </w:r>
      <w:r>
        <w:rPr>
          <w:spacing w:val="-8"/>
          <w:sz w:val="26"/>
        </w:rPr>
        <w:t xml:space="preserve"> </w:t>
      </w:r>
      <w:r>
        <w:rPr>
          <w:sz w:val="26"/>
        </w:rPr>
        <w:t>lưu</w:t>
      </w:r>
      <w:r>
        <w:rPr>
          <w:spacing w:val="-7"/>
          <w:sz w:val="26"/>
        </w:rPr>
        <w:t xml:space="preserve"> </w:t>
      </w:r>
      <w:r>
        <w:rPr>
          <w:sz w:val="26"/>
        </w:rPr>
        <w:t>và</w:t>
      </w:r>
      <w:r>
        <w:rPr>
          <w:spacing w:val="-8"/>
          <w:sz w:val="26"/>
        </w:rPr>
        <w:t xml:space="preserve"> </w:t>
      </w:r>
      <w:r>
        <w:rPr>
          <w:sz w:val="26"/>
        </w:rPr>
        <w:t>khám</w:t>
      </w:r>
      <w:r>
        <w:rPr>
          <w:spacing w:val="-7"/>
          <w:sz w:val="26"/>
        </w:rPr>
        <w:t xml:space="preserve"> </w:t>
      </w:r>
      <w:r>
        <w:rPr>
          <w:sz w:val="26"/>
        </w:rPr>
        <w:t>phá</w:t>
      </w:r>
      <w:r>
        <w:rPr>
          <w:spacing w:val="-7"/>
          <w:sz w:val="26"/>
        </w:rPr>
        <w:t xml:space="preserve"> </w:t>
      </w:r>
      <w:r>
        <w:rPr>
          <w:sz w:val="26"/>
        </w:rPr>
        <w:t>thiên</w:t>
      </w:r>
      <w:r>
        <w:rPr>
          <w:spacing w:val="-8"/>
          <w:sz w:val="26"/>
        </w:rPr>
        <w:t xml:space="preserve"> </w:t>
      </w:r>
      <w:r>
        <w:rPr>
          <w:spacing w:val="-2"/>
          <w:sz w:val="26"/>
        </w:rPr>
        <w:t>nhiên</w:t>
      </w:r>
    </w:p>
    <w:p w14:paraId="4A593689">
      <w:pPr>
        <w:pStyle w:val="14"/>
        <w:numPr>
          <w:ilvl w:val="0"/>
          <w:numId w:val="18"/>
        </w:numPr>
        <w:tabs>
          <w:tab w:val="left" w:pos="1206"/>
        </w:tabs>
        <w:spacing w:before="209" w:after="0" w:line="240" w:lineRule="auto"/>
        <w:ind w:left="1206" w:right="0" w:hanging="293"/>
        <w:jc w:val="left"/>
        <w:rPr>
          <w:sz w:val="26"/>
        </w:rPr>
      </w:pPr>
      <w:r>
        <w:rPr>
          <w:sz w:val="26"/>
        </w:rPr>
        <w:t>Du</w:t>
      </w:r>
      <w:r>
        <w:rPr>
          <w:spacing w:val="-6"/>
          <w:sz w:val="26"/>
        </w:rPr>
        <w:t xml:space="preserve"> </w:t>
      </w:r>
      <w:r>
        <w:rPr>
          <w:sz w:val="26"/>
        </w:rPr>
        <w:t>lịch</w:t>
      </w:r>
      <w:r>
        <w:rPr>
          <w:spacing w:val="-6"/>
          <w:sz w:val="26"/>
        </w:rPr>
        <w:t xml:space="preserve"> </w:t>
      </w:r>
      <w:r>
        <w:rPr>
          <w:sz w:val="26"/>
        </w:rPr>
        <w:t>ẩm</w:t>
      </w:r>
      <w:r>
        <w:rPr>
          <w:spacing w:val="-6"/>
          <w:sz w:val="26"/>
        </w:rPr>
        <w:t xml:space="preserve"> </w:t>
      </w:r>
      <w:r>
        <w:rPr>
          <w:spacing w:val="-4"/>
          <w:sz w:val="26"/>
        </w:rPr>
        <w:t>thực</w:t>
      </w:r>
    </w:p>
    <w:p w14:paraId="5A8B8105">
      <w:pPr>
        <w:pStyle w:val="14"/>
        <w:numPr>
          <w:ilvl w:val="0"/>
          <w:numId w:val="18"/>
        </w:numPr>
        <w:tabs>
          <w:tab w:val="left" w:pos="1206"/>
        </w:tabs>
        <w:spacing w:before="209" w:after="0" w:line="240" w:lineRule="auto"/>
        <w:ind w:left="1206" w:right="0" w:hanging="293"/>
        <w:jc w:val="left"/>
        <w:rPr>
          <w:sz w:val="26"/>
        </w:rPr>
      </w:pPr>
      <w:r>
        <w:rPr>
          <w:sz w:val="26"/>
        </w:rPr>
        <w:t>Du</w:t>
      </w:r>
      <w:r>
        <w:rPr>
          <w:spacing w:val="-7"/>
          <w:sz w:val="26"/>
        </w:rPr>
        <w:t xml:space="preserve"> </w:t>
      </w:r>
      <w:r>
        <w:rPr>
          <w:sz w:val="26"/>
        </w:rPr>
        <w:t>lịch</w:t>
      </w:r>
      <w:r>
        <w:rPr>
          <w:spacing w:val="-6"/>
          <w:sz w:val="26"/>
        </w:rPr>
        <w:t xml:space="preserve"> </w:t>
      </w:r>
      <w:r>
        <w:rPr>
          <w:sz w:val="26"/>
        </w:rPr>
        <w:t>mua</w:t>
      </w:r>
      <w:r>
        <w:rPr>
          <w:spacing w:val="-6"/>
          <w:sz w:val="26"/>
        </w:rPr>
        <w:t xml:space="preserve"> </w:t>
      </w:r>
      <w:r>
        <w:rPr>
          <w:spacing w:val="-5"/>
          <w:sz w:val="26"/>
        </w:rPr>
        <w:t>sắm</w:t>
      </w:r>
    </w:p>
    <w:p w14:paraId="12C3724F">
      <w:pPr>
        <w:pStyle w:val="14"/>
        <w:numPr>
          <w:ilvl w:val="0"/>
          <w:numId w:val="18"/>
        </w:numPr>
        <w:tabs>
          <w:tab w:val="left" w:pos="1206"/>
        </w:tabs>
        <w:spacing w:before="209" w:after="0" w:line="240" w:lineRule="auto"/>
        <w:ind w:left="1206" w:right="0" w:hanging="293"/>
        <w:jc w:val="left"/>
        <w:rPr>
          <w:sz w:val="26"/>
        </w:rPr>
      </w:pPr>
      <w:r>
        <w:rPr>
          <w:sz w:val="26"/>
        </w:rPr>
        <w:t>Du</w:t>
      </w:r>
      <w:r>
        <w:rPr>
          <w:spacing w:val="-6"/>
          <w:sz w:val="26"/>
        </w:rPr>
        <w:t xml:space="preserve"> </w:t>
      </w:r>
      <w:r>
        <w:rPr>
          <w:sz w:val="26"/>
        </w:rPr>
        <w:t>lịch</w:t>
      </w:r>
      <w:r>
        <w:rPr>
          <w:spacing w:val="-6"/>
          <w:sz w:val="26"/>
        </w:rPr>
        <w:t xml:space="preserve"> </w:t>
      </w:r>
      <w:r>
        <w:rPr>
          <w:sz w:val="26"/>
        </w:rPr>
        <w:t>gia</w:t>
      </w:r>
      <w:r>
        <w:rPr>
          <w:spacing w:val="-6"/>
          <w:sz w:val="26"/>
        </w:rPr>
        <w:t xml:space="preserve"> </w:t>
      </w:r>
      <w:r>
        <w:rPr>
          <w:spacing w:val="-4"/>
          <w:sz w:val="26"/>
        </w:rPr>
        <w:t>đình</w:t>
      </w:r>
    </w:p>
    <w:p w14:paraId="05C439A8">
      <w:pPr>
        <w:pStyle w:val="14"/>
        <w:numPr>
          <w:ilvl w:val="0"/>
          <w:numId w:val="18"/>
        </w:numPr>
        <w:tabs>
          <w:tab w:val="left" w:pos="1206"/>
        </w:tabs>
        <w:spacing w:before="209" w:after="0" w:line="240" w:lineRule="auto"/>
        <w:ind w:left="1206" w:right="0" w:hanging="293"/>
        <w:jc w:val="left"/>
        <w:rPr>
          <w:sz w:val="26"/>
        </w:rPr>
      </w:pPr>
      <w:r>
        <w:rPr>
          <w:sz w:val="26"/>
        </w:rPr>
        <w:t>Du</w:t>
      </w:r>
      <w:r>
        <w:rPr>
          <w:spacing w:val="-7"/>
          <w:sz w:val="26"/>
        </w:rPr>
        <w:t xml:space="preserve"> </w:t>
      </w:r>
      <w:r>
        <w:rPr>
          <w:sz w:val="26"/>
        </w:rPr>
        <w:t>lịch</w:t>
      </w:r>
      <w:r>
        <w:rPr>
          <w:spacing w:val="-6"/>
          <w:sz w:val="26"/>
        </w:rPr>
        <w:t xml:space="preserve"> </w:t>
      </w:r>
      <w:r>
        <w:rPr>
          <w:sz w:val="26"/>
        </w:rPr>
        <w:t>theo</w:t>
      </w:r>
      <w:r>
        <w:rPr>
          <w:spacing w:val="-7"/>
          <w:sz w:val="26"/>
        </w:rPr>
        <w:t xml:space="preserve"> </w:t>
      </w:r>
      <w:r>
        <w:rPr>
          <w:sz w:val="26"/>
        </w:rPr>
        <w:t>nhóm</w:t>
      </w:r>
      <w:r>
        <w:rPr>
          <w:spacing w:val="-6"/>
          <w:sz w:val="26"/>
        </w:rPr>
        <w:t xml:space="preserve"> </w:t>
      </w:r>
      <w:r>
        <w:rPr>
          <w:sz w:val="26"/>
        </w:rPr>
        <w:t>bạn</w:t>
      </w:r>
      <w:r>
        <w:rPr>
          <w:spacing w:val="-6"/>
          <w:sz w:val="26"/>
        </w:rPr>
        <w:t xml:space="preserve"> </w:t>
      </w:r>
      <w:r>
        <w:rPr>
          <w:sz w:val="26"/>
        </w:rPr>
        <w:t>bè</w:t>
      </w:r>
      <w:r>
        <w:rPr>
          <w:spacing w:val="-7"/>
          <w:sz w:val="26"/>
        </w:rPr>
        <w:t xml:space="preserve"> </w:t>
      </w:r>
      <w:r>
        <w:rPr>
          <w:sz w:val="26"/>
        </w:rPr>
        <w:t>hoặc</w:t>
      </w:r>
      <w:r>
        <w:rPr>
          <w:spacing w:val="-6"/>
          <w:sz w:val="26"/>
        </w:rPr>
        <w:t xml:space="preserve"> </w:t>
      </w:r>
      <w:r>
        <w:rPr>
          <w:sz w:val="26"/>
        </w:rPr>
        <w:t>theo</w:t>
      </w:r>
      <w:r>
        <w:rPr>
          <w:spacing w:val="-6"/>
          <w:sz w:val="26"/>
        </w:rPr>
        <w:t xml:space="preserve"> </w:t>
      </w:r>
      <w:r>
        <w:rPr>
          <w:sz w:val="26"/>
        </w:rPr>
        <w:t>team-</w:t>
      </w:r>
      <w:r>
        <w:rPr>
          <w:spacing w:val="-2"/>
          <w:sz w:val="26"/>
        </w:rPr>
        <w:t>building</w:t>
      </w:r>
    </w:p>
    <w:p w14:paraId="5B1F9B4B">
      <w:pPr>
        <w:pStyle w:val="14"/>
        <w:numPr>
          <w:ilvl w:val="0"/>
          <w:numId w:val="18"/>
        </w:numPr>
        <w:tabs>
          <w:tab w:val="left" w:pos="1206"/>
        </w:tabs>
        <w:spacing w:before="209" w:after="0" w:line="240" w:lineRule="auto"/>
        <w:ind w:left="1206" w:right="0" w:hanging="293"/>
        <w:jc w:val="left"/>
        <w:rPr>
          <w:sz w:val="26"/>
        </w:rPr>
      </w:pPr>
      <w:r>
        <w:rPr>
          <w:sz w:val="26"/>
        </w:rPr>
        <w:t>Du</w:t>
      </w:r>
      <w:r>
        <w:rPr>
          <w:spacing w:val="-8"/>
          <w:sz w:val="26"/>
        </w:rPr>
        <w:t xml:space="preserve"> </w:t>
      </w:r>
      <w:r>
        <w:rPr>
          <w:sz w:val="26"/>
        </w:rPr>
        <w:t>lịch</w:t>
      </w:r>
      <w:r>
        <w:rPr>
          <w:spacing w:val="-8"/>
          <w:sz w:val="26"/>
        </w:rPr>
        <w:t xml:space="preserve"> </w:t>
      </w:r>
      <w:r>
        <w:rPr>
          <w:sz w:val="26"/>
        </w:rPr>
        <w:t>kết</w:t>
      </w:r>
      <w:r>
        <w:rPr>
          <w:spacing w:val="-8"/>
          <w:sz w:val="26"/>
        </w:rPr>
        <w:t xml:space="preserve"> </w:t>
      </w:r>
      <w:r>
        <w:rPr>
          <w:sz w:val="26"/>
        </w:rPr>
        <w:t>hợp</w:t>
      </w:r>
      <w:r>
        <w:rPr>
          <w:spacing w:val="-8"/>
          <w:sz w:val="26"/>
        </w:rPr>
        <w:t xml:space="preserve"> </w:t>
      </w:r>
      <w:r>
        <w:rPr>
          <w:sz w:val="26"/>
        </w:rPr>
        <w:t>công</w:t>
      </w:r>
      <w:r>
        <w:rPr>
          <w:spacing w:val="-7"/>
          <w:sz w:val="26"/>
        </w:rPr>
        <w:t xml:space="preserve"> </w:t>
      </w:r>
      <w:r>
        <w:rPr>
          <w:sz w:val="26"/>
        </w:rPr>
        <w:t>việc</w:t>
      </w:r>
      <w:r>
        <w:rPr>
          <w:spacing w:val="-8"/>
          <w:sz w:val="26"/>
        </w:rPr>
        <w:t xml:space="preserve"> </w:t>
      </w:r>
      <w:r>
        <w:rPr>
          <w:spacing w:val="-2"/>
          <w:sz w:val="26"/>
        </w:rPr>
        <w:t>(bleisure)</w:t>
      </w:r>
    </w:p>
    <w:p w14:paraId="3489F421">
      <w:pPr>
        <w:pStyle w:val="14"/>
        <w:numPr>
          <w:ilvl w:val="0"/>
          <w:numId w:val="18"/>
        </w:numPr>
        <w:tabs>
          <w:tab w:val="left" w:pos="1206"/>
        </w:tabs>
        <w:spacing w:before="210" w:after="0" w:line="240" w:lineRule="auto"/>
        <w:ind w:left="1206" w:right="0" w:hanging="293"/>
        <w:jc w:val="left"/>
        <w:rPr>
          <w:sz w:val="26"/>
        </w:rPr>
      </w:pPr>
      <w:r>
        <w:rPr>
          <w:sz w:val="26"/>
        </w:rPr>
        <w:t>Du</w:t>
      </w:r>
      <w:r>
        <w:rPr>
          <w:spacing w:val="-7"/>
          <w:sz w:val="26"/>
        </w:rPr>
        <w:t xml:space="preserve"> </w:t>
      </w:r>
      <w:r>
        <w:rPr>
          <w:sz w:val="26"/>
        </w:rPr>
        <w:t>lịch</w:t>
      </w:r>
      <w:r>
        <w:rPr>
          <w:spacing w:val="-7"/>
          <w:sz w:val="26"/>
        </w:rPr>
        <w:t xml:space="preserve"> </w:t>
      </w:r>
      <w:r>
        <w:rPr>
          <w:spacing w:val="-4"/>
          <w:sz w:val="26"/>
        </w:rPr>
        <w:t>xanh</w:t>
      </w:r>
    </w:p>
    <w:p w14:paraId="49BEC0A6">
      <w:pPr>
        <w:pStyle w:val="14"/>
        <w:numPr>
          <w:ilvl w:val="0"/>
          <w:numId w:val="18"/>
        </w:numPr>
        <w:tabs>
          <w:tab w:val="left" w:pos="1205"/>
        </w:tabs>
        <w:spacing w:before="209" w:after="0" w:line="240" w:lineRule="auto"/>
        <w:ind w:left="1205" w:right="0" w:hanging="422"/>
        <w:jc w:val="left"/>
        <w:rPr>
          <w:sz w:val="26"/>
        </w:rPr>
      </w:pPr>
      <w:r>
        <w:rPr>
          <w:sz w:val="26"/>
        </w:rPr>
        <w:t>Du</w:t>
      </w:r>
      <w:r>
        <w:rPr>
          <w:spacing w:val="-7"/>
          <w:sz w:val="26"/>
        </w:rPr>
        <w:t xml:space="preserve"> </w:t>
      </w:r>
      <w:r>
        <w:rPr>
          <w:sz w:val="26"/>
        </w:rPr>
        <w:t>lịch</w:t>
      </w:r>
      <w:r>
        <w:rPr>
          <w:spacing w:val="-7"/>
          <w:sz w:val="26"/>
        </w:rPr>
        <w:t xml:space="preserve"> </w:t>
      </w:r>
      <w:r>
        <w:rPr>
          <w:sz w:val="26"/>
        </w:rPr>
        <w:t>y</w:t>
      </w:r>
      <w:r>
        <w:rPr>
          <w:spacing w:val="-7"/>
          <w:sz w:val="26"/>
        </w:rPr>
        <w:t xml:space="preserve"> </w:t>
      </w:r>
      <w:r>
        <w:rPr>
          <w:sz w:val="26"/>
        </w:rPr>
        <w:t>tế</w:t>
      </w:r>
      <w:r>
        <w:rPr>
          <w:spacing w:val="-7"/>
          <w:sz w:val="26"/>
        </w:rPr>
        <w:t xml:space="preserve"> </w:t>
      </w:r>
      <w:r>
        <w:rPr>
          <w:sz w:val="26"/>
        </w:rPr>
        <w:t>và</w:t>
      </w:r>
      <w:r>
        <w:rPr>
          <w:spacing w:val="-7"/>
          <w:sz w:val="26"/>
        </w:rPr>
        <w:t xml:space="preserve"> </w:t>
      </w:r>
      <w:r>
        <w:rPr>
          <w:sz w:val="26"/>
        </w:rPr>
        <w:t>chăm</w:t>
      </w:r>
      <w:r>
        <w:rPr>
          <w:spacing w:val="-7"/>
          <w:sz w:val="26"/>
        </w:rPr>
        <w:t xml:space="preserve"> </w:t>
      </w:r>
      <w:r>
        <w:rPr>
          <w:sz w:val="26"/>
        </w:rPr>
        <w:t>sóc</w:t>
      </w:r>
      <w:r>
        <w:rPr>
          <w:spacing w:val="-7"/>
          <w:sz w:val="26"/>
        </w:rPr>
        <w:t xml:space="preserve"> </w:t>
      </w:r>
      <w:r>
        <w:rPr>
          <w:sz w:val="26"/>
        </w:rPr>
        <w:t>sức</w:t>
      </w:r>
      <w:r>
        <w:rPr>
          <w:spacing w:val="-7"/>
          <w:sz w:val="26"/>
        </w:rPr>
        <w:t xml:space="preserve"> </w:t>
      </w:r>
      <w:r>
        <w:rPr>
          <w:spacing w:val="-4"/>
          <w:sz w:val="26"/>
        </w:rPr>
        <w:t>khỏe</w:t>
      </w:r>
    </w:p>
    <w:p w14:paraId="6434B754">
      <w:pPr>
        <w:pStyle w:val="6"/>
        <w:spacing w:before="24"/>
      </w:pPr>
    </w:p>
    <w:p w14:paraId="3B4E33BF">
      <w:pPr>
        <w:pStyle w:val="6"/>
        <w:ind w:right="1415"/>
        <w:jc w:val="right"/>
      </w:pPr>
      <w:r>
        <w:rPr>
          <w:spacing w:val="-5"/>
        </w:rPr>
        <w:t>39</w:t>
      </w:r>
    </w:p>
    <w:p w14:paraId="7ECAF29F">
      <w:pPr>
        <w:pStyle w:val="6"/>
        <w:spacing w:after="0"/>
        <w:jc w:val="right"/>
        <w:sectPr>
          <w:headerReference r:id="rId38" w:type="default"/>
          <w:footerReference r:id="rId39" w:type="default"/>
          <w:pgSz w:w="11910" w:h="16840"/>
          <w:pgMar w:top="1060" w:right="0" w:bottom="280" w:left="1275" w:header="0" w:footer="0" w:gutter="0"/>
          <w:cols w:space="720" w:num="1"/>
        </w:sectPr>
      </w:pPr>
    </w:p>
    <w:p w14:paraId="172A7FEF">
      <w:pPr>
        <w:pStyle w:val="6"/>
        <w:spacing w:before="27"/>
      </w:pPr>
    </w:p>
    <w:p w14:paraId="04A8E00F">
      <w:pPr>
        <w:pStyle w:val="6"/>
        <w:ind w:left="441"/>
      </w:pPr>
      <w:r>
        <w:t>Với</w:t>
      </w:r>
      <w:r>
        <w:rPr>
          <w:spacing w:val="-9"/>
        </w:rPr>
        <w:t xml:space="preserve"> </w:t>
      </w:r>
      <w:r>
        <w:t>loại</w:t>
      </w:r>
      <w:r>
        <w:rPr>
          <w:spacing w:val="-8"/>
        </w:rPr>
        <w:t xml:space="preserve"> </w:t>
      </w:r>
      <w:r>
        <w:t>hình</w:t>
      </w:r>
      <w:r>
        <w:rPr>
          <w:spacing w:val="-9"/>
        </w:rPr>
        <w:t xml:space="preserve"> </w:t>
      </w:r>
      <w:r>
        <w:t>tour</w:t>
      </w:r>
      <w:r>
        <w:rPr>
          <w:spacing w:val="-8"/>
        </w:rPr>
        <w:t xml:space="preserve"> </w:t>
      </w:r>
      <w:r>
        <w:t>em</w:t>
      </w:r>
      <w:r>
        <w:rPr>
          <w:spacing w:val="-8"/>
        </w:rPr>
        <w:t xml:space="preserve"> </w:t>
      </w:r>
      <w:r>
        <w:t>sẽ</w:t>
      </w:r>
      <w:r>
        <w:rPr>
          <w:spacing w:val="-9"/>
        </w:rPr>
        <w:t xml:space="preserve"> </w:t>
      </w:r>
      <w:r>
        <w:t>chia</w:t>
      </w:r>
      <w:r>
        <w:rPr>
          <w:spacing w:val="-8"/>
        </w:rPr>
        <w:t xml:space="preserve"> </w:t>
      </w:r>
      <w:r>
        <w:t>thành</w:t>
      </w:r>
      <w:r>
        <w:rPr>
          <w:spacing w:val="-8"/>
        </w:rPr>
        <w:t xml:space="preserve"> </w:t>
      </w:r>
      <w:r>
        <w:t>15</w:t>
      </w:r>
      <w:r>
        <w:rPr>
          <w:spacing w:val="-9"/>
        </w:rPr>
        <w:t xml:space="preserve"> </w:t>
      </w:r>
      <w:r>
        <w:t>loại</w:t>
      </w:r>
      <w:r>
        <w:rPr>
          <w:spacing w:val="-8"/>
        </w:rPr>
        <w:t xml:space="preserve"> </w:t>
      </w:r>
      <w:r>
        <w:rPr>
          <w:spacing w:val="-2"/>
        </w:rPr>
        <w:t>chính:</w:t>
      </w:r>
    </w:p>
    <w:p w14:paraId="1BCBCB1A">
      <w:pPr>
        <w:pStyle w:val="14"/>
        <w:numPr>
          <w:ilvl w:val="0"/>
          <w:numId w:val="19"/>
        </w:numPr>
        <w:tabs>
          <w:tab w:val="left" w:pos="639"/>
        </w:tabs>
        <w:spacing w:before="209" w:after="0" w:line="240" w:lineRule="auto"/>
        <w:ind w:left="639" w:right="0" w:hanging="293"/>
        <w:jc w:val="left"/>
        <w:rPr>
          <w:sz w:val="26"/>
        </w:rPr>
      </w:pPr>
      <w:r>
        <w:rPr>
          <w:sz w:val="26"/>
        </w:rPr>
        <w:t>7</w:t>
      </w:r>
      <w:r>
        <w:rPr>
          <w:spacing w:val="-8"/>
          <w:sz w:val="26"/>
        </w:rPr>
        <w:t xml:space="preserve"> </w:t>
      </w:r>
      <w:r>
        <w:rPr>
          <w:sz w:val="26"/>
        </w:rPr>
        <w:t>loại</w:t>
      </w:r>
      <w:r>
        <w:rPr>
          <w:spacing w:val="-8"/>
          <w:sz w:val="26"/>
        </w:rPr>
        <w:t xml:space="preserve"> </w:t>
      </w:r>
      <w:r>
        <w:rPr>
          <w:sz w:val="26"/>
        </w:rPr>
        <w:t>du</w:t>
      </w:r>
      <w:r>
        <w:rPr>
          <w:spacing w:val="-8"/>
          <w:sz w:val="26"/>
        </w:rPr>
        <w:t xml:space="preserve"> </w:t>
      </w:r>
      <w:r>
        <w:rPr>
          <w:sz w:val="26"/>
        </w:rPr>
        <w:t>lịch</w:t>
      </w:r>
      <w:r>
        <w:rPr>
          <w:spacing w:val="-8"/>
          <w:sz w:val="26"/>
        </w:rPr>
        <w:t xml:space="preserve"> </w:t>
      </w:r>
      <w:r>
        <w:rPr>
          <w:sz w:val="26"/>
        </w:rPr>
        <w:t>theo</w:t>
      </w:r>
      <w:r>
        <w:rPr>
          <w:spacing w:val="-8"/>
          <w:sz w:val="26"/>
        </w:rPr>
        <w:t xml:space="preserve"> </w:t>
      </w:r>
      <w:r>
        <w:rPr>
          <w:sz w:val="26"/>
        </w:rPr>
        <w:t>mục</w:t>
      </w:r>
      <w:r>
        <w:rPr>
          <w:spacing w:val="-7"/>
          <w:sz w:val="26"/>
        </w:rPr>
        <w:t xml:space="preserve"> </w:t>
      </w:r>
      <w:r>
        <w:rPr>
          <w:sz w:val="26"/>
        </w:rPr>
        <w:t>đích</w:t>
      </w:r>
      <w:r>
        <w:rPr>
          <w:spacing w:val="-8"/>
          <w:sz w:val="26"/>
        </w:rPr>
        <w:t xml:space="preserve"> </w:t>
      </w:r>
      <w:r>
        <w:rPr>
          <w:sz w:val="26"/>
        </w:rPr>
        <w:t>chuyến</w:t>
      </w:r>
      <w:r>
        <w:rPr>
          <w:spacing w:val="-8"/>
          <w:sz w:val="26"/>
        </w:rPr>
        <w:t xml:space="preserve"> </w:t>
      </w:r>
      <w:r>
        <w:rPr>
          <w:spacing w:val="-5"/>
          <w:sz w:val="26"/>
        </w:rPr>
        <w:t>đi</w:t>
      </w:r>
    </w:p>
    <w:p w14:paraId="622F687C">
      <w:pPr>
        <w:pStyle w:val="14"/>
        <w:numPr>
          <w:ilvl w:val="0"/>
          <w:numId w:val="20"/>
        </w:numPr>
        <w:tabs>
          <w:tab w:val="left" w:pos="1077"/>
        </w:tabs>
        <w:spacing w:before="209" w:after="0" w:line="240" w:lineRule="auto"/>
        <w:ind w:left="1077" w:right="0" w:hanging="386"/>
        <w:jc w:val="left"/>
        <w:rPr>
          <w:sz w:val="26"/>
        </w:rPr>
      </w:pPr>
      <w:r>
        <w:rPr>
          <w:sz w:val="26"/>
        </w:rPr>
        <w:t>Du</w:t>
      </w:r>
      <w:r>
        <w:rPr>
          <w:spacing w:val="-7"/>
          <w:sz w:val="26"/>
        </w:rPr>
        <w:t xml:space="preserve"> </w:t>
      </w:r>
      <w:r>
        <w:rPr>
          <w:sz w:val="26"/>
        </w:rPr>
        <w:t>lịch</w:t>
      </w:r>
      <w:r>
        <w:rPr>
          <w:spacing w:val="-6"/>
          <w:sz w:val="26"/>
        </w:rPr>
        <w:t xml:space="preserve"> </w:t>
      </w:r>
      <w:r>
        <w:rPr>
          <w:sz w:val="26"/>
        </w:rPr>
        <w:t>sinh</w:t>
      </w:r>
      <w:r>
        <w:rPr>
          <w:spacing w:val="-6"/>
          <w:sz w:val="26"/>
        </w:rPr>
        <w:t xml:space="preserve"> </w:t>
      </w:r>
      <w:r>
        <w:rPr>
          <w:spacing w:val="-4"/>
          <w:sz w:val="26"/>
        </w:rPr>
        <w:t>thái</w:t>
      </w:r>
    </w:p>
    <w:p w14:paraId="5758D1A6">
      <w:pPr>
        <w:pStyle w:val="14"/>
        <w:numPr>
          <w:ilvl w:val="0"/>
          <w:numId w:val="20"/>
        </w:numPr>
        <w:tabs>
          <w:tab w:val="left" w:pos="1078"/>
        </w:tabs>
        <w:spacing w:before="209" w:after="0" w:line="240" w:lineRule="auto"/>
        <w:ind w:left="1078" w:right="0" w:hanging="401"/>
        <w:jc w:val="left"/>
        <w:rPr>
          <w:sz w:val="26"/>
        </w:rPr>
      </w:pPr>
      <w:r>
        <w:rPr>
          <w:sz w:val="26"/>
        </w:rPr>
        <w:t>Du</w:t>
      </w:r>
      <w:r>
        <w:rPr>
          <w:spacing w:val="-9"/>
          <w:sz w:val="26"/>
        </w:rPr>
        <w:t xml:space="preserve"> </w:t>
      </w:r>
      <w:r>
        <w:rPr>
          <w:sz w:val="26"/>
        </w:rPr>
        <w:t>lịch</w:t>
      </w:r>
      <w:r>
        <w:rPr>
          <w:spacing w:val="-8"/>
          <w:sz w:val="26"/>
        </w:rPr>
        <w:t xml:space="preserve"> </w:t>
      </w:r>
      <w:r>
        <w:rPr>
          <w:sz w:val="26"/>
        </w:rPr>
        <w:t>văn</w:t>
      </w:r>
      <w:r>
        <w:rPr>
          <w:spacing w:val="-8"/>
          <w:sz w:val="26"/>
        </w:rPr>
        <w:t xml:space="preserve"> </w:t>
      </w:r>
      <w:r>
        <w:rPr>
          <w:spacing w:val="-5"/>
          <w:sz w:val="26"/>
        </w:rPr>
        <w:t>hóa</w:t>
      </w:r>
    </w:p>
    <w:p w14:paraId="646D7924">
      <w:pPr>
        <w:pStyle w:val="14"/>
        <w:numPr>
          <w:ilvl w:val="0"/>
          <w:numId w:val="20"/>
        </w:numPr>
        <w:tabs>
          <w:tab w:val="left" w:pos="1077"/>
        </w:tabs>
        <w:spacing w:before="209" w:after="0" w:line="240" w:lineRule="auto"/>
        <w:ind w:left="1077" w:right="0" w:hanging="386"/>
        <w:jc w:val="left"/>
        <w:rPr>
          <w:sz w:val="26"/>
        </w:rPr>
      </w:pPr>
      <w:r>
        <w:rPr>
          <w:sz w:val="26"/>
        </w:rPr>
        <w:t>Du</w:t>
      </w:r>
      <w:r>
        <w:rPr>
          <w:spacing w:val="-7"/>
          <w:sz w:val="26"/>
        </w:rPr>
        <w:t xml:space="preserve"> </w:t>
      </w:r>
      <w:r>
        <w:rPr>
          <w:sz w:val="26"/>
        </w:rPr>
        <w:t>lịch</w:t>
      </w:r>
      <w:r>
        <w:rPr>
          <w:spacing w:val="-6"/>
          <w:sz w:val="26"/>
        </w:rPr>
        <w:t xml:space="preserve"> </w:t>
      </w:r>
      <w:r>
        <w:rPr>
          <w:sz w:val="26"/>
        </w:rPr>
        <w:t>nghỉ</w:t>
      </w:r>
      <w:r>
        <w:rPr>
          <w:spacing w:val="-6"/>
          <w:sz w:val="26"/>
        </w:rPr>
        <w:t xml:space="preserve"> </w:t>
      </w:r>
      <w:r>
        <w:rPr>
          <w:spacing w:val="-2"/>
          <w:sz w:val="26"/>
        </w:rPr>
        <w:t>dưỡng</w:t>
      </w:r>
    </w:p>
    <w:p w14:paraId="28FA970F">
      <w:pPr>
        <w:pStyle w:val="14"/>
        <w:numPr>
          <w:ilvl w:val="0"/>
          <w:numId w:val="20"/>
        </w:numPr>
        <w:tabs>
          <w:tab w:val="left" w:pos="1078"/>
        </w:tabs>
        <w:spacing w:before="210" w:after="0" w:line="240" w:lineRule="auto"/>
        <w:ind w:left="1078" w:right="0" w:hanging="401"/>
        <w:jc w:val="left"/>
        <w:rPr>
          <w:sz w:val="26"/>
        </w:rPr>
      </w:pPr>
      <w:r>
        <w:rPr>
          <w:sz w:val="26"/>
        </w:rPr>
        <w:t>Du</w:t>
      </w:r>
      <w:r>
        <w:rPr>
          <w:spacing w:val="-6"/>
          <w:sz w:val="26"/>
        </w:rPr>
        <w:t xml:space="preserve"> </w:t>
      </w:r>
      <w:r>
        <w:rPr>
          <w:sz w:val="26"/>
        </w:rPr>
        <w:t>lịch</w:t>
      </w:r>
      <w:r>
        <w:rPr>
          <w:spacing w:val="-6"/>
          <w:sz w:val="26"/>
        </w:rPr>
        <w:t xml:space="preserve"> </w:t>
      </w:r>
      <w:r>
        <w:rPr>
          <w:sz w:val="26"/>
        </w:rPr>
        <w:t>giải</w:t>
      </w:r>
      <w:r>
        <w:rPr>
          <w:spacing w:val="-6"/>
          <w:sz w:val="26"/>
        </w:rPr>
        <w:t xml:space="preserve"> </w:t>
      </w:r>
      <w:r>
        <w:rPr>
          <w:spacing w:val="-5"/>
          <w:sz w:val="26"/>
        </w:rPr>
        <w:t>trí</w:t>
      </w:r>
    </w:p>
    <w:p w14:paraId="2D38FBA2">
      <w:pPr>
        <w:pStyle w:val="14"/>
        <w:numPr>
          <w:ilvl w:val="0"/>
          <w:numId w:val="20"/>
        </w:numPr>
        <w:tabs>
          <w:tab w:val="left" w:pos="1077"/>
        </w:tabs>
        <w:spacing w:before="209" w:after="0" w:line="240" w:lineRule="auto"/>
        <w:ind w:left="1077" w:right="0" w:hanging="386"/>
        <w:jc w:val="left"/>
        <w:rPr>
          <w:sz w:val="26"/>
        </w:rPr>
      </w:pPr>
      <w:r>
        <w:rPr>
          <w:sz w:val="26"/>
        </w:rPr>
        <w:t>Du</w:t>
      </w:r>
      <w:r>
        <w:rPr>
          <w:spacing w:val="-6"/>
          <w:sz w:val="26"/>
        </w:rPr>
        <w:t xml:space="preserve"> </w:t>
      </w:r>
      <w:r>
        <w:rPr>
          <w:sz w:val="26"/>
        </w:rPr>
        <w:t>lịch</w:t>
      </w:r>
      <w:r>
        <w:rPr>
          <w:spacing w:val="-6"/>
          <w:sz w:val="26"/>
        </w:rPr>
        <w:t xml:space="preserve"> </w:t>
      </w:r>
      <w:r>
        <w:rPr>
          <w:sz w:val="26"/>
        </w:rPr>
        <w:t>thể</w:t>
      </w:r>
      <w:r>
        <w:rPr>
          <w:spacing w:val="-6"/>
          <w:sz w:val="26"/>
        </w:rPr>
        <w:t xml:space="preserve"> </w:t>
      </w:r>
      <w:r>
        <w:rPr>
          <w:spacing w:val="-4"/>
          <w:sz w:val="26"/>
        </w:rPr>
        <w:t>thao</w:t>
      </w:r>
    </w:p>
    <w:p w14:paraId="7E3917D2">
      <w:pPr>
        <w:pStyle w:val="14"/>
        <w:numPr>
          <w:ilvl w:val="0"/>
          <w:numId w:val="20"/>
        </w:numPr>
        <w:tabs>
          <w:tab w:val="left" w:pos="1077"/>
        </w:tabs>
        <w:spacing w:before="209" w:after="0" w:line="240" w:lineRule="auto"/>
        <w:ind w:left="1077" w:right="0" w:hanging="357"/>
        <w:jc w:val="left"/>
        <w:rPr>
          <w:sz w:val="26"/>
        </w:rPr>
      </w:pPr>
      <w:r>
        <w:rPr>
          <w:sz w:val="26"/>
        </w:rPr>
        <w:t>Du</w:t>
      </w:r>
      <w:r>
        <w:rPr>
          <w:spacing w:val="-7"/>
          <w:sz w:val="26"/>
        </w:rPr>
        <w:t xml:space="preserve"> </w:t>
      </w:r>
      <w:r>
        <w:rPr>
          <w:sz w:val="26"/>
        </w:rPr>
        <w:t>lịch</w:t>
      </w:r>
      <w:r>
        <w:rPr>
          <w:spacing w:val="-7"/>
          <w:sz w:val="26"/>
        </w:rPr>
        <w:t xml:space="preserve"> </w:t>
      </w:r>
      <w:r>
        <w:rPr>
          <w:sz w:val="26"/>
        </w:rPr>
        <w:t>khám</w:t>
      </w:r>
      <w:r>
        <w:rPr>
          <w:spacing w:val="-6"/>
          <w:sz w:val="26"/>
        </w:rPr>
        <w:t xml:space="preserve"> </w:t>
      </w:r>
      <w:r>
        <w:rPr>
          <w:spacing w:val="-5"/>
          <w:sz w:val="26"/>
        </w:rPr>
        <w:t>phá</w:t>
      </w:r>
    </w:p>
    <w:p w14:paraId="61737C2B">
      <w:pPr>
        <w:pStyle w:val="14"/>
        <w:numPr>
          <w:ilvl w:val="0"/>
          <w:numId w:val="20"/>
        </w:numPr>
        <w:tabs>
          <w:tab w:val="left" w:pos="1078"/>
        </w:tabs>
        <w:spacing w:before="209" w:after="0" w:line="240" w:lineRule="auto"/>
        <w:ind w:left="1078" w:right="0" w:hanging="401"/>
        <w:jc w:val="left"/>
        <w:rPr>
          <w:sz w:val="26"/>
        </w:rPr>
      </w:pPr>
      <w:r>
        <w:rPr>
          <w:sz w:val="26"/>
        </w:rPr>
        <w:t>Du</w:t>
      </w:r>
      <w:r>
        <w:rPr>
          <w:spacing w:val="-7"/>
          <w:sz w:val="26"/>
        </w:rPr>
        <w:t xml:space="preserve"> </w:t>
      </w:r>
      <w:r>
        <w:rPr>
          <w:sz w:val="26"/>
        </w:rPr>
        <w:t>lịch</w:t>
      </w:r>
      <w:r>
        <w:rPr>
          <w:spacing w:val="-6"/>
          <w:sz w:val="26"/>
        </w:rPr>
        <w:t xml:space="preserve"> </w:t>
      </w:r>
      <w:r>
        <w:rPr>
          <w:sz w:val="26"/>
        </w:rPr>
        <w:t>mạo</w:t>
      </w:r>
      <w:r>
        <w:rPr>
          <w:spacing w:val="-6"/>
          <w:sz w:val="26"/>
        </w:rPr>
        <w:t xml:space="preserve"> </w:t>
      </w:r>
      <w:r>
        <w:rPr>
          <w:spacing w:val="-4"/>
          <w:sz w:val="26"/>
        </w:rPr>
        <w:t>hiểm</w:t>
      </w:r>
    </w:p>
    <w:p w14:paraId="79D99F78">
      <w:pPr>
        <w:pStyle w:val="14"/>
        <w:numPr>
          <w:ilvl w:val="0"/>
          <w:numId w:val="19"/>
        </w:numPr>
        <w:tabs>
          <w:tab w:val="left" w:pos="639"/>
        </w:tabs>
        <w:spacing w:before="209" w:after="0" w:line="240" w:lineRule="auto"/>
        <w:ind w:left="639" w:right="0" w:hanging="293"/>
        <w:jc w:val="left"/>
        <w:rPr>
          <w:sz w:val="26"/>
        </w:rPr>
      </w:pPr>
      <w:r>
        <w:rPr>
          <w:sz w:val="26"/>
        </w:rPr>
        <w:t>2</w:t>
      </w:r>
      <w:r>
        <w:rPr>
          <w:spacing w:val="-6"/>
          <w:sz w:val="26"/>
        </w:rPr>
        <w:t xml:space="preserve"> </w:t>
      </w:r>
      <w:r>
        <w:rPr>
          <w:sz w:val="26"/>
        </w:rPr>
        <w:t>loại</w:t>
      </w:r>
      <w:r>
        <w:rPr>
          <w:spacing w:val="-5"/>
          <w:sz w:val="26"/>
        </w:rPr>
        <w:t xml:space="preserve"> </w:t>
      </w:r>
      <w:r>
        <w:rPr>
          <w:sz w:val="26"/>
        </w:rPr>
        <w:t>du</w:t>
      </w:r>
      <w:r>
        <w:rPr>
          <w:spacing w:val="-6"/>
          <w:sz w:val="26"/>
        </w:rPr>
        <w:t xml:space="preserve"> </w:t>
      </w:r>
      <w:r>
        <w:rPr>
          <w:sz w:val="26"/>
        </w:rPr>
        <w:t>lịch</w:t>
      </w:r>
      <w:r>
        <w:rPr>
          <w:spacing w:val="-5"/>
          <w:sz w:val="26"/>
        </w:rPr>
        <w:t xml:space="preserve"> </w:t>
      </w:r>
      <w:r>
        <w:rPr>
          <w:sz w:val="26"/>
        </w:rPr>
        <w:t>theo</w:t>
      </w:r>
      <w:r>
        <w:rPr>
          <w:spacing w:val="-6"/>
          <w:sz w:val="26"/>
        </w:rPr>
        <w:t xml:space="preserve"> </w:t>
      </w:r>
      <w:r>
        <w:rPr>
          <w:sz w:val="26"/>
        </w:rPr>
        <w:t>hình</w:t>
      </w:r>
      <w:r>
        <w:rPr>
          <w:spacing w:val="-5"/>
          <w:sz w:val="26"/>
        </w:rPr>
        <w:t xml:space="preserve"> </w:t>
      </w:r>
      <w:r>
        <w:rPr>
          <w:sz w:val="26"/>
        </w:rPr>
        <w:t>thức</w:t>
      </w:r>
      <w:r>
        <w:rPr>
          <w:spacing w:val="-6"/>
          <w:sz w:val="26"/>
        </w:rPr>
        <w:t xml:space="preserve"> </w:t>
      </w:r>
      <w:r>
        <w:rPr>
          <w:sz w:val="26"/>
        </w:rPr>
        <w:t>tổ</w:t>
      </w:r>
      <w:r>
        <w:rPr>
          <w:spacing w:val="-5"/>
          <w:sz w:val="26"/>
        </w:rPr>
        <w:t xml:space="preserve"> </w:t>
      </w:r>
      <w:r>
        <w:rPr>
          <w:spacing w:val="-4"/>
          <w:sz w:val="26"/>
        </w:rPr>
        <w:t>chức</w:t>
      </w:r>
    </w:p>
    <w:p w14:paraId="034883AE">
      <w:pPr>
        <w:pStyle w:val="14"/>
        <w:numPr>
          <w:ilvl w:val="0"/>
          <w:numId w:val="21"/>
        </w:numPr>
        <w:tabs>
          <w:tab w:val="left" w:pos="1077"/>
        </w:tabs>
        <w:spacing w:before="209" w:after="0" w:line="240" w:lineRule="auto"/>
        <w:ind w:left="1077" w:right="0" w:hanging="386"/>
        <w:jc w:val="left"/>
        <w:rPr>
          <w:sz w:val="26"/>
        </w:rPr>
      </w:pPr>
      <w:r>
        <w:rPr>
          <w:sz w:val="26"/>
        </w:rPr>
        <w:t>Du</w:t>
      </w:r>
      <w:r>
        <w:rPr>
          <w:spacing w:val="-6"/>
          <w:sz w:val="26"/>
        </w:rPr>
        <w:t xml:space="preserve"> </w:t>
      </w:r>
      <w:r>
        <w:rPr>
          <w:sz w:val="26"/>
        </w:rPr>
        <w:t>lịch</w:t>
      </w:r>
      <w:r>
        <w:rPr>
          <w:spacing w:val="-6"/>
          <w:sz w:val="26"/>
        </w:rPr>
        <w:t xml:space="preserve"> </w:t>
      </w:r>
      <w:r>
        <w:rPr>
          <w:sz w:val="26"/>
        </w:rPr>
        <w:t>gia</w:t>
      </w:r>
      <w:r>
        <w:rPr>
          <w:spacing w:val="-6"/>
          <w:sz w:val="26"/>
        </w:rPr>
        <w:t xml:space="preserve"> </w:t>
      </w:r>
      <w:r>
        <w:rPr>
          <w:spacing w:val="-4"/>
          <w:sz w:val="26"/>
        </w:rPr>
        <w:t>đình</w:t>
      </w:r>
    </w:p>
    <w:p w14:paraId="3EA81B75">
      <w:pPr>
        <w:pStyle w:val="14"/>
        <w:numPr>
          <w:ilvl w:val="0"/>
          <w:numId w:val="21"/>
        </w:numPr>
        <w:tabs>
          <w:tab w:val="left" w:pos="1078"/>
        </w:tabs>
        <w:spacing w:before="209" w:after="0" w:line="240" w:lineRule="auto"/>
        <w:ind w:left="1078" w:right="0" w:hanging="401"/>
        <w:jc w:val="left"/>
        <w:rPr>
          <w:sz w:val="26"/>
        </w:rPr>
      </w:pPr>
      <w:r>
        <w:rPr>
          <w:sz w:val="26"/>
        </w:rPr>
        <w:t>Du</w:t>
      </w:r>
      <w:r>
        <w:rPr>
          <w:spacing w:val="-7"/>
          <w:sz w:val="26"/>
        </w:rPr>
        <w:t xml:space="preserve"> </w:t>
      </w:r>
      <w:r>
        <w:rPr>
          <w:sz w:val="26"/>
        </w:rPr>
        <w:t>lịch</w:t>
      </w:r>
      <w:r>
        <w:rPr>
          <w:spacing w:val="-6"/>
          <w:sz w:val="26"/>
        </w:rPr>
        <w:t xml:space="preserve"> </w:t>
      </w:r>
      <w:r>
        <w:rPr>
          <w:sz w:val="26"/>
        </w:rPr>
        <w:t>theo</w:t>
      </w:r>
      <w:r>
        <w:rPr>
          <w:spacing w:val="-6"/>
          <w:sz w:val="26"/>
        </w:rPr>
        <w:t xml:space="preserve"> </w:t>
      </w:r>
      <w:r>
        <w:rPr>
          <w:spacing w:val="-4"/>
          <w:sz w:val="26"/>
        </w:rPr>
        <w:t>đoàn</w:t>
      </w:r>
    </w:p>
    <w:p w14:paraId="0645FD27">
      <w:pPr>
        <w:pStyle w:val="14"/>
        <w:numPr>
          <w:ilvl w:val="0"/>
          <w:numId w:val="19"/>
        </w:numPr>
        <w:tabs>
          <w:tab w:val="left" w:pos="639"/>
        </w:tabs>
        <w:spacing w:before="209" w:after="0" w:line="240" w:lineRule="auto"/>
        <w:ind w:left="639" w:right="0" w:hanging="293"/>
        <w:jc w:val="left"/>
        <w:rPr>
          <w:sz w:val="26"/>
        </w:rPr>
      </w:pPr>
      <w:r>
        <w:rPr>
          <w:sz w:val="26"/>
        </w:rPr>
        <w:t>3</w:t>
      </w:r>
      <w:r>
        <w:rPr>
          <w:spacing w:val="-6"/>
          <w:sz w:val="26"/>
        </w:rPr>
        <w:t xml:space="preserve"> </w:t>
      </w:r>
      <w:r>
        <w:rPr>
          <w:sz w:val="26"/>
        </w:rPr>
        <w:t>loại</w:t>
      </w:r>
      <w:r>
        <w:rPr>
          <w:spacing w:val="-5"/>
          <w:sz w:val="26"/>
        </w:rPr>
        <w:t xml:space="preserve"> </w:t>
      </w:r>
      <w:r>
        <w:rPr>
          <w:sz w:val="26"/>
        </w:rPr>
        <w:t>du</w:t>
      </w:r>
      <w:r>
        <w:rPr>
          <w:spacing w:val="-5"/>
          <w:sz w:val="26"/>
        </w:rPr>
        <w:t xml:space="preserve"> </w:t>
      </w:r>
      <w:r>
        <w:rPr>
          <w:sz w:val="26"/>
        </w:rPr>
        <w:t>lịch</w:t>
      </w:r>
      <w:r>
        <w:rPr>
          <w:spacing w:val="-5"/>
          <w:sz w:val="26"/>
        </w:rPr>
        <w:t xml:space="preserve"> </w:t>
      </w:r>
      <w:r>
        <w:rPr>
          <w:sz w:val="26"/>
        </w:rPr>
        <w:t>theo</w:t>
      </w:r>
      <w:r>
        <w:rPr>
          <w:spacing w:val="-5"/>
          <w:sz w:val="26"/>
        </w:rPr>
        <w:t xml:space="preserve"> </w:t>
      </w:r>
      <w:r>
        <w:rPr>
          <w:sz w:val="26"/>
        </w:rPr>
        <w:t>đặc</w:t>
      </w:r>
      <w:r>
        <w:rPr>
          <w:spacing w:val="-5"/>
          <w:sz w:val="26"/>
        </w:rPr>
        <w:t xml:space="preserve"> </w:t>
      </w:r>
      <w:r>
        <w:rPr>
          <w:sz w:val="26"/>
        </w:rPr>
        <w:t>điểm</w:t>
      </w:r>
      <w:r>
        <w:rPr>
          <w:spacing w:val="-5"/>
          <w:sz w:val="26"/>
        </w:rPr>
        <w:t xml:space="preserve"> </w:t>
      </w:r>
      <w:r>
        <w:rPr>
          <w:sz w:val="26"/>
        </w:rPr>
        <w:t>địa</w:t>
      </w:r>
      <w:r>
        <w:rPr>
          <w:spacing w:val="-5"/>
          <w:sz w:val="26"/>
        </w:rPr>
        <w:t xml:space="preserve"> lý</w:t>
      </w:r>
    </w:p>
    <w:p w14:paraId="3DDFC500">
      <w:pPr>
        <w:pStyle w:val="14"/>
        <w:numPr>
          <w:ilvl w:val="0"/>
          <w:numId w:val="22"/>
        </w:numPr>
        <w:tabs>
          <w:tab w:val="left" w:pos="1077"/>
        </w:tabs>
        <w:spacing w:before="209" w:after="0" w:line="240" w:lineRule="auto"/>
        <w:ind w:left="1077" w:right="0" w:hanging="386"/>
        <w:jc w:val="left"/>
        <w:rPr>
          <w:sz w:val="26"/>
        </w:rPr>
      </w:pPr>
      <w:r>
        <w:rPr>
          <w:sz w:val="26"/>
        </w:rPr>
        <w:t>Du</w:t>
      </w:r>
      <w:r>
        <w:rPr>
          <w:spacing w:val="-7"/>
          <w:sz w:val="26"/>
        </w:rPr>
        <w:t xml:space="preserve"> </w:t>
      </w:r>
      <w:r>
        <w:rPr>
          <w:sz w:val="26"/>
        </w:rPr>
        <w:t>lịch</w:t>
      </w:r>
      <w:r>
        <w:rPr>
          <w:spacing w:val="-7"/>
          <w:sz w:val="26"/>
        </w:rPr>
        <w:t xml:space="preserve"> </w:t>
      </w:r>
      <w:r>
        <w:rPr>
          <w:spacing w:val="-4"/>
          <w:sz w:val="26"/>
        </w:rPr>
        <w:t>biển</w:t>
      </w:r>
    </w:p>
    <w:p w14:paraId="17635981">
      <w:pPr>
        <w:pStyle w:val="14"/>
        <w:numPr>
          <w:ilvl w:val="0"/>
          <w:numId w:val="22"/>
        </w:numPr>
        <w:tabs>
          <w:tab w:val="left" w:pos="1078"/>
        </w:tabs>
        <w:spacing w:before="210" w:after="0" w:line="240" w:lineRule="auto"/>
        <w:ind w:left="1078" w:right="0" w:hanging="401"/>
        <w:jc w:val="left"/>
        <w:rPr>
          <w:sz w:val="26"/>
        </w:rPr>
      </w:pPr>
      <w:r>
        <w:rPr>
          <w:sz w:val="26"/>
        </w:rPr>
        <w:t>Du</w:t>
      </w:r>
      <w:r>
        <w:rPr>
          <w:spacing w:val="-7"/>
          <w:sz w:val="26"/>
        </w:rPr>
        <w:t xml:space="preserve"> </w:t>
      </w:r>
      <w:r>
        <w:rPr>
          <w:sz w:val="26"/>
        </w:rPr>
        <w:t>lịch</w:t>
      </w:r>
      <w:r>
        <w:rPr>
          <w:spacing w:val="-7"/>
          <w:sz w:val="26"/>
        </w:rPr>
        <w:t xml:space="preserve"> </w:t>
      </w:r>
      <w:r>
        <w:rPr>
          <w:spacing w:val="-5"/>
          <w:sz w:val="26"/>
        </w:rPr>
        <w:t>núi</w:t>
      </w:r>
    </w:p>
    <w:p w14:paraId="326C62EF">
      <w:pPr>
        <w:pStyle w:val="14"/>
        <w:numPr>
          <w:ilvl w:val="0"/>
          <w:numId w:val="22"/>
        </w:numPr>
        <w:tabs>
          <w:tab w:val="left" w:pos="1077"/>
        </w:tabs>
        <w:spacing w:before="209" w:after="0" w:line="240" w:lineRule="auto"/>
        <w:ind w:left="1077" w:right="0" w:hanging="386"/>
        <w:jc w:val="left"/>
        <w:rPr>
          <w:sz w:val="26"/>
        </w:rPr>
      </w:pPr>
      <w:r>
        <w:rPr>
          <w:sz w:val="26"/>
        </w:rPr>
        <w:t>Du</w:t>
      </w:r>
      <w:r>
        <w:rPr>
          <w:spacing w:val="-7"/>
          <w:sz w:val="26"/>
        </w:rPr>
        <w:t xml:space="preserve"> </w:t>
      </w:r>
      <w:r>
        <w:rPr>
          <w:sz w:val="26"/>
        </w:rPr>
        <w:t>lịch</w:t>
      </w:r>
      <w:r>
        <w:rPr>
          <w:spacing w:val="-6"/>
          <w:sz w:val="26"/>
        </w:rPr>
        <w:t xml:space="preserve"> </w:t>
      </w:r>
      <w:r>
        <w:rPr>
          <w:sz w:val="26"/>
        </w:rPr>
        <w:t>thôn</w:t>
      </w:r>
      <w:r>
        <w:rPr>
          <w:spacing w:val="-6"/>
          <w:sz w:val="26"/>
        </w:rPr>
        <w:t xml:space="preserve"> </w:t>
      </w:r>
      <w:r>
        <w:rPr>
          <w:spacing w:val="-5"/>
          <w:sz w:val="26"/>
        </w:rPr>
        <w:t>quê</w:t>
      </w:r>
    </w:p>
    <w:p w14:paraId="2573A5D0">
      <w:pPr>
        <w:pStyle w:val="14"/>
        <w:numPr>
          <w:ilvl w:val="0"/>
          <w:numId w:val="19"/>
        </w:numPr>
        <w:tabs>
          <w:tab w:val="left" w:pos="639"/>
        </w:tabs>
        <w:spacing w:before="209" w:after="0" w:line="240" w:lineRule="auto"/>
        <w:ind w:left="639" w:right="0" w:hanging="293"/>
        <w:jc w:val="left"/>
        <w:rPr>
          <w:sz w:val="26"/>
        </w:rPr>
      </w:pPr>
      <w:r>
        <w:rPr>
          <w:sz w:val="26"/>
        </w:rPr>
        <w:t>Du</w:t>
      </w:r>
      <w:r>
        <w:rPr>
          <w:spacing w:val="-6"/>
          <w:sz w:val="26"/>
        </w:rPr>
        <w:t xml:space="preserve"> </w:t>
      </w:r>
      <w:r>
        <w:rPr>
          <w:sz w:val="26"/>
        </w:rPr>
        <w:t>lịch</w:t>
      </w:r>
      <w:r>
        <w:rPr>
          <w:spacing w:val="-6"/>
          <w:sz w:val="26"/>
        </w:rPr>
        <w:t xml:space="preserve"> </w:t>
      </w:r>
      <w:r>
        <w:rPr>
          <w:sz w:val="26"/>
        </w:rPr>
        <w:t>ẩm</w:t>
      </w:r>
      <w:r>
        <w:rPr>
          <w:spacing w:val="-6"/>
          <w:sz w:val="26"/>
        </w:rPr>
        <w:t xml:space="preserve"> </w:t>
      </w:r>
      <w:r>
        <w:rPr>
          <w:spacing w:val="-4"/>
          <w:sz w:val="26"/>
        </w:rPr>
        <w:t>thực</w:t>
      </w:r>
    </w:p>
    <w:p w14:paraId="1CCFEB43">
      <w:pPr>
        <w:pStyle w:val="14"/>
        <w:numPr>
          <w:ilvl w:val="0"/>
          <w:numId w:val="19"/>
        </w:numPr>
        <w:tabs>
          <w:tab w:val="left" w:pos="639"/>
        </w:tabs>
        <w:spacing w:before="209" w:after="0" w:line="240" w:lineRule="auto"/>
        <w:ind w:left="639" w:right="0" w:hanging="293"/>
        <w:jc w:val="left"/>
        <w:rPr>
          <w:sz w:val="26"/>
        </w:rPr>
      </w:pPr>
      <w:r>
        <w:rPr>
          <w:sz w:val="26"/>
        </w:rPr>
        <w:t>Du</w:t>
      </w:r>
      <w:r>
        <w:rPr>
          <w:spacing w:val="-8"/>
          <w:sz w:val="26"/>
        </w:rPr>
        <w:t xml:space="preserve"> </w:t>
      </w:r>
      <w:r>
        <w:rPr>
          <w:sz w:val="26"/>
        </w:rPr>
        <w:t>lịch</w:t>
      </w:r>
      <w:r>
        <w:rPr>
          <w:spacing w:val="-8"/>
          <w:sz w:val="26"/>
        </w:rPr>
        <w:t xml:space="preserve"> </w:t>
      </w:r>
      <w:r>
        <w:rPr>
          <w:sz w:val="26"/>
        </w:rPr>
        <w:t>quốc</w:t>
      </w:r>
      <w:r>
        <w:rPr>
          <w:spacing w:val="-8"/>
          <w:sz w:val="26"/>
        </w:rPr>
        <w:t xml:space="preserve"> </w:t>
      </w:r>
      <w:r>
        <w:rPr>
          <w:spacing w:val="-5"/>
          <w:sz w:val="26"/>
        </w:rPr>
        <w:t>tế</w:t>
      </w:r>
    </w:p>
    <w:p w14:paraId="579A18BB">
      <w:pPr>
        <w:pStyle w:val="14"/>
        <w:numPr>
          <w:ilvl w:val="0"/>
          <w:numId w:val="19"/>
        </w:numPr>
        <w:tabs>
          <w:tab w:val="left" w:pos="639"/>
        </w:tabs>
        <w:spacing w:before="209" w:after="0" w:line="240" w:lineRule="auto"/>
        <w:ind w:left="639" w:right="0" w:hanging="293"/>
        <w:jc w:val="left"/>
        <w:rPr>
          <w:sz w:val="26"/>
        </w:rPr>
      </w:pPr>
      <w:r>
        <w:rPr>
          <w:sz w:val="26"/>
        </w:rPr>
        <w:t>Du</w:t>
      </w:r>
      <w:r>
        <w:rPr>
          <w:spacing w:val="-6"/>
          <w:sz w:val="26"/>
        </w:rPr>
        <w:t xml:space="preserve"> </w:t>
      </w:r>
      <w:r>
        <w:rPr>
          <w:sz w:val="26"/>
        </w:rPr>
        <w:t>lịch</w:t>
      </w:r>
      <w:r>
        <w:rPr>
          <w:spacing w:val="-6"/>
          <w:sz w:val="26"/>
        </w:rPr>
        <w:t xml:space="preserve"> </w:t>
      </w:r>
      <w:r>
        <w:rPr>
          <w:sz w:val="26"/>
        </w:rPr>
        <w:t>nội</w:t>
      </w:r>
      <w:r>
        <w:rPr>
          <w:spacing w:val="-6"/>
          <w:sz w:val="26"/>
        </w:rPr>
        <w:t xml:space="preserve"> </w:t>
      </w:r>
      <w:r>
        <w:rPr>
          <w:spacing w:val="-5"/>
          <w:sz w:val="26"/>
        </w:rPr>
        <w:t>địa</w:t>
      </w:r>
    </w:p>
    <w:p w14:paraId="2955C4BF">
      <w:pPr>
        <w:pStyle w:val="6"/>
        <w:spacing w:before="209" w:line="312" w:lineRule="auto"/>
        <w:ind w:left="142" w:right="1982"/>
        <w:jc w:val="both"/>
      </w:pPr>
      <w:r>
        <w:t>Việc</w:t>
      </w:r>
      <w:r>
        <w:rPr>
          <w:spacing w:val="-9"/>
        </w:rPr>
        <w:t xml:space="preserve"> </w:t>
      </w:r>
      <w:r>
        <w:t>tính</w:t>
      </w:r>
      <w:r>
        <w:rPr>
          <w:spacing w:val="-8"/>
        </w:rPr>
        <w:t xml:space="preserve"> </w:t>
      </w:r>
      <w:r>
        <w:t>toán</w:t>
      </w:r>
      <w:r>
        <w:rPr>
          <w:spacing w:val="-9"/>
        </w:rPr>
        <w:t xml:space="preserve"> </w:t>
      </w:r>
      <w:r>
        <w:t>mức</w:t>
      </w:r>
      <w:r>
        <w:rPr>
          <w:spacing w:val="-9"/>
        </w:rPr>
        <w:t xml:space="preserve"> </w:t>
      </w:r>
      <w:r>
        <w:t>độ</w:t>
      </w:r>
      <w:r>
        <w:rPr>
          <w:spacing w:val="-9"/>
        </w:rPr>
        <w:t xml:space="preserve"> </w:t>
      </w:r>
      <w:r>
        <w:t>phù</w:t>
      </w:r>
      <w:r>
        <w:rPr>
          <w:spacing w:val="-8"/>
        </w:rPr>
        <w:t xml:space="preserve"> </w:t>
      </w:r>
      <w:r>
        <w:t>hợp</w:t>
      </w:r>
      <w:r>
        <w:rPr>
          <w:spacing w:val="-9"/>
        </w:rPr>
        <w:t xml:space="preserve"> </w:t>
      </w:r>
      <w:r>
        <w:t>về</w:t>
      </w:r>
      <w:r>
        <w:rPr>
          <w:spacing w:val="-9"/>
        </w:rPr>
        <w:t xml:space="preserve"> </w:t>
      </w:r>
      <w:r>
        <w:t>sổ</w:t>
      </w:r>
      <w:r>
        <w:rPr>
          <w:spacing w:val="-8"/>
        </w:rPr>
        <w:t xml:space="preserve"> </w:t>
      </w:r>
      <w:r>
        <w:t>thích</w:t>
      </w:r>
      <w:r>
        <w:rPr>
          <w:spacing w:val="-9"/>
        </w:rPr>
        <w:t xml:space="preserve"> </w:t>
      </w:r>
      <w:r>
        <w:t>với</w:t>
      </w:r>
      <w:r>
        <w:rPr>
          <w:spacing w:val="-9"/>
        </w:rPr>
        <w:t xml:space="preserve"> </w:t>
      </w:r>
      <w:r>
        <w:t>loại</w:t>
      </w:r>
      <w:r>
        <w:rPr>
          <w:spacing w:val="-9"/>
        </w:rPr>
        <w:t xml:space="preserve"> </w:t>
      </w:r>
      <w:r>
        <w:t>tour</w:t>
      </w:r>
      <w:r>
        <w:rPr>
          <w:spacing w:val="-8"/>
        </w:rPr>
        <w:t xml:space="preserve"> </w:t>
      </w:r>
      <w:r>
        <w:t>vẽ</w:t>
      </w:r>
      <w:r>
        <w:rPr>
          <w:spacing w:val="-9"/>
        </w:rPr>
        <w:t xml:space="preserve"> </w:t>
      </w:r>
      <w:r>
        <w:t>được</w:t>
      </w:r>
      <w:r>
        <w:rPr>
          <w:spacing w:val="-9"/>
        </w:rPr>
        <w:t xml:space="preserve"> </w:t>
      </w:r>
      <w:r>
        <w:t>hệ</w:t>
      </w:r>
      <w:r>
        <w:rPr>
          <w:spacing w:val="-8"/>
        </w:rPr>
        <w:t xml:space="preserve"> </w:t>
      </w:r>
      <w:r>
        <w:t>thống</w:t>
      </w:r>
      <w:r>
        <w:rPr>
          <w:spacing w:val="-9"/>
        </w:rPr>
        <w:t xml:space="preserve"> </w:t>
      </w:r>
      <w:r>
        <w:t>tính</w:t>
      </w:r>
      <w:r>
        <w:rPr>
          <w:spacing w:val="-9"/>
        </w:rPr>
        <w:t xml:space="preserve"> </w:t>
      </w:r>
      <w:r>
        <w:t>toán sẵn khi quản trị viên tạo mới một tour, hoặc quản trị viên chỉnh sửa tour du lịch (giá trị nằm trong khoảng [0,1]. Một tour có thể thuộc vào nhiều loại hình tour. Bảng mức độ phù hợp về sở thích và loại tour sẽ được biểu diễn như sau:</w:t>
      </w:r>
    </w:p>
    <w:p w14:paraId="17D743D8">
      <w:pPr>
        <w:pStyle w:val="6"/>
        <w:spacing w:after="0" w:line="312" w:lineRule="auto"/>
        <w:jc w:val="both"/>
        <w:sectPr>
          <w:headerReference r:id="rId40" w:type="default"/>
          <w:footerReference r:id="rId42" w:type="default"/>
          <w:headerReference r:id="rId41" w:type="even"/>
          <w:footerReference r:id="rId43" w:type="even"/>
          <w:pgSz w:w="11910" w:h="16840"/>
          <w:pgMar w:top="720" w:right="0" w:bottom="800" w:left="1275" w:header="412" w:footer="615" w:gutter="0"/>
          <w:pgNumType w:start="40"/>
          <w:cols w:space="720" w:num="1"/>
        </w:sectPr>
      </w:pPr>
    </w:p>
    <w:p w14:paraId="2201D8A2">
      <w:pPr>
        <w:pStyle w:val="6"/>
        <w:spacing w:before="143"/>
        <w:rPr>
          <w:sz w:val="20"/>
        </w:rPr>
      </w:pPr>
    </w:p>
    <w:tbl>
      <w:tblPr>
        <w:tblStyle w:val="5"/>
        <w:tblW w:w="0" w:type="auto"/>
        <w:tblInd w:w="8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254"/>
        <w:gridCol w:w="567"/>
        <w:gridCol w:w="563"/>
        <w:gridCol w:w="563"/>
        <w:gridCol w:w="563"/>
        <w:gridCol w:w="563"/>
        <w:gridCol w:w="563"/>
        <w:gridCol w:w="563"/>
        <w:gridCol w:w="692"/>
        <w:gridCol w:w="562"/>
        <w:gridCol w:w="695"/>
      </w:tblGrid>
      <w:tr w14:paraId="2DF84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1" w:hRule="atLeast"/>
        </w:trPr>
        <w:tc>
          <w:tcPr>
            <w:tcW w:w="2254" w:type="dxa"/>
            <w:tcBorders>
              <w:top w:val="single" w:color="000000" w:sz="4" w:space="0"/>
              <w:left w:val="single" w:color="000000" w:sz="4" w:space="0"/>
              <w:right w:val="single" w:color="000000" w:sz="4" w:space="0"/>
            </w:tcBorders>
          </w:tcPr>
          <w:p w14:paraId="1188C72D">
            <w:pPr>
              <w:pStyle w:val="15"/>
              <w:ind w:left="8" w:right="1"/>
              <w:rPr>
                <w:sz w:val="26"/>
              </w:rPr>
            </w:pPr>
            <w:r>
              <w:rPr>
                <w:sz w:val="26"/>
              </w:rPr>
              <w:t>Sở</w:t>
            </w:r>
            <w:r>
              <w:rPr>
                <w:spacing w:val="-13"/>
                <w:sz w:val="26"/>
              </w:rPr>
              <w:t xml:space="preserve"> </w:t>
            </w:r>
            <w:r>
              <w:rPr>
                <w:spacing w:val="-2"/>
                <w:sz w:val="26"/>
              </w:rPr>
              <w:t>thích</w:t>
            </w:r>
          </w:p>
        </w:tc>
        <w:tc>
          <w:tcPr>
            <w:tcW w:w="567" w:type="dxa"/>
            <w:tcBorders>
              <w:top w:val="single" w:color="000000" w:sz="4" w:space="0"/>
              <w:left w:val="single" w:color="000000" w:sz="4" w:space="0"/>
            </w:tcBorders>
          </w:tcPr>
          <w:p w14:paraId="49EBE7B0">
            <w:pPr>
              <w:pStyle w:val="15"/>
              <w:spacing w:before="0"/>
              <w:ind w:left="0"/>
              <w:jc w:val="left"/>
              <w:rPr>
                <w:sz w:val="24"/>
              </w:rPr>
            </w:pPr>
          </w:p>
        </w:tc>
        <w:tc>
          <w:tcPr>
            <w:tcW w:w="5327" w:type="dxa"/>
            <w:gridSpan w:val="9"/>
            <w:tcBorders>
              <w:top w:val="single" w:color="000000" w:sz="4" w:space="0"/>
            </w:tcBorders>
          </w:tcPr>
          <w:p w14:paraId="6BF40E6E">
            <w:pPr>
              <w:pStyle w:val="15"/>
              <w:spacing w:before="0"/>
              <w:ind w:left="0"/>
              <w:jc w:val="left"/>
              <w:rPr>
                <w:sz w:val="24"/>
              </w:rPr>
            </w:pPr>
          </w:p>
        </w:tc>
      </w:tr>
      <w:tr w14:paraId="4B3DC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1" w:hRule="atLeast"/>
        </w:trPr>
        <w:tc>
          <w:tcPr>
            <w:tcW w:w="2254" w:type="dxa"/>
            <w:tcBorders>
              <w:left w:val="single" w:color="000000" w:sz="4" w:space="0"/>
              <w:bottom w:val="single" w:color="000000" w:sz="4" w:space="0"/>
              <w:right w:val="single" w:color="000000" w:sz="4" w:space="0"/>
            </w:tcBorders>
          </w:tcPr>
          <w:p w14:paraId="4BE16AD4">
            <w:pPr>
              <w:pStyle w:val="15"/>
              <w:spacing w:before="35"/>
              <w:ind w:left="8" w:right="1"/>
              <w:rPr>
                <w:sz w:val="26"/>
              </w:rPr>
            </w:pPr>
            <w:r>
              <w:rPr>
                <w:sz w:val="26"/>
              </w:rPr>
              <w:t>Loại</w:t>
            </w:r>
            <w:r>
              <w:rPr>
                <w:spacing w:val="-6"/>
                <w:sz w:val="26"/>
              </w:rPr>
              <w:t xml:space="preserve"> </w:t>
            </w:r>
            <w:r>
              <w:rPr>
                <w:spacing w:val="-4"/>
                <w:sz w:val="26"/>
              </w:rPr>
              <w:t>Tour</w:t>
            </w:r>
          </w:p>
        </w:tc>
        <w:tc>
          <w:tcPr>
            <w:tcW w:w="567" w:type="dxa"/>
            <w:tcBorders>
              <w:left w:val="single" w:color="000000" w:sz="4" w:space="0"/>
              <w:bottom w:val="single" w:color="000000" w:sz="4" w:space="0"/>
            </w:tcBorders>
          </w:tcPr>
          <w:p w14:paraId="54685BFB">
            <w:pPr>
              <w:pStyle w:val="15"/>
              <w:spacing w:before="35"/>
              <w:ind w:left="8" w:right="2"/>
              <w:rPr>
                <w:sz w:val="26"/>
              </w:rPr>
            </w:pPr>
            <w:r>
              <w:rPr>
                <w:spacing w:val="-5"/>
                <w:sz w:val="26"/>
              </w:rPr>
              <w:t>H1</w:t>
            </w:r>
          </w:p>
        </w:tc>
        <w:tc>
          <w:tcPr>
            <w:tcW w:w="563" w:type="dxa"/>
            <w:tcBorders>
              <w:bottom w:val="single" w:color="000000" w:sz="4" w:space="0"/>
            </w:tcBorders>
          </w:tcPr>
          <w:p w14:paraId="2305DBC4">
            <w:pPr>
              <w:pStyle w:val="15"/>
              <w:spacing w:before="35"/>
              <w:rPr>
                <w:sz w:val="26"/>
              </w:rPr>
            </w:pPr>
            <w:r>
              <w:rPr>
                <w:spacing w:val="-5"/>
                <w:sz w:val="26"/>
              </w:rPr>
              <w:t>H2</w:t>
            </w:r>
          </w:p>
        </w:tc>
        <w:tc>
          <w:tcPr>
            <w:tcW w:w="563" w:type="dxa"/>
            <w:tcBorders>
              <w:bottom w:val="single" w:color="000000" w:sz="4" w:space="0"/>
            </w:tcBorders>
          </w:tcPr>
          <w:p w14:paraId="3193B36E">
            <w:pPr>
              <w:pStyle w:val="15"/>
              <w:spacing w:before="35"/>
              <w:rPr>
                <w:sz w:val="26"/>
              </w:rPr>
            </w:pPr>
            <w:r>
              <w:rPr>
                <w:spacing w:val="-5"/>
                <w:sz w:val="26"/>
              </w:rPr>
              <w:t>H3</w:t>
            </w:r>
          </w:p>
        </w:tc>
        <w:tc>
          <w:tcPr>
            <w:tcW w:w="563" w:type="dxa"/>
            <w:tcBorders>
              <w:bottom w:val="single" w:color="000000" w:sz="4" w:space="0"/>
            </w:tcBorders>
          </w:tcPr>
          <w:p w14:paraId="06D87B01">
            <w:pPr>
              <w:pStyle w:val="15"/>
              <w:spacing w:before="35"/>
              <w:rPr>
                <w:sz w:val="26"/>
              </w:rPr>
            </w:pPr>
            <w:r>
              <w:rPr>
                <w:spacing w:val="-5"/>
                <w:sz w:val="26"/>
              </w:rPr>
              <w:t>H4</w:t>
            </w:r>
          </w:p>
        </w:tc>
        <w:tc>
          <w:tcPr>
            <w:tcW w:w="563" w:type="dxa"/>
            <w:tcBorders>
              <w:bottom w:val="single" w:color="000000" w:sz="4" w:space="0"/>
            </w:tcBorders>
          </w:tcPr>
          <w:p w14:paraId="727A16C1">
            <w:pPr>
              <w:pStyle w:val="15"/>
              <w:spacing w:before="35"/>
              <w:ind w:right="1"/>
              <w:rPr>
                <w:sz w:val="26"/>
              </w:rPr>
            </w:pPr>
            <w:r>
              <w:rPr>
                <w:spacing w:val="-5"/>
                <w:sz w:val="26"/>
              </w:rPr>
              <w:t>H5</w:t>
            </w:r>
          </w:p>
        </w:tc>
        <w:tc>
          <w:tcPr>
            <w:tcW w:w="563" w:type="dxa"/>
            <w:tcBorders>
              <w:bottom w:val="single" w:color="000000" w:sz="4" w:space="0"/>
            </w:tcBorders>
          </w:tcPr>
          <w:p w14:paraId="6562A03D">
            <w:pPr>
              <w:pStyle w:val="15"/>
              <w:spacing w:before="35"/>
              <w:ind w:right="1"/>
              <w:rPr>
                <w:sz w:val="26"/>
              </w:rPr>
            </w:pPr>
            <w:r>
              <w:rPr>
                <w:spacing w:val="-5"/>
                <w:sz w:val="26"/>
              </w:rPr>
              <w:t>H6</w:t>
            </w:r>
          </w:p>
        </w:tc>
        <w:tc>
          <w:tcPr>
            <w:tcW w:w="563" w:type="dxa"/>
            <w:tcBorders>
              <w:bottom w:val="single" w:color="000000" w:sz="4" w:space="0"/>
            </w:tcBorders>
          </w:tcPr>
          <w:p w14:paraId="44A3A965">
            <w:pPr>
              <w:pStyle w:val="15"/>
              <w:spacing w:before="35"/>
              <w:ind w:right="1"/>
              <w:rPr>
                <w:sz w:val="26"/>
              </w:rPr>
            </w:pPr>
            <w:r>
              <w:rPr>
                <w:spacing w:val="-5"/>
                <w:sz w:val="26"/>
              </w:rPr>
              <w:t>H7</w:t>
            </w:r>
          </w:p>
        </w:tc>
        <w:tc>
          <w:tcPr>
            <w:tcW w:w="692" w:type="dxa"/>
            <w:tcBorders>
              <w:bottom w:val="single" w:color="000000" w:sz="4" w:space="0"/>
            </w:tcBorders>
          </w:tcPr>
          <w:p w14:paraId="1CA6DE9B">
            <w:pPr>
              <w:pStyle w:val="15"/>
              <w:spacing w:before="35"/>
              <w:rPr>
                <w:sz w:val="26"/>
              </w:rPr>
            </w:pPr>
            <w:r>
              <w:rPr>
                <w:spacing w:val="-5"/>
                <w:sz w:val="26"/>
              </w:rPr>
              <w:t>H8</w:t>
            </w:r>
          </w:p>
        </w:tc>
        <w:tc>
          <w:tcPr>
            <w:tcW w:w="562" w:type="dxa"/>
            <w:tcBorders>
              <w:bottom w:val="single" w:color="000000" w:sz="4" w:space="0"/>
            </w:tcBorders>
          </w:tcPr>
          <w:p w14:paraId="3CD596E7">
            <w:pPr>
              <w:pStyle w:val="15"/>
              <w:spacing w:before="35"/>
              <w:ind w:left="8"/>
              <w:rPr>
                <w:sz w:val="26"/>
              </w:rPr>
            </w:pPr>
            <w:r>
              <w:rPr>
                <w:spacing w:val="-5"/>
                <w:sz w:val="26"/>
              </w:rPr>
              <w:t>H9</w:t>
            </w:r>
          </w:p>
        </w:tc>
        <w:tc>
          <w:tcPr>
            <w:tcW w:w="695" w:type="dxa"/>
            <w:tcBorders>
              <w:bottom w:val="single" w:color="000000" w:sz="4" w:space="0"/>
              <w:right w:val="single" w:color="000000" w:sz="4" w:space="0"/>
            </w:tcBorders>
          </w:tcPr>
          <w:p w14:paraId="67E67817">
            <w:pPr>
              <w:pStyle w:val="15"/>
              <w:spacing w:before="35"/>
              <w:ind w:left="11"/>
              <w:rPr>
                <w:sz w:val="26"/>
              </w:rPr>
            </w:pPr>
            <w:r>
              <w:rPr>
                <w:spacing w:val="-5"/>
                <w:sz w:val="26"/>
              </w:rPr>
              <w:t>H10</w:t>
            </w:r>
          </w:p>
        </w:tc>
      </w:tr>
      <w:tr w14:paraId="26F13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1" w:hRule="atLeast"/>
        </w:trPr>
        <w:tc>
          <w:tcPr>
            <w:tcW w:w="2254" w:type="dxa"/>
            <w:tcBorders>
              <w:top w:val="single" w:color="000000" w:sz="4" w:space="0"/>
              <w:left w:val="single" w:color="000000" w:sz="4" w:space="0"/>
              <w:right w:val="single" w:color="000000" w:sz="4" w:space="0"/>
            </w:tcBorders>
          </w:tcPr>
          <w:p w14:paraId="2DBBD4E3">
            <w:pPr>
              <w:pStyle w:val="15"/>
              <w:ind w:left="8"/>
              <w:rPr>
                <w:sz w:val="26"/>
              </w:rPr>
            </w:pPr>
            <w:r>
              <w:rPr>
                <w:sz w:val="26"/>
              </w:rPr>
              <w:t>Du</w:t>
            </w:r>
            <w:r>
              <w:rPr>
                <w:spacing w:val="-7"/>
                <w:sz w:val="26"/>
              </w:rPr>
              <w:t xml:space="preserve"> </w:t>
            </w:r>
            <w:r>
              <w:rPr>
                <w:sz w:val="26"/>
              </w:rPr>
              <w:t>lịch</w:t>
            </w:r>
            <w:r>
              <w:rPr>
                <w:spacing w:val="-6"/>
                <w:sz w:val="26"/>
              </w:rPr>
              <w:t xml:space="preserve"> </w:t>
            </w:r>
            <w:r>
              <w:rPr>
                <w:sz w:val="26"/>
              </w:rPr>
              <w:t>sinh</w:t>
            </w:r>
            <w:r>
              <w:rPr>
                <w:spacing w:val="-6"/>
                <w:sz w:val="26"/>
              </w:rPr>
              <w:t xml:space="preserve"> </w:t>
            </w:r>
            <w:r>
              <w:rPr>
                <w:spacing w:val="-4"/>
                <w:sz w:val="26"/>
              </w:rPr>
              <w:t>thái</w:t>
            </w:r>
          </w:p>
        </w:tc>
        <w:tc>
          <w:tcPr>
            <w:tcW w:w="567" w:type="dxa"/>
            <w:tcBorders>
              <w:top w:val="single" w:color="000000" w:sz="4" w:space="0"/>
              <w:left w:val="single" w:color="000000" w:sz="4" w:space="0"/>
            </w:tcBorders>
          </w:tcPr>
          <w:p w14:paraId="77CF1925">
            <w:pPr>
              <w:pStyle w:val="15"/>
              <w:ind w:left="8" w:right="2"/>
              <w:rPr>
                <w:sz w:val="26"/>
              </w:rPr>
            </w:pPr>
            <w:r>
              <w:rPr>
                <w:spacing w:val="-5"/>
                <w:sz w:val="26"/>
              </w:rPr>
              <w:t>0.6</w:t>
            </w:r>
          </w:p>
        </w:tc>
        <w:tc>
          <w:tcPr>
            <w:tcW w:w="563" w:type="dxa"/>
            <w:tcBorders>
              <w:top w:val="single" w:color="000000" w:sz="4" w:space="0"/>
            </w:tcBorders>
          </w:tcPr>
          <w:p w14:paraId="1E5B5951">
            <w:pPr>
              <w:pStyle w:val="15"/>
              <w:rPr>
                <w:sz w:val="26"/>
              </w:rPr>
            </w:pPr>
            <w:r>
              <w:rPr>
                <w:spacing w:val="-5"/>
                <w:sz w:val="26"/>
              </w:rPr>
              <w:t>0.4</w:t>
            </w:r>
          </w:p>
        </w:tc>
        <w:tc>
          <w:tcPr>
            <w:tcW w:w="563" w:type="dxa"/>
            <w:tcBorders>
              <w:top w:val="single" w:color="000000" w:sz="4" w:space="0"/>
            </w:tcBorders>
          </w:tcPr>
          <w:p w14:paraId="0476E69B">
            <w:pPr>
              <w:pStyle w:val="15"/>
              <w:rPr>
                <w:sz w:val="26"/>
              </w:rPr>
            </w:pPr>
            <w:r>
              <w:rPr>
                <w:spacing w:val="-5"/>
                <w:sz w:val="26"/>
              </w:rPr>
              <w:t>0.9</w:t>
            </w:r>
          </w:p>
        </w:tc>
        <w:tc>
          <w:tcPr>
            <w:tcW w:w="563" w:type="dxa"/>
            <w:tcBorders>
              <w:top w:val="single" w:color="000000" w:sz="4" w:space="0"/>
            </w:tcBorders>
          </w:tcPr>
          <w:p w14:paraId="6C3C99D6">
            <w:pPr>
              <w:pStyle w:val="15"/>
              <w:rPr>
                <w:sz w:val="26"/>
              </w:rPr>
            </w:pPr>
            <w:r>
              <w:rPr>
                <w:spacing w:val="-5"/>
                <w:sz w:val="26"/>
              </w:rPr>
              <w:t>0.2</w:t>
            </w:r>
          </w:p>
        </w:tc>
        <w:tc>
          <w:tcPr>
            <w:tcW w:w="563" w:type="dxa"/>
            <w:tcBorders>
              <w:top w:val="single" w:color="000000" w:sz="4" w:space="0"/>
            </w:tcBorders>
          </w:tcPr>
          <w:p w14:paraId="7E26F704">
            <w:pPr>
              <w:pStyle w:val="15"/>
              <w:ind w:right="1"/>
              <w:rPr>
                <w:sz w:val="26"/>
              </w:rPr>
            </w:pPr>
            <w:r>
              <w:rPr>
                <w:spacing w:val="-5"/>
                <w:sz w:val="26"/>
              </w:rPr>
              <w:t>0.1</w:t>
            </w:r>
          </w:p>
        </w:tc>
        <w:tc>
          <w:tcPr>
            <w:tcW w:w="563" w:type="dxa"/>
            <w:tcBorders>
              <w:top w:val="single" w:color="000000" w:sz="4" w:space="0"/>
            </w:tcBorders>
          </w:tcPr>
          <w:p w14:paraId="57D0D5BF">
            <w:pPr>
              <w:pStyle w:val="15"/>
              <w:ind w:right="1"/>
              <w:rPr>
                <w:sz w:val="26"/>
              </w:rPr>
            </w:pPr>
            <w:r>
              <w:rPr>
                <w:spacing w:val="-5"/>
                <w:sz w:val="26"/>
              </w:rPr>
              <w:t>0.4</w:t>
            </w:r>
          </w:p>
        </w:tc>
        <w:tc>
          <w:tcPr>
            <w:tcW w:w="563" w:type="dxa"/>
            <w:tcBorders>
              <w:top w:val="single" w:color="000000" w:sz="4" w:space="0"/>
            </w:tcBorders>
          </w:tcPr>
          <w:p w14:paraId="703A206C">
            <w:pPr>
              <w:pStyle w:val="15"/>
              <w:ind w:right="1"/>
              <w:rPr>
                <w:sz w:val="26"/>
              </w:rPr>
            </w:pPr>
            <w:r>
              <w:rPr>
                <w:spacing w:val="-5"/>
                <w:sz w:val="26"/>
              </w:rPr>
              <w:t>0.4</w:t>
            </w:r>
          </w:p>
        </w:tc>
        <w:tc>
          <w:tcPr>
            <w:tcW w:w="692" w:type="dxa"/>
            <w:tcBorders>
              <w:top w:val="single" w:color="000000" w:sz="4" w:space="0"/>
            </w:tcBorders>
          </w:tcPr>
          <w:p w14:paraId="22562F10">
            <w:pPr>
              <w:pStyle w:val="15"/>
              <w:rPr>
                <w:sz w:val="26"/>
              </w:rPr>
            </w:pPr>
            <w:r>
              <w:rPr>
                <w:spacing w:val="-5"/>
                <w:sz w:val="26"/>
              </w:rPr>
              <w:t>0.8</w:t>
            </w:r>
          </w:p>
        </w:tc>
        <w:tc>
          <w:tcPr>
            <w:tcW w:w="562" w:type="dxa"/>
            <w:tcBorders>
              <w:top w:val="single" w:color="000000" w:sz="4" w:space="0"/>
            </w:tcBorders>
          </w:tcPr>
          <w:p w14:paraId="61C53F80">
            <w:pPr>
              <w:pStyle w:val="15"/>
              <w:ind w:left="8"/>
              <w:rPr>
                <w:sz w:val="26"/>
              </w:rPr>
            </w:pPr>
            <w:r>
              <w:rPr>
                <w:spacing w:val="-5"/>
                <w:sz w:val="26"/>
              </w:rPr>
              <w:t>0.5</w:t>
            </w:r>
          </w:p>
        </w:tc>
        <w:tc>
          <w:tcPr>
            <w:tcW w:w="695" w:type="dxa"/>
            <w:tcBorders>
              <w:top w:val="single" w:color="000000" w:sz="4" w:space="0"/>
              <w:right w:val="single" w:color="000000" w:sz="4" w:space="0"/>
            </w:tcBorders>
          </w:tcPr>
          <w:p w14:paraId="4F055954">
            <w:pPr>
              <w:pStyle w:val="15"/>
              <w:ind w:left="11"/>
              <w:rPr>
                <w:sz w:val="26"/>
              </w:rPr>
            </w:pPr>
            <w:r>
              <w:rPr>
                <w:spacing w:val="-5"/>
                <w:sz w:val="26"/>
              </w:rPr>
              <w:t>0.9</w:t>
            </w:r>
          </w:p>
        </w:tc>
      </w:tr>
      <w:tr w14:paraId="2F2A0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23D3E1EE">
            <w:pPr>
              <w:pStyle w:val="15"/>
              <w:spacing w:before="35"/>
              <w:ind w:left="8" w:right="1"/>
              <w:rPr>
                <w:sz w:val="26"/>
              </w:rPr>
            </w:pPr>
            <w:r>
              <w:rPr>
                <w:sz w:val="26"/>
              </w:rPr>
              <w:t>Du</w:t>
            </w:r>
            <w:r>
              <w:rPr>
                <w:spacing w:val="-9"/>
                <w:sz w:val="26"/>
              </w:rPr>
              <w:t xml:space="preserve"> </w:t>
            </w:r>
            <w:r>
              <w:rPr>
                <w:sz w:val="26"/>
              </w:rPr>
              <w:t>lịch</w:t>
            </w:r>
            <w:r>
              <w:rPr>
                <w:spacing w:val="-8"/>
                <w:sz w:val="26"/>
              </w:rPr>
              <w:t xml:space="preserve"> </w:t>
            </w:r>
            <w:r>
              <w:rPr>
                <w:sz w:val="26"/>
              </w:rPr>
              <w:t>văn</w:t>
            </w:r>
            <w:r>
              <w:rPr>
                <w:spacing w:val="-8"/>
                <w:sz w:val="26"/>
              </w:rPr>
              <w:t xml:space="preserve"> </w:t>
            </w:r>
            <w:r>
              <w:rPr>
                <w:spacing w:val="-5"/>
                <w:sz w:val="26"/>
              </w:rPr>
              <w:t>hóa</w:t>
            </w:r>
          </w:p>
        </w:tc>
        <w:tc>
          <w:tcPr>
            <w:tcW w:w="567" w:type="dxa"/>
            <w:tcBorders>
              <w:left w:val="single" w:color="000000" w:sz="4" w:space="0"/>
            </w:tcBorders>
          </w:tcPr>
          <w:p w14:paraId="0AD2605B">
            <w:pPr>
              <w:pStyle w:val="15"/>
              <w:spacing w:before="35"/>
              <w:ind w:left="8" w:right="2"/>
              <w:rPr>
                <w:sz w:val="26"/>
              </w:rPr>
            </w:pPr>
            <w:r>
              <w:rPr>
                <w:spacing w:val="-5"/>
                <w:sz w:val="26"/>
              </w:rPr>
              <w:t>0.2</w:t>
            </w:r>
          </w:p>
        </w:tc>
        <w:tc>
          <w:tcPr>
            <w:tcW w:w="563" w:type="dxa"/>
          </w:tcPr>
          <w:p w14:paraId="78688DC0">
            <w:pPr>
              <w:pStyle w:val="15"/>
              <w:spacing w:before="35"/>
              <w:rPr>
                <w:sz w:val="26"/>
              </w:rPr>
            </w:pPr>
            <w:r>
              <w:rPr>
                <w:spacing w:val="-5"/>
                <w:sz w:val="26"/>
              </w:rPr>
              <w:t>0.1</w:t>
            </w:r>
          </w:p>
        </w:tc>
        <w:tc>
          <w:tcPr>
            <w:tcW w:w="563" w:type="dxa"/>
          </w:tcPr>
          <w:p w14:paraId="3E9EE2FA">
            <w:pPr>
              <w:pStyle w:val="15"/>
              <w:spacing w:before="35"/>
              <w:rPr>
                <w:sz w:val="26"/>
              </w:rPr>
            </w:pPr>
            <w:r>
              <w:rPr>
                <w:spacing w:val="-5"/>
                <w:sz w:val="26"/>
              </w:rPr>
              <w:t>0.6</w:t>
            </w:r>
          </w:p>
        </w:tc>
        <w:tc>
          <w:tcPr>
            <w:tcW w:w="563" w:type="dxa"/>
          </w:tcPr>
          <w:p w14:paraId="3D40116E">
            <w:pPr>
              <w:pStyle w:val="15"/>
              <w:spacing w:before="35"/>
              <w:rPr>
                <w:sz w:val="26"/>
              </w:rPr>
            </w:pPr>
            <w:r>
              <w:rPr>
                <w:spacing w:val="-5"/>
                <w:sz w:val="26"/>
              </w:rPr>
              <w:t>0.7</w:t>
            </w:r>
          </w:p>
        </w:tc>
        <w:tc>
          <w:tcPr>
            <w:tcW w:w="563" w:type="dxa"/>
          </w:tcPr>
          <w:p w14:paraId="01C00B33">
            <w:pPr>
              <w:pStyle w:val="15"/>
              <w:spacing w:before="35"/>
              <w:ind w:right="1"/>
              <w:rPr>
                <w:sz w:val="26"/>
              </w:rPr>
            </w:pPr>
            <w:r>
              <w:rPr>
                <w:spacing w:val="-5"/>
                <w:sz w:val="26"/>
              </w:rPr>
              <w:t>0.3</w:t>
            </w:r>
          </w:p>
        </w:tc>
        <w:tc>
          <w:tcPr>
            <w:tcW w:w="563" w:type="dxa"/>
          </w:tcPr>
          <w:p w14:paraId="04809A23">
            <w:pPr>
              <w:pStyle w:val="15"/>
              <w:spacing w:before="35"/>
              <w:ind w:right="1"/>
              <w:rPr>
                <w:sz w:val="26"/>
              </w:rPr>
            </w:pPr>
            <w:r>
              <w:rPr>
                <w:spacing w:val="-5"/>
                <w:sz w:val="26"/>
              </w:rPr>
              <w:t>0.3</w:t>
            </w:r>
          </w:p>
        </w:tc>
        <w:tc>
          <w:tcPr>
            <w:tcW w:w="563" w:type="dxa"/>
          </w:tcPr>
          <w:p w14:paraId="00AD8436">
            <w:pPr>
              <w:pStyle w:val="15"/>
              <w:spacing w:before="35"/>
              <w:ind w:right="1"/>
              <w:rPr>
                <w:sz w:val="26"/>
              </w:rPr>
            </w:pPr>
            <w:r>
              <w:rPr>
                <w:spacing w:val="-5"/>
                <w:sz w:val="26"/>
              </w:rPr>
              <w:t>0.2</w:t>
            </w:r>
          </w:p>
        </w:tc>
        <w:tc>
          <w:tcPr>
            <w:tcW w:w="692" w:type="dxa"/>
          </w:tcPr>
          <w:p w14:paraId="4D7AB35D">
            <w:pPr>
              <w:pStyle w:val="15"/>
              <w:spacing w:before="35"/>
              <w:rPr>
                <w:sz w:val="26"/>
              </w:rPr>
            </w:pPr>
            <w:r>
              <w:rPr>
                <w:spacing w:val="-5"/>
                <w:sz w:val="26"/>
              </w:rPr>
              <w:t>0.2</w:t>
            </w:r>
          </w:p>
        </w:tc>
        <w:tc>
          <w:tcPr>
            <w:tcW w:w="562" w:type="dxa"/>
          </w:tcPr>
          <w:p w14:paraId="3C8212A4">
            <w:pPr>
              <w:pStyle w:val="15"/>
              <w:spacing w:before="35"/>
              <w:ind w:left="8"/>
              <w:rPr>
                <w:sz w:val="26"/>
              </w:rPr>
            </w:pPr>
            <w:r>
              <w:rPr>
                <w:spacing w:val="-5"/>
                <w:sz w:val="26"/>
              </w:rPr>
              <w:t>0.6</w:t>
            </w:r>
          </w:p>
        </w:tc>
        <w:tc>
          <w:tcPr>
            <w:tcW w:w="695" w:type="dxa"/>
            <w:tcBorders>
              <w:right w:val="single" w:color="000000" w:sz="4" w:space="0"/>
            </w:tcBorders>
          </w:tcPr>
          <w:p w14:paraId="0AC8373C">
            <w:pPr>
              <w:pStyle w:val="15"/>
              <w:spacing w:before="35"/>
              <w:ind w:left="11"/>
              <w:rPr>
                <w:sz w:val="26"/>
              </w:rPr>
            </w:pPr>
            <w:r>
              <w:rPr>
                <w:spacing w:val="-5"/>
                <w:sz w:val="26"/>
              </w:rPr>
              <w:t>0.5</w:t>
            </w:r>
          </w:p>
        </w:tc>
      </w:tr>
      <w:tr w14:paraId="073D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1709F974">
            <w:pPr>
              <w:pStyle w:val="15"/>
              <w:spacing w:before="35"/>
              <w:ind w:left="8" w:right="1"/>
              <w:rPr>
                <w:sz w:val="26"/>
              </w:rPr>
            </w:pPr>
            <w:r>
              <w:rPr>
                <w:sz w:val="26"/>
              </w:rPr>
              <w:t>Du</w:t>
            </w:r>
            <w:r>
              <w:rPr>
                <w:spacing w:val="-7"/>
                <w:sz w:val="26"/>
              </w:rPr>
              <w:t xml:space="preserve"> </w:t>
            </w:r>
            <w:r>
              <w:rPr>
                <w:sz w:val="26"/>
              </w:rPr>
              <w:t>lịch</w:t>
            </w:r>
            <w:r>
              <w:rPr>
                <w:spacing w:val="-6"/>
                <w:sz w:val="26"/>
              </w:rPr>
              <w:t xml:space="preserve"> </w:t>
            </w:r>
            <w:r>
              <w:rPr>
                <w:sz w:val="26"/>
              </w:rPr>
              <w:t>nghỉ</w:t>
            </w:r>
            <w:r>
              <w:rPr>
                <w:spacing w:val="-6"/>
                <w:sz w:val="26"/>
              </w:rPr>
              <w:t xml:space="preserve"> </w:t>
            </w:r>
            <w:r>
              <w:rPr>
                <w:spacing w:val="-2"/>
                <w:sz w:val="26"/>
              </w:rPr>
              <w:t>dưỡng</w:t>
            </w:r>
          </w:p>
        </w:tc>
        <w:tc>
          <w:tcPr>
            <w:tcW w:w="567" w:type="dxa"/>
            <w:tcBorders>
              <w:left w:val="single" w:color="000000" w:sz="4" w:space="0"/>
            </w:tcBorders>
          </w:tcPr>
          <w:p w14:paraId="7049D7BD">
            <w:pPr>
              <w:pStyle w:val="15"/>
              <w:spacing w:before="35"/>
              <w:ind w:left="8" w:right="2"/>
              <w:rPr>
                <w:sz w:val="26"/>
              </w:rPr>
            </w:pPr>
            <w:r>
              <w:rPr>
                <w:spacing w:val="-10"/>
                <w:sz w:val="26"/>
              </w:rPr>
              <w:t>1</w:t>
            </w:r>
          </w:p>
        </w:tc>
        <w:tc>
          <w:tcPr>
            <w:tcW w:w="563" w:type="dxa"/>
          </w:tcPr>
          <w:p w14:paraId="7DFF19A2">
            <w:pPr>
              <w:pStyle w:val="15"/>
              <w:spacing w:before="35"/>
              <w:rPr>
                <w:sz w:val="26"/>
              </w:rPr>
            </w:pPr>
            <w:r>
              <w:rPr>
                <w:spacing w:val="-10"/>
                <w:sz w:val="26"/>
              </w:rPr>
              <w:t>1</w:t>
            </w:r>
          </w:p>
        </w:tc>
        <w:tc>
          <w:tcPr>
            <w:tcW w:w="563" w:type="dxa"/>
          </w:tcPr>
          <w:p w14:paraId="0B9C77DD">
            <w:pPr>
              <w:pStyle w:val="15"/>
              <w:spacing w:before="35"/>
              <w:rPr>
                <w:sz w:val="26"/>
              </w:rPr>
            </w:pPr>
            <w:r>
              <w:rPr>
                <w:spacing w:val="-5"/>
                <w:sz w:val="26"/>
              </w:rPr>
              <w:t>0.2</w:t>
            </w:r>
          </w:p>
        </w:tc>
        <w:tc>
          <w:tcPr>
            <w:tcW w:w="563" w:type="dxa"/>
          </w:tcPr>
          <w:p w14:paraId="3F70ED0E">
            <w:pPr>
              <w:pStyle w:val="15"/>
              <w:spacing w:before="35"/>
              <w:rPr>
                <w:sz w:val="26"/>
              </w:rPr>
            </w:pPr>
            <w:r>
              <w:rPr>
                <w:spacing w:val="-5"/>
                <w:sz w:val="26"/>
              </w:rPr>
              <w:t>0.3</w:t>
            </w:r>
          </w:p>
        </w:tc>
        <w:tc>
          <w:tcPr>
            <w:tcW w:w="563" w:type="dxa"/>
          </w:tcPr>
          <w:p w14:paraId="47DFF5A0">
            <w:pPr>
              <w:pStyle w:val="15"/>
              <w:spacing w:before="35"/>
              <w:ind w:right="1"/>
              <w:rPr>
                <w:sz w:val="26"/>
              </w:rPr>
            </w:pPr>
            <w:r>
              <w:rPr>
                <w:spacing w:val="-5"/>
                <w:sz w:val="26"/>
              </w:rPr>
              <w:t>0.3</w:t>
            </w:r>
          </w:p>
        </w:tc>
        <w:tc>
          <w:tcPr>
            <w:tcW w:w="563" w:type="dxa"/>
          </w:tcPr>
          <w:p w14:paraId="5CB668EE">
            <w:pPr>
              <w:pStyle w:val="15"/>
              <w:spacing w:before="35"/>
              <w:ind w:right="1"/>
              <w:rPr>
                <w:sz w:val="26"/>
              </w:rPr>
            </w:pPr>
            <w:r>
              <w:rPr>
                <w:spacing w:val="-5"/>
                <w:sz w:val="26"/>
              </w:rPr>
              <w:t>0.8</w:t>
            </w:r>
          </w:p>
        </w:tc>
        <w:tc>
          <w:tcPr>
            <w:tcW w:w="563" w:type="dxa"/>
          </w:tcPr>
          <w:p w14:paraId="06235640">
            <w:pPr>
              <w:pStyle w:val="15"/>
              <w:spacing w:before="35"/>
              <w:ind w:right="1"/>
              <w:rPr>
                <w:sz w:val="26"/>
              </w:rPr>
            </w:pPr>
            <w:r>
              <w:rPr>
                <w:spacing w:val="-5"/>
                <w:sz w:val="26"/>
              </w:rPr>
              <w:t>0.4</w:t>
            </w:r>
          </w:p>
        </w:tc>
        <w:tc>
          <w:tcPr>
            <w:tcW w:w="692" w:type="dxa"/>
          </w:tcPr>
          <w:p w14:paraId="53498AD5">
            <w:pPr>
              <w:pStyle w:val="15"/>
              <w:spacing w:before="35"/>
              <w:rPr>
                <w:sz w:val="26"/>
              </w:rPr>
            </w:pPr>
            <w:r>
              <w:rPr>
                <w:spacing w:val="-4"/>
                <w:sz w:val="26"/>
              </w:rPr>
              <w:t>0.70</w:t>
            </w:r>
          </w:p>
        </w:tc>
        <w:tc>
          <w:tcPr>
            <w:tcW w:w="562" w:type="dxa"/>
          </w:tcPr>
          <w:p w14:paraId="7A9F78DC">
            <w:pPr>
              <w:pStyle w:val="15"/>
              <w:spacing w:before="35"/>
              <w:ind w:left="8"/>
              <w:rPr>
                <w:sz w:val="26"/>
              </w:rPr>
            </w:pPr>
            <w:r>
              <w:rPr>
                <w:spacing w:val="-5"/>
                <w:sz w:val="26"/>
              </w:rPr>
              <w:t>0.6</w:t>
            </w:r>
          </w:p>
        </w:tc>
        <w:tc>
          <w:tcPr>
            <w:tcW w:w="695" w:type="dxa"/>
            <w:tcBorders>
              <w:right w:val="single" w:color="000000" w:sz="4" w:space="0"/>
            </w:tcBorders>
          </w:tcPr>
          <w:p w14:paraId="69CF94CF">
            <w:pPr>
              <w:pStyle w:val="15"/>
              <w:spacing w:before="35"/>
              <w:ind w:left="11"/>
              <w:rPr>
                <w:sz w:val="26"/>
              </w:rPr>
            </w:pPr>
            <w:r>
              <w:rPr>
                <w:spacing w:val="-5"/>
                <w:sz w:val="26"/>
              </w:rPr>
              <w:t>0.6</w:t>
            </w:r>
          </w:p>
        </w:tc>
      </w:tr>
      <w:tr w14:paraId="3CA4D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5D9A0E94">
            <w:pPr>
              <w:pStyle w:val="15"/>
              <w:spacing w:before="35"/>
              <w:ind w:left="8" w:right="1"/>
              <w:rPr>
                <w:sz w:val="26"/>
              </w:rPr>
            </w:pPr>
            <w:r>
              <w:rPr>
                <w:sz w:val="26"/>
              </w:rPr>
              <w:t>Du</w:t>
            </w:r>
            <w:r>
              <w:rPr>
                <w:spacing w:val="-6"/>
                <w:sz w:val="26"/>
              </w:rPr>
              <w:t xml:space="preserve"> </w:t>
            </w:r>
            <w:r>
              <w:rPr>
                <w:sz w:val="26"/>
              </w:rPr>
              <w:t>lịch</w:t>
            </w:r>
            <w:r>
              <w:rPr>
                <w:spacing w:val="-6"/>
                <w:sz w:val="26"/>
              </w:rPr>
              <w:t xml:space="preserve"> </w:t>
            </w:r>
            <w:r>
              <w:rPr>
                <w:sz w:val="26"/>
              </w:rPr>
              <w:t>giải</w:t>
            </w:r>
            <w:r>
              <w:rPr>
                <w:spacing w:val="-6"/>
                <w:sz w:val="26"/>
              </w:rPr>
              <w:t xml:space="preserve"> </w:t>
            </w:r>
            <w:r>
              <w:rPr>
                <w:spacing w:val="-5"/>
                <w:sz w:val="26"/>
              </w:rPr>
              <w:t>trí</w:t>
            </w:r>
          </w:p>
        </w:tc>
        <w:tc>
          <w:tcPr>
            <w:tcW w:w="567" w:type="dxa"/>
            <w:tcBorders>
              <w:left w:val="single" w:color="000000" w:sz="4" w:space="0"/>
            </w:tcBorders>
          </w:tcPr>
          <w:p w14:paraId="61B70D17">
            <w:pPr>
              <w:pStyle w:val="15"/>
              <w:spacing w:before="35"/>
              <w:ind w:left="8" w:right="2"/>
              <w:rPr>
                <w:sz w:val="26"/>
              </w:rPr>
            </w:pPr>
            <w:r>
              <w:rPr>
                <w:spacing w:val="-5"/>
                <w:sz w:val="26"/>
              </w:rPr>
              <w:t>0.4</w:t>
            </w:r>
          </w:p>
        </w:tc>
        <w:tc>
          <w:tcPr>
            <w:tcW w:w="563" w:type="dxa"/>
          </w:tcPr>
          <w:p w14:paraId="1C84AEE1">
            <w:pPr>
              <w:pStyle w:val="15"/>
              <w:spacing w:before="35"/>
              <w:rPr>
                <w:sz w:val="26"/>
              </w:rPr>
            </w:pPr>
            <w:r>
              <w:rPr>
                <w:spacing w:val="-5"/>
                <w:sz w:val="26"/>
              </w:rPr>
              <w:t>0.3</w:t>
            </w:r>
          </w:p>
        </w:tc>
        <w:tc>
          <w:tcPr>
            <w:tcW w:w="563" w:type="dxa"/>
          </w:tcPr>
          <w:p w14:paraId="3479C1C1">
            <w:pPr>
              <w:pStyle w:val="15"/>
              <w:spacing w:before="35"/>
              <w:rPr>
                <w:sz w:val="26"/>
              </w:rPr>
            </w:pPr>
            <w:r>
              <w:rPr>
                <w:spacing w:val="-5"/>
                <w:sz w:val="26"/>
              </w:rPr>
              <w:t>0.3</w:t>
            </w:r>
          </w:p>
        </w:tc>
        <w:tc>
          <w:tcPr>
            <w:tcW w:w="563" w:type="dxa"/>
          </w:tcPr>
          <w:p w14:paraId="5DDCADD3">
            <w:pPr>
              <w:pStyle w:val="15"/>
              <w:spacing w:before="35"/>
              <w:rPr>
                <w:sz w:val="26"/>
              </w:rPr>
            </w:pPr>
            <w:r>
              <w:rPr>
                <w:spacing w:val="-5"/>
                <w:sz w:val="26"/>
              </w:rPr>
              <w:t>0.6</w:t>
            </w:r>
          </w:p>
        </w:tc>
        <w:tc>
          <w:tcPr>
            <w:tcW w:w="563" w:type="dxa"/>
          </w:tcPr>
          <w:p w14:paraId="4CA48C46">
            <w:pPr>
              <w:pStyle w:val="15"/>
              <w:spacing w:before="35"/>
              <w:ind w:right="1"/>
              <w:rPr>
                <w:sz w:val="26"/>
              </w:rPr>
            </w:pPr>
            <w:r>
              <w:rPr>
                <w:spacing w:val="-5"/>
                <w:sz w:val="26"/>
              </w:rPr>
              <w:t>0.8</w:t>
            </w:r>
          </w:p>
        </w:tc>
        <w:tc>
          <w:tcPr>
            <w:tcW w:w="563" w:type="dxa"/>
          </w:tcPr>
          <w:p w14:paraId="34B2A055">
            <w:pPr>
              <w:pStyle w:val="15"/>
              <w:spacing w:before="35"/>
              <w:ind w:right="1"/>
              <w:rPr>
                <w:sz w:val="26"/>
              </w:rPr>
            </w:pPr>
            <w:r>
              <w:rPr>
                <w:spacing w:val="-5"/>
                <w:sz w:val="26"/>
              </w:rPr>
              <w:t>0.7</w:t>
            </w:r>
          </w:p>
        </w:tc>
        <w:tc>
          <w:tcPr>
            <w:tcW w:w="563" w:type="dxa"/>
          </w:tcPr>
          <w:p w14:paraId="32D7D593">
            <w:pPr>
              <w:pStyle w:val="15"/>
              <w:spacing w:before="35"/>
              <w:ind w:right="1"/>
              <w:rPr>
                <w:sz w:val="26"/>
              </w:rPr>
            </w:pPr>
            <w:r>
              <w:rPr>
                <w:spacing w:val="-5"/>
                <w:sz w:val="26"/>
              </w:rPr>
              <w:t>0.9</w:t>
            </w:r>
          </w:p>
        </w:tc>
        <w:tc>
          <w:tcPr>
            <w:tcW w:w="692" w:type="dxa"/>
          </w:tcPr>
          <w:p w14:paraId="2BF08907">
            <w:pPr>
              <w:pStyle w:val="15"/>
              <w:spacing w:before="35"/>
              <w:rPr>
                <w:sz w:val="26"/>
              </w:rPr>
            </w:pPr>
            <w:r>
              <w:rPr>
                <w:spacing w:val="-5"/>
                <w:sz w:val="26"/>
              </w:rPr>
              <w:t>0.2</w:t>
            </w:r>
          </w:p>
        </w:tc>
        <w:tc>
          <w:tcPr>
            <w:tcW w:w="562" w:type="dxa"/>
          </w:tcPr>
          <w:p w14:paraId="362A365A">
            <w:pPr>
              <w:pStyle w:val="15"/>
              <w:spacing w:before="35"/>
              <w:ind w:left="8"/>
              <w:rPr>
                <w:sz w:val="26"/>
              </w:rPr>
            </w:pPr>
            <w:r>
              <w:rPr>
                <w:spacing w:val="-5"/>
                <w:sz w:val="26"/>
              </w:rPr>
              <w:t>0.3</w:t>
            </w:r>
          </w:p>
        </w:tc>
        <w:tc>
          <w:tcPr>
            <w:tcW w:w="695" w:type="dxa"/>
            <w:tcBorders>
              <w:right w:val="single" w:color="000000" w:sz="4" w:space="0"/>
            </w:tcBorders>
          </w:tcPr>
          <w:p w14:paraId="08F8335B">
            <w:pPr>
              <w:pStyle w:val="15"/>
              <w:spacing w:before="35"/>
              <w:ind w:left="11"/>
              <w:rPr>
                <w:sz w:val="26"/>
              </w:rPr>
            </w:pPr>
            <w:r>
              <w:rPr>
                <w:spacing w:val="-5"/>
                <w:sz w:val="26"/>
              </w:rPr>
              <w:t>0.5</w:t>
            </w:r>
          </w:p>
        </w:tc>
      </w:tr>
      <w:tr w14:paraId="236C3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190C1745">
            <w:pPr>
              <w:pStyle w:val="15"/>
              <w:spacing w:before="35"/>
              <w:ind w:left="8" w:right="1"/>
              <w:rPr>
                <w:sz w:val="26"/>
              </w:rPr>
            </w:pPr>
            <w:r>
              <w:rPr>
                <w:sz w:val="26"/>
              </w:rPr>
              <w:t>Du</w:t>
            </w:r>
            <w:r>
              <w:rPr>
                <w:spacing w:val="-6"/>
                <w:sz w:val="26"/>
              </w:rPr>
              <w:t xml:space="preserve"> </w:t>
            </w:r>
            <w:r>
              <w:rPr>
                <w:sz w:val="26"/>
              </w:rPr>
              <w:t>lịch</w:t>
            </w:r>
            <w:r>
              <w:rPr>
                <w:spacing w:val="-6"/>
                <w:sz w:val="26"/>
              </w:rPr>
              <w:t xml:space="preserve"> </w:t>
            </w:r>
            <w:r>
              <w:rPr>
                <w:sz w:val="26"/>
              </w:rPr>
              <w:t>thể</w:t>
            </w:r>
            <w:r>
              <w:rPr>
                <w:spacing w:val="-6"/>
                <w:sz w:val="26"/>
              </w:rPr>
              <w:t xml:space="preserve"> </w:t>
            </w:r>
            <w:r>
              <w:rPr>
                <w:spacing w:val="-4"/>
                <w:sz w:val="26"/>
              </w:rPr>
              <w:t>thao</w:t>
            </w:r>
          </w:p>
        </w:tc>
        <w:tc>
          <w:tcPr>
            <w:tcW w:w="567" w:type="dxa"/>
            <w:tcBorders>
              <w:left w:val="single" w:color="000000" w:sz="4" w:space="0"/>
            </w:tcBorders>
          </w:tcPr>
          <w:p w14:paraId="07744271">
            <w:pPr>
              <w:pStyle w:val="15"/>
              <w:spacing w:before="35"/>
              <w:ind w:left="8" w:right="2"/>
              <w:rPr>
                <w:sz w:val="26"/>
              </w:rPr>
            </w:pPr>
            <w:r>
              <w:rPr>
                <w:spacing w:val="-5"/>
                <w:sz w:val="26"/>
              </w:rPr>
              <w:t>0.1</w:t>
            </w:r>
          </w:p>
        </w:tc>
        <w:tc>
          <w:tcPr>
            <w:tcW w:w="563" w:type="dxa"/>
          </w:tcPr>
          <w:p w14:paraId="616F4DAB">
            <w:pPr>
              <w:pStyle w:val="15"/>
              <w:spacing w:before="35"/>
              <w:rPr>
                <w:sz w:val="26"/>
              </w:rPr>
            </w:pPr>
            <w:r>
              <w:rPr>
                <w:spacing w:val="-5"/>
                <w:sz w:val="26"/>
              </w:rPr>
              <w:t>0.2</w:t>
            </w:r>
          </w:p>
        </w:tc>
        <w:tc>
          <w:tcPr>
            <w:tcW w:w="563" w:type="dxa"/>
          </w:tcPr>
          <w:p w14:paraId="5059CCC6">
            <w:pPr>
              <w:pStyle w:val="15"/>
              <w:spacing w:before="35"/>
              <w:rPr>
                <w:sz w:val="26"/>
              </w:rPr>
            </w:pPr>
            <w:r>
              <w:rPr>
                <w:spacing w:val="-5"/>
                <w:sz w:val="26"/>
              </w:rPr>
              <w:t>0.9</w:t>
            </w:r>
          </w:p>
        </w:tc>
        <w:tc>
          <w:tcPr>
            <w:tcW w:w="563" w:type="dxa"/>
          </w:tcPr>
          <w:p w14:paraId="24AE8249">
            <w:pPr>
              <w:pStyle w:val="15"/>
              <w:spacing w:before="35"/>
              <w:rPr>
                <w:sz w:val="26"/>
              </w:rPr>
            </w:pPr>
            <w:r>
              <w:rPr>
                <w:spacing w:val="-5"/>
                <w:sz w:val="26"/>
              </w:rPr>
              <w:t>0.1</w:t>
            </w:r>
          </w:p>
        </w:tc>
        <w:tc>
          <w:tcPr>
            <w:tcW w:w="563" w:type="dxa"/>
          </w:tcPr>
          <w:p w14:paraId="1F304B5F">
            <w:pPr>
              <w:pStyle w:val="15"/>
              <w:spacing w:before="35"/>
              <w:ind w:right="1"/>
              <w:rPr>
                <w:sz w:val="26"/>
              </w:rPr>
            </w:pPr>
            <w:r>
              <w:rPr>
                <w:spacing w:val="-5"/>
                <w:sz w:val="26"/>
              </w:rPr>
              <w:t>0.2</w:t>
            </w:r>
          </w:p>
        </w:tc>
        <w:tc>
          <w:tcPr>
            <w:tcW w:w="563" w:type="dxa"/>
          </w:tcPr>
          <w:p w14:paraId="1A24BBBE">
            <w:pPr>
              <w:pStyle w:val="15"/>
              <w:spacing w:before="35"/>
              <w:ind w:right="1"/>
              <w:rPr>
                <w:sz w:val="26"/>
              </w:rPr>
            </w:pPr>
            <w:r>
              <w:rPr>
                <w:spacing w:val="-5"/>
                <w:sz w:val="26"/>
              </w:rPr>
              <w:t>0.2</w:t>
            </w:r>
          </w:p>
        </w:tc>
        <w:tc>
          <w:tcPr>
            <w:tcW w:w="563" w:type="dxa"/>
          </w:tcPr>
          <w:p w14:paraId="0E661ACF">
            <w:pPr>
              <w:pStyle w:val="15"/>
              <w:spacing w:before="35"/>
              <w:ind w:right="1"/>
              <w:rPr>
                <w:sz w:val="26"/>
              </w:rPr>
            </w:pPr>
            <w:r>
              <w:rPr>
                <w:spacing w:val="-5"/>
                <w:sz w:val="26"/>
              </w:rPr>
              <w:t>0.6</w:t>
            </w:r>
          </w:p>
        </w:tc>
        <w:tc>
          <w:tcPr>
            <w:tcW w:w="692" w:type="dxa"/>
          </w:tcPr>
          <w:p w14:paraId="42AC5CAF">
            <w:pPr>
              <w:pStyle w:val="15"/>
              <w:spacing w:before="35"/>
              <w:rPr>
                <w:sz w:val="26"/>
              </w:rPr>
            </w:pPr>
            <w:r>
              <w:rPr>
                <w:spacing w:val="-5"/>
                <w:sz w:val="26"/>
              </w:rPr>
              <w:t>0.2</w:t>
            </w:r>
          </w:p>
        </w:tc>
        <w:tc>
          <w:tcPr>
            <w:tcW w:w="562" w:type="dxa"/>
          </w:tcPr>
          <w:p w14:paraId="75F08BE6">
            <w:pPr>
              <w:pStyle w:val="15"/>
              <w:spacing w:before="35"/>
              <w:ind w:left="8"/>
              <w:rPr>
                <w:sz w:val="26"/>
              </w:rPr>
            </w:pPr>
            <w:r>
              <w:rPr>
                <w:spacing w:val="-5"/>
                <w:sz w:val="26"/>
              </w:rPr>
              <w:t>0.6</w:t>
            </w:r>
          </w:p>
        </w:tc>
        <w:tc>
          <w:tcPr>
            <w:tcW w:w="695" w:type="dxa"/>
            <w:tcBorders>
              <w:right w:val="single" w:color="000000" w:sz="4" w:space="0"/>
            </w:tcBorders>
          </w:tcPr>
          <w:p w14:paraId="78C47114">
            <w:pPr>
              <w:pStyle w:val="15"/>
              <w:spacing w:before="35"/>
              <w:ind w:left="11"/>
              <w:rPr>
                <w:sz w:val="26"/>
              </w:rPr>
            </w:pPr>
            <w:r>
              <w:rPr>
                <w:spacing w:val="-4"/>
                <w:sz w:val="26"/>
              </w:rPr>
              <w:t>00.3</w:t>
            </w:r>
          </w:p>
        </w:tc>
      </w:tr>
      <w:tr w14:paraId="74D1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7D46C072">
            <w:pPr>
              <w:pStyle w:val="15"/>
              <w:spacing w:before="35"/>
              <w:ind w:left="8" w:right="1"/>
              <w:rPr>
                <w:sz w:val="26"/>
              </w:rPr>
            </w:pPr>
            <w:r>
              <w:rPr>
                <w:sz w:val="26"/>
              </w:rPr>
              <w:t>Du</w:t>
            </w:r>
            <w:r>
              <w:rPr>
                <w:spacing w:val="-7"/>
                <w:sz w:val="26"/>
              </w:rPr>
              <w:t xml:space="preserve"> </w:t>
            </w:r>
            <w:r>
              <w:rPr>
                <w:sz w:val="26"/>
              </w:rPr>
              <w:t>lịch</w:t>
            </w:r>
            <w:r>
              <w:rPr>
                <w:spacing w:val="-7"/>
                <w:sz w:val="26"/>
              </w:rPr>
              <w:t xml:space="preserve"> </w:t>
            </w:r>
            <w:r>
              <w:rPr>
                <w:sz w:val="26"/>
              </w:rPr>
              <w:t>khám</w:t>
            </w:r>
            <w:r>
              <w:rPr>
                <w:spacing w:val="-6"/>
                <w:sz w:val="26"/>
              </w:rPr>
              <w:t xml:space="preserve"> </w:t>
            </w:r>
            <w:r>
              <w:rPr>
                <w:spacing w:val="-5"/>
                <w:sz w:val="26"/>
              </w:rPr>
              <w:t>phá</w:t>
            </w:r>
          </w:p>
        </w:tc>
        <w:tc>
          <w:tcPr>
            <w:tcW w:w="567" w:type="dxa"/>
            <w:tcBorders>
              <w:left w:val="single" w:color="000000" w:sz="4" w:space="0"/>
            </w:tcBorders>
          </w:tcPr>
          <w:p w14:paraId="407DF824">
            <w:pPr>
              <w:pStyle w:val="15"/>
              <w:spacing w:before="35"/>
              <w:ind w:left="8" w:right="2"/>
              <w:rPr>
                <w:sz w:val="26"/>
              </w:rPr>
            </w:pPr>
            <w:r>
              <w:rPr>
                <w:spacing w:val="-5"/>
                <w:sz w:val="26"/>
              </w:rPr>
              <w:t>0.2</w:t>
            </w:r>
          </w:p>
        </w:tc>
        <w:tc>
          <w:tcPr>
            <w:tcW w:w="563" w:type="dxa"/>
          </w:tcPr>
          <w:p w14:paraId="631834EE">
            <w:pPr>
              <w:pStyle w:val="15"/>
              <w:spacing w:before="35"/>
              <w:rPr>
                <w:sz w:val="26"/>
              </w:rPr>
            </w:pPr>
            <w:r>
              <w:rPr>
                <w:spacing w:val="-5"/>
                <w:sz w:val="26"/>
              </w:rPr>
              <w:t>0.1</w:t>
            </w:r>
          </w:p>
        </w:tc>
        <w:tc>
          <w:tcPr>
            <w:tcW w:w="563" w:type="dxa"/>
          </w:tcPr>
          <w:p w14:paraId="134F1963">
            <w:pPr>
              <w:pStyle w:val="15"/>
              <w:spacing w:before="35"/>
              <w:rPr>
                <w:sz w:val="26"/>
              </w:rPr>
            </w:pPr>
            <w:r>
              <w:rPr>
                <w:spacing w:val="-5"/>
                <w:sz w:val="26"/>
              </w:rPr>
              <w:t>0.8</w:t>
            </w:r>
          </w:p>
        </w:tc>
        <w:tc>
          <w:tcPr>
            <w:tcW w:w="563" w:type="dxa"/>
          </w:tcPr>
          <w:p w14:paraId="03CB022C">
            <w:pPr>
              <w:pStyle w:val="15"/>
              <w:spacing w:before="35"/>
              <w:rPr>
                <w:sz w:val="26"/>
              </w:rPr>
            </w:pPr>
            <w:r>
              <w:rPr>
                <w:spacing w:val="-5"/>
                <w:sz w:val="26"/>
              </w:rPr>
              <w:t>0.2</w:t>
            </w:r>
          </w:p>
        </w:tc>
        <w:tc>
          <w:tcPr>
            <w:tcW w:w="563" w:type="dxa"/>
          </w:tcPr>
          <w:p w14:paraId="7408E79E">
            <w:pPr>
              <w:pStyle w:val="15"/>
              <w:spacing w:before="35"/>
              <w:ind w:right="1"/>
              <w:rPr>
                <w:sz w:val="26"/>
              </w:rPr>
            </w:pPr>
            <w:r>
              <w:rPr>
                <w:spacing w:val="-5"/>
                <w:sz w:val="26"/>
              </w:rPr>
              <w:t>0.2</w:t>
            </w:r>
          </w:p>
        </w:tc>
        <w:tc>
          <w:tcPr>
            <w:tcW w:w="563" w:type="dxa"/>
          </w:tcPr>
          <w:p w14:paraId="79BE8A88">
            <w:pPr>
              <w:pStyle w:val="15"/>
              <w:spacing w:before="35"/>
              <w:ind w:right="1"/>
              <w:rPr>
                <w:sz w:val="26"/>
              </w:rPr>
            </w:pPr>
            <w:r>
              <w:rPr>
                <w:spacing w:val="-5"/>
                <w:sz w:val="26"/>
              </w:rPr>
              <w:t>0.3</w:t>
            </w:r>
          </w:p>
        </w:tc>
        <w:tc>
          <w:tcPr>
            <w:tcW w:w="563" w:type="dxa"/>
          </w:tcPr>
          <w:p w14:paraId="7A129173">
            <w:pPr>
              <w:pStyle w:val="15"/>
              <w:spacing w:before="35"/>
              <w:ind w:right="1"/>
              <w:rPr>
                <w:sz w:val="26"/>
              </w:rPr>
            </w:pPr>
            <w:r>
              <w:rPr>
                <w:spacing w:val="-5"/>
                <w:sz w:val="26"/>
              </w:rPr>
              <w:t>0.6</w:t>
            </w:r>
          </w:p>
        </w:tc>
        <w:tc>
          <w:tcPr>
            <w:tcW w:w="692" w:type="dxa"/>
          </w:tcPr>
          <w:p w14:paraId="61249D05">
            <w:pPr>
              <w:pStyle w:val="15"/>
              <w:spacing w:before="35"/>
              <w:rPr>
                <w:sz w:val="26"/>
              </w:rPr>
            </w:pPr>
            <w:r>
              <w:rPr>
                <w:spacing w:val="-5"/>
                <w:sz w:val="26"/>
              </w:rPr>
              <w:t>0.3</w:t>
            </w:r>
          </w:p>
        </w:tc>
        <w:tc>
          <w:tcPr>
            <w:tcW w:w="562" w:type="dxa"/>
          </w:tcPr>
          <w:p w14:paraId="0E7DF765">
            <w:pPr>
              <w:pStyle w:val="15"/>
              <w:spacing w:before="35"/>
              <w:ind w:left="8"/>
              <w:rPr>
                <w:sz w:val="26"/>
              </w:rPr>
            </w:pPr>
            <w:r>
              <w:rPr>
                <w:spacing w:val="-5"/>
                <w:sz w:val="26"/>
              </w:rPr>
              <w:t>0.3</w:t>
            </w:r>
          </w:p>
        </w:tc>
        <w:tc>
          <w:tcPr>
            <w:tcW w:w="695" w:type="dxa"/>
            <w:tcBorders>
              <w:right w:val="single" w:color="000000" w:sz="4" w:space="0"/>
            </w:tcBorders>
          </w:tcPr>
          <w:p w14:paraId="2674596F">
            <w:pPr>
              <w:pStyle w:val="15"/>
              <w:spacing w:before="35"/>
              <w:ind w:left="11"/>
              <w:rPr>
                <w:sz w:val="26"/>
              </w:rPr>
            </w:pPr>
            <w:r>
              <w:rPr>
                <w:spacing w:val="-5"/>
                <w:sz w:val="26"/>
              </w:rPr>
              <w:t>0.5</w:t>
            </w:r>
          </w:p>
        </w:tc>
      </w:tr>
      <w:tr w14:paraId="22AB9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2653828E">
            <w:pPr>
              <w:pStyle w:val="15"/>
              <w:spacing w:before="35"/>
              <w:ind w:left="8"/>
              <w:rPr>
                <w:sz w:val="26"/>
              </w:rPr>
            </w:pPr>
            <w:r>
              <w:rPr>
                <w:sz w:val="26"/>
              </w:rPr>
              <w:t>Du</w:t>
            </w:r>
            <w:r>
              <w:rPr>
                <w:spacing w:val="-7"/>
                <w:sz w:val="26"/>
              </w:rPr>
              <w:t xml:space="preserve"> </w:t>
            </w:r>
            <w:r>
              <w:rPr>
                <w:sz w:val="26"/>
              </w:rPr>
              <w:t>lịch</w:t>
            </w:r>
            <w:r>
              <w:rPr>
                <w:spacing w:val="-6"/>
                <w:sz w:val="26"/>
              </w:rPr>
              <w:t xml:space="preserve"> </w:t>
            </w:r>
            <w:r>
              <w:rPr>
                <w:sz w:val="26"/>
              </w:rPr>
              <w:t>mạo</w:t>
            </w:r>
            <w:r>
              <w:rPr>
                <w:spacing w:val="-6"/>
                <w:sz w:val="26"/>
              </w:rPr>
              <w:t xml:space="preserve"> </w:t>
            </w:r>
            <w:r>
              <w:rPr>
                <w:spacing w:val="-4"/>
                <w:sz w:val="26"/>
              </w:rPr>
              <w:t>hiểm</w:t>
            </w:r>
          </w:p>
        </w:tc>
        <w:tc>
          <w:tcPr>
            <w:tcW w:w="567" w:type="dxa"/>
            <w:tcBorders>
              <w:left w:val="single" w:color="000000" w:sz="4" w:space="0"/>
            </w:tcBorders>
          </w:tcPr>
          <w:p w14:paraId="67374AE8">
            <w:pPr>
              <w:pStyle w:val="15"/>
              <w:spacing w:before="35"/>
              <w:ind w:left="8" w:right="2"/>
              <w:rPr>
                <w:sz w:val="26"/>
              </w:rPr>
            </w:pPr>
            <w:r>
              <w:rPr>
                <w:spacing w:val="-5"/>
                <w:sz w:val="26"/>
              </w:rPr>
              <w:t>0.1</w:t>
            </w:r>
          </w:p>
        </w:tc>
        <w:tc>
          <w:tcPr>
            <w:tcW w:w="563" w:type="dxa"/>
          </w:tcPr>
          <w:p w14:paraId="5B1BDB94">
            <w:pPr>
              <w:pStyle w:val="15"/>
              <w:spacing w:before="35"/>
              <w:rPr>
                <w:sz w:val="26"/>
              </w:rPr>
            </w:pPr>
            <w:r>
              <w:rPr>
                <w:spacing w:val="-5"/>
                <w:sz w:val="26"/>
              </w:rPr>
              <w:t>0.5</w:t>
            </w:r>
          </w:p>
        </w:tc>
        <w:tc>
          <w:tcPr>
            <w:tcW w:w="563" w:type="dxa"/>
          </w:tcPr>
          <w:p w14:paraId="408A04C4">
            <w:pPr>
              <w:pStyle w:val="15"/>
              <w:spacing w:before="35"/>
              <w:rPr>
                <w:sz w:val="26"/>
              </w:rPr>
            </w:pPr>
            <w:r>
              <w:rPr>
                <w:spacing w:val="-10"/>
                <w:sz w:val="26"/>
              </w:rPr>
              <w:t>1</w:t>
            </w:r>
          </w:p>
        </w:tc>
        <w:tc>
          <w:tcPr>
            <w:tcW w:w="563" w:type="dxa"/>
          </w:tcPr>
          <w:p w14:paraId="3AA4D7ED">
            <w:pPr>
              <w:pStyle w:val="15"/>
              <w:spacing w:before="35"/>
              <w:rPr>
                <w:sz w:val="26"/>
              </w:rPr>
            </w:pPr>
            <w:r>
              <w:rPr>
                <w:spacing w:val="-5"/>
                <w:sz w:val="26"/>
              </w:rPr>
              <w:t>0.1</w:t>
            </w:r>
          </w:p>
        </w:tc>
        <w:tc>
          <w:tcPr>
            <w:tcW w:w="563" w:type="dxa"/>
          </w:tcPr>
          <w:p w14:paraId="693BA9A1">
            <w:pPr>
              <w:pStyle w:val="15"/>
              <w:spacing w:before="35"/>
              <w:ind w:right="1"/>
              <w:rPr>
                <w:sz w:val="26"/>
              </w:rPr>
            </w:pPr>
            <w:r>
              <w:rPr>
                <w:spacing w:val="-5"/>
                <w:sz w:val="26"/>
              </w:rPr>
              <w:t>0.1</w:t>
            </w:r>
          </w:p>
        </w:tc>
        <w:tc>
          <w:tcPr>
            <w:tcW w:w="563" w:type="dxa"/>
          </w:tcPr>
          <w:p w14:paraId="7414DA70">
            <w:pPr>
              <w:pStyle w:val="15"/>
              <w:spacing w:before="35"/>
              <w:ind w:right="1"/>
              <w:rPr>
                <w:sz w:val="26"/>
              </w:rPr>
            </w:pPr>
            <w:r>
              <w:rPr>
                <w:spacing w:val="-5"/>
                <w:sz w:val="26"/>
              </w:rPr>
              <w:t>0.2</w:t>
            </w:r>
          </w:p>
        </w:tc>
        <w:tc>
          <w:tcPr>
            <w:tcW w:w="563" w:type="dxa"/>
          </w:tcPr>
          <w:p w14:paraId="0C18B148">
            <w:pPr>
              <w:pStyle w:val="15"/>
              <w:spacing w:before="35"/>
              <w:ind w:right="1"/>
              <w:rPr>
                <w:sz w:val="26"/>
              </w:rPr>
            </w:pPr>
            <w:r>
              <w:rPr>
                <w:spacing w:val="-5"/>
                <w:sz w:val="26"/>
              </w:rPr>
              <w:t>0.7</w:t>
            </w:r>
          </w:p>
        </w:tc>
        <w:tc>
          <w:tcPr>
            <w:tcW w:w="692" w:type="dxa"/>
          </w:tcPr>
          <w:p w14:paraId="5EA9208F">
            <w:pPr>
              <w:pStyle w:val="15"/>
              <w:spacing w:before="35"/>
              <w:rPr>
                <w:sz w:val="26"/>
              </w:rPr>
            </w:pPr>
            <w:r>
              <w:rPr>
                <w:spacing w:val="-5"/>
                <w:sz w:val="26"/>
              </w:rPr>
              <w:t>0.4</w:t>
            </w:r>
          </w:p>
        </w:tc>
        <w:tc>
          <w:tcPr>
            <w:tcW w:w="562" w:type="dxa"/>
          </w:tcPr>
          <w:p w14:paraId="127811A7">
            <w:pPr>
              <w:pStyle w:val="15"/>
              <w:spacing w:before="35"/>
              <w:ind w:left="8"/>
              <w:rPr>
                <w:sz w:val="26"/>
              </w:rPr>
            </w:pPr>
            <w:r>
              <w:rPr>
                <w:spacing w:val="-5"/>
                <w:sz w:val="26"/>
              </w:rPr>
              <w:t>0.3</w:t>
            </w:r>
          </w:p>
        </w:tc>
        <w:tc>
          <w:tcPr>
            <w:tcW w:w="695" w:type="dxa"/>
            <w:tcBorders>
              <w:right w:val="single" w:color="000000" w:sz="4" w:space="0"/>
            </w:tcBorders>
          </w:tcPr>
          <w:p w14:paraId="44436D7A">
            <w:pPr>
              <w:pStyle w:val="15"/>
              <w:spacing w:before="35"/>
              <w:ind w:left="11"/>
              <w:rPr>
                <w:sz w:val="26"/>
              </w:rPr>
            </w:pPr>
            <w:r>
              <w:rPr>
                <w:spacing w:val="-5"/>
                <w:sz w:val="26"/>
              </w:rPr>
              <w:t>0.6</w:t>
            </w:r>
          </w:p>
        </w:tc>
      </w:tr>
      <w:tr w14:paraId="2B867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0FD25C3B">
            <w:pPr>
              <w:pStyle w:val="15"/>
              <w:spacing w:before="35"/>
              <w:ind w:left="8" w:right="1"/>
              <w:rPr>
                <w:sz w:val="26"/>
              </w:rPr>
            </w:pPr>
            <w:r>
              <w:rPr>
                <w:sz w:val="26"/>
              </w:rPr>
              <w:t>Du</w:t>
            </w:r>
            <w:r>
              <w:rPr>
                <w:spacing w:val="-6"/>
                <w:sz w:val="26"/>
              </w:rPr>
              <w:t xml:space="preserve"> </w:t>
            </w:r>
            <w:r>
              <w:rPr>
                <w:sz w:val="26"/>
              </w:rPr>
              <w:t>lịch</w:t>
            </w:r>
            <w:r>
              <w:rPr>
                <w:spacing w:val="-6"/>
                <w:sz w:val="26"/>
              </w:rPr>
              <w:t xml:space="preserve"> </w:t>
            </w:r>
            <w:r>
              <w:rPr>
                <w:sz w:val="26"/>
              </w:rPr>
              <w:t>gia</w:t>
            </w:r>
            <w:r>
              <w:rPr>
                <w:spacing w:val="-6"/>
                <w:sz w:val="26"/>
              </w:rPr>
              <w:t xml:space="preserve"> </w:t>
            </w:r>
            <w:r>
              <w:rPr>
                <w:spacing w:val="-4"/>
                <w:sz w:val="26"/>
              </w:rPr>
              <w:t>đình</w:t>
            </w:r>
          </w:p>
        </w:tc>
        <w:tc>
          <w:tcPr>
            <w:tcW w:w="567" w:type="dxa"/>
            <w:tcBorders>
              <w:left w:val="single" w:color="000000" w:sz="4" w:space="0"/>
            </w:tcBorders>
          </w:tcPr>
          <w:p w14:paraId="430D430F">
            <w:pPr>
              <w:pStyle w:val="15"/>
              <w:spacing w:before="35"/>
              <w:ind w:left="8" w:right="2"/>
              <w:rPr>
                <w:sz w:val="26"/>
              </w:rPr>
            </w:pPr>
            <w:r>
              <w:rPr>
                <w:spacing w:val="-5"/>
                <w:sz w:val="26"/>
              </w:rPr>
              <w:t>0.8</w:t>
            </w:r>
          </w:p>
        </w:tc>
        <w:tc>
          <w:tcPr>
            <w:tcW w:w="563" w:type="dxa"/>
          </w:tcPr>
          <w:p w14:paraId="09F611D8">
            <w:pPr>
              <w:pStyle w:val="15"/>
              <w:spacing w:before="35"/>
              <w:rPr>
                <w:sz w:val="26"/>
              </w:rPr>
            </w:pPr>
            <w:r>
              <w:rPr>
                <w:spacing w:val="-5"/>
                <w:sz w:val="26"/>
              </w:rPr>
              <w:t>0.2</w:t>
            </w:r>
          </w:p>
        </w:tc>
        <w:tc>
          <w:tcPr>
            <w:tcW w:w="563" w:type="dxa"/>
          </w:tcPr>
          <w:p w14:paraId="4DE66E27">
            <w:pPr>
              <w:pStyle w:val="15"/>
              <w:spacing w:before="35"/>
              <w:rPr>
                <w:sz w:val="26"/>
              </w:rPr>
            </w:pPr>
            <w:r>
              <w:rPr>
                <w:spacing w:val="-5"/>
                <w:sz w:val="26"/>
              </w:rPr>
              <w:t>0.3</w:t>
            </w:r>
          </w:p>
        </w:tc>
        <w:tc>
          <w:tcPr>
            <w:tcW w:w="563" w:type="dxa"/>
          </w:tcPr>
          <w:p w14:paraId="48453BAF">
            <w:pPr>
              <w:pStyle w:val="15"/>
              <w:spacing w:before="35"/>
              <w:rPr>
                <w:sz w:val="26"/>
              </w:rPr>
            </w:pPr>
            <w:r>
              <w:rPr>
                <w:spacing w:val="-5"/>
                <w:sz w:val="26"/>
              </w:rPr>
              <w:t>0.6</w:t>
            </w:r>
          </w:p>
        </w:tc>
        <w:tc>
          <w:tcPr>
            <w:tcW w:w="563" w:type="dxa"/>
          </w:tcPr>
          <w:p w14:paraId="57BDEED9">
            <w:pPr>
              <w:pStyle w:val="15"/>
              <w:spacing w:before="35"/>
              <w:ind w:right="1"/>
              <w:rPr>
                <w:sz w:val="26"/>
              </w:rPr>
            </w:pPr>
            <w:r>
              <w:rPr>
                <w:spacing w:val="-5"/>
                <w:sz w:val="26"/>
              </w:rPr>
              <w:t>0.5</w:t>
            </w:r>
          </w:p>
        </w:tc>
        <w:tc>
          <w:tcPr>
            <w:tcW w:w="563" w:type="dxa"/>
          </w:tcPr>
          <w:p w14:paraId="77B3CFDB">
            <w:pPr>
              <w:pStyle w:val="15"/>
              <w:spacing w:before="35"/>
              <w:ind w:right="1"/>
              <w:rPr>
                <w:sz w:val="26"/>
              </w:rPr>
            </w:pPr>
            <w:r>
              <w:rPr>
                <w:spacing w:val="-5"/>
                <w:sz w:val="26"/>
              </w:rPr>
              <w:t>0.1</w:t>
            </w:r>
          </w:p>
        </w:tc>
        <w:tc>
          <w:tcPr>
            <w:tcW w:w="563" w:type="dxa"/>
          </w:tcPr>
          <w:p w14:paraId="38DC9D53">
            <w:pPr>
              <w:pStyle w:val="15"/>
              <w:spacing w:before="35"/>
              <w:ind w:right="1"/>
              <w:rPr>
                <w:sz w:val="26"/>
              </w:rPr>
            </w:pPr>
            <w:r>
              <w:rPr>
                <w:spacing w:val="-5"/>
                <w:sz w:val="26"/>
              </w:rPr>
              <w:t>0.7</w:t>
            </w:r>
          </w:p>
        </w:tc>
        <w:tc>
          <w:tcPr>
            <w:tcW w:w="692" w:type="dxa"/>
          </w:tcPr>
          <w:p w14:paraId="4464144C">
            <w:pPr>
              <w:pStyle w:val="15"/>
              <w:spacing w:before="35"/>
              <w:rPr>
                <w:sz w:val="26"/>
              </w:rPr>
            </w:pPr>
            <w:r>
              <w:rPr>
                <w:spacing w:val="-5"/>
                <w:sz w:val="26"/>
              </w:rPr>
              <w:t>0.7</w:t>
            </w:r>
          </w:p>
        </w:tc>
        <w:tc>
          <w:tcPr>
            <w:tcW w:w="562" w:type="dxa"/>
          </w:tcPr>
          <w:p w14:paraId="5C2BC2AD">
            <w:pPr>
              <w:pStyle w:val="15"/>
              <w:spacing w:before="35"/>
              <w:ind w:left="8"/>
              <w:rPr>
                <w:sz w:val="26"/>
              </w:rPr>
            </w:pPr>
            <w:r>
              <w:rPr>
                <w:spacing w:val="-5"/>
                <w:sz w:val="26"/>
              </w:rPr>
              <w:t>0.4</w:t>
            </w:r>
          </w:p>
        </w:tc>
        <w:tc>
          <w:tcPr>
            <w:tcW w:w="695" w:type="dxa"/>
            <w:tcBorders>
              <w:right w:val="single" w:color="000000" w:sz="4" w:space="0"/>
            </w:tcBorders>
          </w:tcPr>
          <w:p w14:paraId="6E5815F2">
            <w:pPr>
              <w:pStyle w:val="15"/>
              <w:spacing w:before="35"/>
              <w:ind w:left="11"/>
              <w:rPr>
                <w:sz w:val="26"/>
              </w:rPr>
            </w:pPr>
            <w:r>
              <w:rPr>
                <w:spacing w:val="-5"/>
                <w:sz w:val="26"/>
              </w:rPr>
              <w:t>0.1</w:t>
            </w:r>
          </w:p>
        </w:tc>
      </w:tr>
      <w:tr w14:paraId="28B0C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1A172B82">
            <w:pPr>
              <w:pStyle w:val="15"/>
              <w:spacing w:before="35"/>
              <w:ind w:left="8" w:right="1"/>
              <w:rPr>
                <w:sz w:val="26"/>
              </w:rPr>
            </w:pPr>
            <w:r>
              <w:rPr>
                <w:sz w:val="26"/>
              </w:rPr>
              <w:t>Du</w:t>
            </w:r>
            <w:r>
              <w:rPr>
                <w:spacing w:val="-7"/>
                <w:sz w:val="26"/>
              </w:rPr>
              <w:t xml:space="preserve"> </w:t>
            </w:r>
            <w:r>
              <w:rPr>
                <w:sz w:val="26"/>
              </w:rPr>
              <w:t>lịch</w:t>
            </w:r>
            <w:r>
              <w:rPr>
                <w:spacing w:val="-6"/>
                <w:sz w:val="26"/>
              </w:rPr>
              <w:t xml:space="preserve"> </w:t>
            </w:r>
            <w:r>
              <w:rPr>
                <w:sz w:val="26"/>
              </w:rPr>
              <w:t>theo</w:t>
            </w:r>
            <w:r>
              <w:rPr>
                <w:spacing w:val="-6"/>
                <w:sz w:val="26"/>
              </w:rPr>
              <w:t xml:space="preserve"> </w:t>
            </w:r>
            <w:r>
              <w:rPr>
                <w:spacing w:val="-4"/>
                <w:sz w:val="26"/>
              </w:rPr>
              <w:t>đoàn</w:t>
            </w:r>
          </w:p>
        </w:tc>
        <w:tc>
          <w:tcPr>
            <w:tcW w:w="567" w:type="dxa"/>
            <w:tcBorders>
              <w:left w:val="single" w:color="000000" w:sz="4" w:space="0"/>
            </w:tcBorders>
          </w:tcPr>
          <w:p w14:paraId="009B1072">
            <w:pPr>
              <w:pStyle w:val="15"/>
              <w:spacing w:before="35"/>
              <w:ind w:left="8" w:right="2"/>
              <w:rPr>
                <w:sz w:val="26"/>
              </w:rPr>
            </w:pPr>
            <w:r>
              <w:rPr>
                <w:spacing w:val="-5"/>
                <w:sz w:val="26"/>
              </w:rPr>
              <w:t>0.5</w:t>
            </w:r>
          </w:p>
        </w:tc>
        <w:tc>
          <w:tcPr>
            <w:tcW w:w="563" w:type="dxa"/>
          </w:tcPr>
          <w:p w14:paraId="640CDA76">
            <w:pPr>
              <w:pStyle w:val="15"/>
              <w:spacing w:before="35"/>
              <w:rPr>
                <w:sz w:val="26"/>
              </w:rPr>
            </w:pPr>
            <w:r>
              <w:rPr>
                <w:spacing w:val="-5"/>
                <w:sz w:val="26"/>
              </w:rPr>
              <w:t>0.3</w:t>
            </w:r>
          </w:p>
        </w:tc>
        <w:tc>
          <w:tcPr>
            <w:tcW w:w="563" w:type="dxa"/>
          </w:tcPr>
          <w:p w14:paraId="342A3CDC">
            <w:pPr>
              <w:pStyle w:val="15"/>
              <w:spacing w:before="35"/>
              <w:rPr>
                <w:sz w:val="26"/>
              </w:rPr>
            </w:pPr>
            <w:r>
              <w:rPr>
                <w:spacing w:val="-5"/>
                <w:sz w:val="26"/>
              </w:rPr>
              <w:t>0.5</w:t>
            </w:r>
          </w:p>
        </w:tc>
        <w:tc>
          <w:tcPr>
            <w:tcW w:w="563" w:type="dxa"/>
          </w:tcPr>
          <w:p w14:paraId="25C3CBE7">
            <w:pPr>
              <w:pStyle w:val="15"/>
              <w:spacing w:before="35"/>
              <w:rPr>
                <w:sz w:val="26"/>
              </w:rPr>
            </w:pPr>
            <w:r>
              <w:rPr>
                <w:spacing w:val="-5"/>
                <w:sz w:val="26"/>
              </w:rPr>
              <w:t>0.7</w:t>
            </w:r>
          </w:p>
        </w:tc>
        <w:tc>
          <w:tcPr>
            <w:tcW w:w="563" w:type="dxa"/>
          </w:tcPr>
          <w:p w14:paraId="2B53C286">
            <w:pPr>
              <w:pStyle w:val="15"/>
              <w:spacing w:before="35"/>
              <w:ind w:right="1"/>
              <w:rPr>
                <w:sz w:val="26"/>
              </w:rPr>
            </w:pPr>
            <w:r>
              <w:rPr>
                <w:spacing w:val="-5"/>
                <w:sz w:val="26"/>
              </w:rPr>
              <w:t>0.6</w:t>
            </w:r>
          </w:p>
        </w:tc>
        <w:tc>
          <w:tcPr>
            <w:tcW w:w="563" w:type="dxa"/>
          </w:tcPr>
          <w:p w14:paraId="0534DB7F">
            <w:pPr>
              <w:pStyle w:val="15"/>
              <w:spacing w:before="35"/>
              <w:ind w:right="1"/>
              <w:rPr>
                <w:sz w:val="26"/>
              </w:rPr>
            </w:pPr>
            <w:r>
              <w:rPr>
                <w:spacing w:val="-5"/>
                <w:sz w:val="26"/>
              </w:rPr>
              <w:t>0.9</w:t>
            </w:r>
          </w:p>
        </w:tc>
        <w:tc>
          <w:tcPr>
            <w:tcW w:w="563" w:type="dxa"/>
          </w:tcPr>
          <w:p w14:paraId="6F0D6289">
            <w:pPr>
              <w:pStyle w:val="15"/>
              <w:spacing w:before="35"/>
              <w:ind w:right="1"/>
              <w:rPr>
                <w:sz w:val="26"/>
              </w:rPr>
            </w:pPr>
            <w:r>
              <w:rPr>
                <w:spacing w:val="-5"/>
                <w:sz w:val="26"/>
              </w:rPr>
              <w:t>0.1</w:t>
            </w:r>
          </w:p>
        </w:tc>
        <w:tc>
          <w:tcPr>
            <w:tcW w:w="692" w:type="dxa"/>
          </w:tcPr>
          <w:p w14:paraId="7B09A4A1">
            <w:pPr>
              <w:pStyle w:val="15"/>
              <w:spacing w:before="35"/>
              <w:rPr>
                <w:sz w:val="26"/>
              </w:rPr>
            </w:pPr>
            <w:r>
              <w:rPr>
                <w:spacing w:val="-5"/>
                <w:sz w:val="26"/>
              </w:rPr>
              <w:t>0.7</w:t>
            </w:r>
          </w:p>
        </w:tc>
        <w:tc>
          <w:tcPr>
            <w:tcW w:w="562" w:type="dxa"/>
          </w:tcPr>
          <w:p w14:paraId="64CEDE2F">
            <w:pPr>
              <w:pStyle w:val="15"/>
              <w:spacing w:before="35"/>
              <w:ind w:left="8"/>
              <w:rPr>
                <w:sz w:val="26"/>
              </w:rPr>
            </w:pPr>
            <w:r>
              <w:rPr>
                <w:spacing w:val="-10"/>
                <w:sz w:val="26"/>
              </w:rPr>
              <w:t>0</w:t>
            </w:r>
          </w:p>
        </w:tc>
        <w:tc>
          <w:tcPr>
            <w:tcW w:w="695" w:type="dxa"/>
            <w:tcBorders>
              <w:right w:val="single" w:color="000000" w:sz="4" w:space="0"/>
            </w:tcBorders>
          </w:tcPr>
          <w:p w14:paraId="279C0245">
            <w:pPr>
              <w:pStyle w:val="15"/>
              <w:spacing w:before="35"/>
              <w:ind w:left="11"/>
              <w:rPr>
                <w:sz w:val="26"/>
              </w:rPr>
            </w:pPr>
            <w:r>
              <w:rPr>
                <w:spacing w:val="-5"/>
                <w:sz w:val="26"/>
              </w:rPr>
              <w:t>0.6</w:t>
            </w:r>
          </w:p>
        </w:tc>
      </w:tr>
      <w:tr w14:paraId="5820F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6F85D48B">
            <w:pPr>
              <w:pStyle w:val="15"/>
              <w:spacing w:before="35"/>
              <w:ind w:left="8" w:right="1"/>
              <w:rPr>
                <w:sz w:val="26"/>
              </w:rPr>
            </w:pPr>
            <w:r>
              <w:rPr>
                <w:sz w:val="26"/>
              </w:rPr>
              <w:t>Du</w:t>
            </w:r>
            <w:r>
              <w:rPr>
                <w:spacing w:val="-7"/>
                <w:sz w:val="26"/>
              </w:rPr>
              <w:t xml:space="preserve"> </w:t>
            </w:r>
            <w:r>
              <w:rPr>
                <w:sz w:val="26"/>
              </w:rPr>
              <w:t>lịch</w:t>
            </w:r>
            <w:r>
              <w:rPr>
                <w:spacing w:val="-7"/>
                <w:sz w:val="26"/>
              </w:rPr>
              <w:t xml:space="preserve"> </w:t>
            </w:r>
            <w:r>
              <w:rPr>
                <w:spacing w:val="-4"/>
                <w:sz w:val="26"/>
              </w:rPr>
              <w:t>biển</w:t>
            </w:r>
          </w:p>
        </w:tc>
        <w:tc>
          <w:tcPr>
            <w:tcW w:w="567" w:type="dxa"/>
            <w:tcBorders>
              <w:left w:val="single" w:color="000000" w:sz="4" w:space="0"/>
            </w:tcBorders>
          </w:tcPr>
          <w:p w14:paraId="199C5E36">
            <w:pPr>
              <w:pStyle w:val="15"/>
              <w:spacing w:before="35"/>
              <w:ind w:left="8" w:right="2"/>
              <w:rPr>
                <w:sz w:val="26"/>
              </w:rPr>
            </w:pPr>
            <w:r>
              <w:rPr>
                <w:spacing w:val="-5"/>
                <w:sz w:val="26"/>
              </w:rPr>
              <w:t>0.9</w:t>
            </w:r>
          </w:p>
        </w:tc>
        <w:tc>
          <w:tcPr>
            <w:tcW w:w="563" w:type="dxa"/>
          </w:tcPr>
          <w:p w14:paraId="193D446D">
            <w:pPr>
              <w:pStyle w:val="15"/>
              <w:spacing w:before="35"/>
              <w:rPr>
                <w:sz w:val="26"/>
              </w:rPr>
            </w:pPr>
            <w:r>
              <w:rPr>
                <w:spacing w:val="-5"/>
                <w:sz w:val="26"/>
              </w:rPr>
              <w:t>0.6</w:t>
            </w:r>
          </w:p>
        </w:tc>
        <w:tc>
          <w:tcPr>
            <w:tcW w:w="563" w:type="dxa"/>
          </w:tcPr>
          <w:p w14:paraId="104DDD9A">
            <w:pPr>
              <w:pStyle w:val="15"/>
              <w:spacing w:before="35"/>
              <w:rPr>
                <w:sz w:val="26"/>
              </w:rPr>
            </w:pPr>
            <w:r>
              <w:rPr>
                <w:spacing w:val="-5"/>
                <w:sz w:val="26"/>
              </w:rPr>
              <w:t>0.8</w:t>
            </w:r>
          </w:p>
        </w:tc>
        <w:tc>
          <w:tcPr>
            <w:tcW w:w="563" w:type="dxa"/>
          </w:tcPr>
          <w:p w14:paraId="4C48B212">
            <w:pPr>
              <w:pStyle w:val="15"/>
              <w:spacing w:before="35"/>
              <w:rPr>
                <w:sz w:val="26"/>
              </w:rPr>
            </w:pPr>
            <w:r>
              <w:rPr>
                <w:spacing w:val="-5"/>
                <w:sz w:val="26"/>
              </w:rPr>
              <w:t>0.3</w:t>
            </w:r>
          </w:p>
        </w:tc>
        <w:tc>
          <w:tcPr>
            <w:tcW w:w="563" w:type="dxa"/>
          </w:tcPr>
          <w:p w14:paraId="4FDF5754">
            <w:pPr>
              <w:pStyle w:val="15"/>
              <w:spacing w:before="35"/>
              <w:ind w:right="1"/>
              <w:rPr>
                <w:sz w:val="26"/>
              </w:rPr>
            </w:pPr>
            <w:r>
              <w:rPr>
                <w:spacing w:val="-5"/>
                <w:sz w:val="26"/>
              </w:rPr>
              <w:t>0.4</w:t>
            </w:r>
          </w:p>
        </w:tc>
        <w:tc>
          <w:tcPr>
            <w:tcW w:w="563" w:type="dxa"/>
          </w:tcPr>
          <w:p w14:paraId="0288A0B2">
            <w:pPr>
              <w:pStyle w:val="15"/>
              <w:spacing w:before="35"/>
              <w:ind w:right="1"/>
              <w:rPr>
                <w:sz w:val="26"/>
              </w:rPr>
            </w:pPr>
            <w:r>
              <w:rPr>
                <w:spacing w:val="-5"/>
                <w:sz w:val="26"/>
              </w:rPr>
              <w:t>0.7</w:t>
            </w:r>
          </w:p>
        </w:tc>
        <w:tc>
          <w:tcPr>
            <w:tcW w:w="563" w:type="dxa"/>
          </w:tcPr>
          <w:p w14:paraId="42EE4515">
            <w:pPr>
              <w:pStyle w:val="15"/>
              <w:spacing w:before="35"/>
              <w:ind w:right="1"/>
              <w:rPr>
                <w:sz w:val="26"/>
              </w:rPr>
            </w:pPr>
            <w:r>
              <w:rPr>
                <w:spacing w:val="-5"/>
                <w:sz w:val="26"/>
              </w:rPr>
              <w:t>0.5</w:t>
            </w:r>
          </w:p>
        </w:tc>
        <w:tc>
          <w:tcPr>
            <w:tcW w:w="692" w:type="dxa"/>
          </w:tcPr>
          <w:p w14:paraId="255862AC">
            <w:pPr>
              <w:pStyle w:val="15"/>
              <w:spacing w:before="35"/>
              <w:rPr>
                <w:sz w:val="26"/>
              </w:rPr>
            </w:pPr>
            <w:r>
              <w:rPr>
                <w:spacing w:val="-5"/>
                <w:sz w:val="26"/>
              </w:rPr>
              <w:t>0.3</w:t>
            </w:r>
          </w:p>
        </w:tc>
        <w:tc>
          <w:tcPr>
            <w:tcW w:w="562" w:type="dxa"/>
          </w:tcPr>
          <w:p w14:paraId="136355FC">
            <w:pPr>
              <w:pStyle w:val="15"/>
              <w:spacing w:before="35"/>
              <w:ind w:left="8"/>
              <w:rPr>
                <w:sz w:val="26"/>
              </w:rPr>
            </w:pPr>
            <w:r>
              <w:rPr>
                <w:spacing w:val="-5"/>
                <w:sz w:val="26"/>
              </w:rPr>
              <w:t>0.4</w:t>
            </w:r>
          </w:p>
        </w:tc>
        <w:tc>
          <w:tcPr>
            <w:tcW w:w="695" w:type="dxa"/>
            <w:tcBorders>
              <w:right w:val="single" w:color="000000" w:sz="4" w:space="0"/>
            </w:tcBorders>
          </w:tcPr>
          <w:p w14:paraId="2B5091E7">
            <w:pPr>
              <w:pStyle w:val="15"/>
              <w:spacing w:before="35"/>
              <w:ind w:left="11"/>
              <w:rPr>
                <w:sz w:val="26"/>
              </w:rPr>
            </w:pPr>
            <w:r>
              <w:rPr>
                <w:spacing w:val="-5"/>
                <w:sz w:val="26"/>
              </w:rPr>
              <w:t>0.1</w:t>
            </w:r>
          </w:p>
        </w:tc>
      </w:tr>
      <w:tr w14:paraId="38D74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537926C3">
            <w:pPr>
              <w:pStyle w:val="15"/>
              <w:spacing w:before="35"/>
              <w:ind w:left="8" w:right="1"/>
              <w:rPr>
                <w:sz w:val="26"/>
              </w:rPr>
            </w:pPr>
            <w:r>
              <w:rPr>
                <w:sz w:val="26"/>
              </w:rPr>
              <w:t>Du</w:t>
            </w:r>
            <w:r>
              <w:rPr>
                <w:spacing w:val="-7"/>
                <w:sz w:val="26"/>
              </w:rPr>
              <w:t xml:space="preserve"> </w:t>
            </w:r>
            <w:r>
              <w:rPr>
                <w:sz w:val="26"/>
              </w:rPr>
              <w:t>lịch</w:t>
            </w:r>
            <w:r>
              <w:rPr>
                <w:spacing w:val="-7"/>
                <w:sz w:val="26"/>
              </w:rPr>
              <w:t xml:space="preserve"> </w:t>
            </w:r>
            <w:r>
              <w:rPr>
                <w:spacing w:val="-5"/>
                <w:sz w:val="26"/>
              </w:rPr>
              <w:t>núi</w:t>
            </w:r>
          </w:p>
        </w:tc>
        <w:tc>
          <w:tcPr>
            <w:tcW w:w="567" w:type="dxa"/>
            <w:tcBorders>
              <w:left w:val="single" w:color="000000" w:sz="4" w:space="0"/>
            </w:tcBorders>
          </w:tcPr>
          <w:p w14:paraId="62E2CD72">
            <w:pPr>
              <w:pStyle w:val="15"/>
              <w:spacing w:before="35"/>
              <w:ind w:left="8" w:right="2"/>
              <w:rPr>
                <w:sz w:val="26"/>
              </w:rPr>
            </w:pPr>
            <w:r>
              <w:rPr>
                <w:spacing w:val="-5"/>
                <w:sz w:val="26"/>
              </w:rPr>
              <w:t>0.6</w:t>
            </w:r>
          </w:p>
        </w:tc>
        <w:tc>
          <w:tcPr>
            <w:tcW w:w="563" w:type="dxa"/>
          </w:tcPr>
          <w:p w14:paraId="41353071">
            <w:pPr>
              <w:pStyle w:val="15"/>
              <w:spacing w:before="35"/>
              <w:rPr>
                <w:sz w:val="26"/>
              </w:rPr>
            </w:pPr>
            <w:r>
              <w:rPr>
                <w:spacing w:val="-5"/>
                <w:sz w:val="26"/>
              </w:rPr>
              <w:t>0.4</w:t>
            </w:r>
          </w:p>
        </w:tc>
        <w:tc>
          <w:tcPr>
            <w:tcW w:w="563" w:type="dxa"/>
          </w:tcPr>
          <w:p w14:paraId="5047F03A">
            <w:pPr>
              <w:pStyle w:val="15"/>
              <w:spacing w:before="35"/>
              <w:rPr>
                <w:sz w:val="26"/>
              </w:rPr>
            </w:pPr>
            <w:r>
              <w:rPr>
                <w:spacing w:val="-5"/>
                <w:sz w:val="26"/>
              </w:rPr>
              <w:t>0.9</w:t>
            </w:r>
          </w:p>
        </w:tc>
        <w:tc>
          <w:tcPr>
            <w:tcW w:w="563" w:type="dxa"/>
          </w:tcPr>
          <w:p w14:paraId="091E2F72">
            <w:pPr>
              <w:pStyle w:val="15"/>
              <w:spacing w:before="35"/>
              <w:rPr>
                <w:sz w:val="26"/>
              </w:rPr>
            </w:pPr>
            <w:r>
              <w:rPr>
                <w:spacing w:val="-5"/>
                <w:sz w:val="26"/>
              </w:rPr>
              <w:t>0.2</w:t>
            </w:r>
          </w:p>
        </w:tc>
        <w:tc>
          <w:tcPr>
            <w:tcW w:w="563" w:type="dxa"/>
          </w:tcPr>
          <w:p w14:paraId="23A83708">
            <w:pPr>
              <w:pStyle w:val="15"/>
              <w:spacing w:before="35"/>
              <w:ind w:right="1"/>
              <w:rPr>
                <w:sz w:val="26"/>
              </w:rPr>
            </w:pPr>
            <w:r>
              <w:rPr>
                <w:spacing w:val="-5"/>
                <w:sz w:val="26"/>
              </w:rPr>
              <w:t>0.3</w:t>
            </w:r>
          </w:p>
        </w:tc>
        <w:tc>
          <w:tcPr>
            <w:tcW w:w="563" w:type="dxa"/>
          </w:tcPr>
          <w:p w14:paraId="7B5743B6">
            <w:pPr>
              <w:pStyle w:val="15"/>
              <w:spacing w:before="35"/>
              <w:ind w:right="1"/>
              <w:rPr>
                <w:sz w:val="26"/>
              </w:rPr>
            </w:pPr>
            <w:r>
              <w:rPr>
                <w:spacing w:val="-5"/>
                <w:sz w:val="26"/>
              </w:rPr>
              <w:t>0.5</w:t>
            </w:r>
          </w:p>
        </w:tc>
        <w:tc>
          <w:tcPr>
            <w:tcW w:w="563" w:type="dxa"/>
          </w:tcPr>
          <w:p w14:paraId="316E5762">
            <w:pPr>
              <w:pStyle w:val="15"/>
              <w:spacing w:before="35"/>
              <w:ind w:right="1"/>
              <w:rPr>
                <w:sz w:val="26"/>
              </w:rPr>
            </w:pPr>
            <w:r>
              <w:rPr>
                <w:spacing w:val="-5"/>
                <w:sz w:val="26"/>
              </w:rPr>
              <w:t>0.4</w:t>
            </w:r>
          </w:p>
        </w:tc>
        <w:tc>
          <w:tcPr>
            <w:tcW w:w="692" w:type="dxa"/>
          </w:tcPr>
          <w:p w14:paraId="6A6F880E">
            <w:pPr>
              <w:pStyle w:val="15"/>
              <w:spacing w:before="35"/>
              <w:rPr>
                <w:sz w:val="26"/>
              </w:rPr>
            </w:pPr>
            <w:r>
              <w:rPr>
                <w:spacing w:val="-5"/>
                <w:sz w:val="26"/>
              </w:rPr>
              <w:t>0.4</w:t>
            </w:r>
          </w:p>
        </w:tc>
        <w:tc>
          <w:tcPr>
            <w:tcW w:w="562" w:type="dxa"/>
          </w:tcPr>
          <w:p w14:paraId="08660C33">
            <w:pPr>
              <w:pStyle w:val="15"/>
              <w:spacing w:before="35"/>
              <w:ind w:left="8"/>
              <w:rPr>
                <w:sz w:val="26"/>
              </w:rPr>
            </w:pPr>
            <w:r>
              <w:rPr>
                <w:spacing w:val="-5"/>
                <w:sz w:val="26"/>
              </w:rPr>
              <w:t>0.4</w:t>
            </w:r>
          </w:p>
        </w:tc>
        <w:tc>
          <w:tcPr>
            <w:tcW w:w="695" w:type="dxa"/>
            <w:tcBorders>
              <w:right w:val="single" w:color="000000" w:sz="4" w:space="0"/>
            </w:tcBorders>
          </w:tcPr>
          <w:p w14:paraId="76A30AA4">
            <w:pPr>
              <w:pStyle w:val="15"/>
              <w:spacing w:before="35"/>
              <w:ind w:left="11"/>
              <w:rPr>
                <w:sz w:val="26"/>
              </w:rPr>
            </w:pPr>
            <w:r>
              <w:rPr>
                <w:spacing w:val="-5"/>
                <w:sz w:val="26"/>
              </w:rPr>
              <w:t>0.1</w:t>
            </w:r>
          </w:p>
        </w:tc>
      </w:tr>
      <w:tr w14:paraId="17C0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4E344354">
            <w:pPr>
              <w:pStyle w:val="15"/>
              <w:spacing w:before="35"/>
              <w:ind w:left="8" w:right="1"/>
              <w:rPr>
                <w:sz w:val="26"/>
              </w:rPr>
            </w:pPr>
            <w:r>
              <w:rPr>
                <w:sz w:val="26"/>
              </w:rPr>
              <w:t>Du</w:t>
            </w:r>
            <w:r>
              <w:rPr>
                <w:spacing w:val="-7"/>
                <w:sz w:val="26"/>
              </w:rPr>
              <w:t xml:space="preserve"> </w:t>
            </w:r>
            <w:r>
              <w:rPr>
                <w:sz w:val="26"/>
              </w:rPr>
              <w:t>lịch</w:t>
            </w:r>
            <w:r>
              <w:rPr>
                <w:spacing w:val="-6"/>
                <w:sz w:val="26"/>
              </w:rPr>
              <w:t xml:space="preserve"> </w:t>
            </w:r>
            <w:r>
              <w:rPr>
                <w:sz w:val="26"/>
              </w:rPr>
              <w:t>thôn</w:t>
            </w:r>
            <w:r>
              <w:rPr>
                <w:spacing w:val="-6"/>
                <w:sz w:val="26"/>
              </w:rPr>
              <w:t xml:space="preserve"> </w:t>
            </w:r>
            <w:r>
              <w:rPr>
                <w:spacing w:val="-5"/>
                <w:sz w:val="26"/>
              </w:rPr>
              <w:t>quê</w:t>
            </w:r>
          </w:p>
        </w:tc>
        <w:tc>
          <w:tcPr>
            <w:tcW w:w="567" w:type="dxa"/>
            <w:tcBorders>
              <w:left w:val="single" w:color="000000" w:sz="4" w:space="0"/>
            </w:tcBorders>
          </w:tcPr>
          <w:p w14:paraId="4D607F30">
            <w:pPr>
              <w:pStyle w:val="15"/>
              <w:spacing w:before="35"/>
              <w:ind w:left="8" w:right="2"/>
              <w:rPr>
                <w:sz w:val="26"/>
              </w:rPr>
            </w:pPr>
            <w:r>
              <w:rPr>
                <w:spacing w:val="-5"/>
                <w:sz w:val="26"/>
              </w:rPr>
              <w:t>0.4</w:t>
            </w:r>
          </w:p>
        </w:tc>
        <w:tc>
          <w:tcPr>
            <w:tcW w:w="563" w:type="dxa"/>
          </w:tcPr>
          <w:p w14:paraId="69F6CD10">
            <w:pPr>
              <w:pStyle w:val="15"/>
              <w:spacing w:before="35"/>
              <w:rPr>
                <w:sz w:val="26"/>
              </w:rPr>
            </w:pPr>
            <w:r>
              <w:rPr>
                <w:spacing w:val="-5"/>
                <w:sz w:val="26"/>
              </w:rPr>
              <w:t>0.5</w:t>
            </w:r>
          </w:p>
        </w:tc>
        <w:tc>
          <w:tcPr>
            <w:tcW w:w="563" w:type="dxa"/>
          </w:tcPr>
          <w:p w14:paraId="1C7524B8">
            <w:pPr>
              <w:pStyle w:val="15"/>
              <w:spacing w:before="35"/>
              <w:rPr>
                <w:sz w:val="26"/>
              </w:rPr>
            </w:pPr>
            <w:r>
              <w:rPr>
                <w:spacing w:val="-5"/>
                <w:sz w:val="26"/>
              </w:rPr>
              <w:t>0.7</w:t>
            </w:r>
          </w:p>
        </w:tc>
        <w:tc>
          <w:tcPr>
            <w:tcW w:w="563" w:type="dxa"/>
          </w:tcPr>
          <w:p w14:paraId="26178A7B">
            <w:pPr>
              <w:pStyle w:val="15"/>
              <w:spacing w:before="35"/>
              <w:rPr>
                <w:sz w:val="26"/>
              </w:rPr>
            </w:pPr>
            <w:r>
              <w:rPr>
                <w:spacing w:val="-5"/>
                <w:sz w:val="26"/>
              </w:rPr>
              <w:t>0.4</w:t>
            </w:r>
          </w:p>
        </w:tc>
        <w:tc>
          <w:tcPr>
            <w:tcW w:w="563" w:type="dxa"/>
          </w:tcPr>
          <w:p w14:paraId="0B1BFDB9">
            <w:pPr>
              <w:pStyle w:val="15"/>
              <w:spacing w:before="35"/>
              <w:ind w:right="1"/>
              <w:rPr>
                <w:sz w:val="26"/>
              </w:rPr>
            </w:pPr>
            <w:r>
              <w:rPr>
                <w:spacing w:val="-5"/>
                <w:sz w:val="26"/>
              </w:rPr>
              <w:t>0.2</w:t>
            </w:r>
          </w:p>
        </w:tc>
        <w:tc>
          <w:tcPr>
            <w:tcW w:w="563" w:type="dxa"/>
          </w:tcPr>
          <w:p w14:paraId="36239FD5">
            <w:pPr>
              <w:pStyle w:val="15"/>
              <w:spacing w:before="35"/>
              <w:ind w:right="1"/>
              <w:rPr>
                <w:sz w:val="26"/>
              </w:rPr>
            </w:pPr>
            <w:r>
              <w:rPr>
                <w:spacing w:val="-5"/>
                <w:sz w:val="26"/>
              </w:rPr>
              <w:t>0.6</w:t>
            </w:r>
          </w:p>
        </w:tc>
        <w:tc>
          <w:tcPr>
            <w:tcW w:w="563" w:type="dxa"/>
          </w:tcPr>
          <w:p w14:paraId="67E24A4E">
            <w:pPr>
              <w:pStyle w:val="15"/>
              <w:spacing w:before="35"/>
              <w:ind w:right="1"/>
              <w:rPr>
                <w:sz w:val="26"/>
              </w:rPr>
            </w:pPr>
            <w:r>
              <w:rPr>
                <w:spacing w:val="-5"/>
                <w:sz w:val="26"/>
              </w:rPr>
              <w:t>0.3</w:t>
            </w:r>
          </w:p>
        </w:tc>
        <w:tc>
          <w:tcPr>
            <w:tcW w:w="692" w:type="dxa"/>
          </w:tcPr>
          <w:p w14:paraId="06C8A30C">
            <w:pPr>
              <w:pStyle w:val="15"/>
              <w:spacing w:before="35"/>
              <w:rPr>
                <w:sz w:val="26"/>
              </w:rPr>
            </w:pPr>
            <w:r>
              <w:rPr>
                <w:spacing w:val="-10"/>
                <w:sz w:val="26"/>
              </w:rPr>
              <w:t>0</w:t>
            </w:r>
          </w:p>
        </w:tc>
        <w:tc>
          <w:tcPr>
            <w:tcW w:w="562" w:type="dxa"/>
          </w:tcPr>
          <w:p w14:paraId="09F7C2BD">
            <w:pPr>
              <w:pStyle w:val="15"/>
              <w:spacing w:before="35"/>
              <w:ind w:left="8"/>
              <w:rPr>
                <w:sz w:val="26"/>
              </w:rPr>
            </w:pPr>
            <w:r>
              <w:rPr>
                <w:spacing w:val="-5"/>
                <w:sz w:val="26"/>
              </w:rPr>
              <w:t>0.3</w:t>
            </w:r>
          </w:p>
        </w:tc>
        <w:tc>
          <w:tcPr>
            <w:tcW w:w="695" w:type="dxa"/>
            <w:tcBorders>
              <w:right w:val="single" w:color="000000" w:sz="4" w:space="0"/>
            </w:tcBorders>
          </w:tcPr>
          <w:p w14:paraId="20994A39">
            <w:pPr>
              <w:pStyle w:val="15"/>
              <w:spacing w:before="35"/>
              <w:ind w:left="11"/>
              <w:rPr>
                <w:sz w:val="26"/>
              </w:rPr>
            </w:pPr>
            <w:r>
              <w:rPr>
                <w:spacing w:val="-5"/>
                <w:sz w:val="26"/>
              </w:rPr>
              <w:t>0.6</w:t>
            </w:r>
          </w:p>
        </w:tc>
      </w:tr>
      <w:tr w14:paraId="3BDF1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13A48F85">
            <w:pPr>
              <w:pStyle w:val="15"/>
              <w:spacing w:before="35"/>
              <w:ind w:left="8" w:right="1"/>
              <w:rPr>
                <w:sz w:val="26"/>
              </w:rPr>
            </w:pPr>
            <w:r>
              <w:rPr>
                <w:sz w:val="26"/>
              </w:rPr>
              <w:t>Du</w:t>
            </w:r>
            <w:r>
              <w:rPr>
                <w:spacing w:val="-6"/>
                <w:sz w:val="26"/>
              </w:rPr>
              <w:t xml:space="preserve"> </w:t>
            </w:r>
            <w:r>
              <w:rPr>
                <w:sz w:val="26"/>
              </w:rPr>
              <w:t>lịch</w:t>
            </w:r>
            <w:r>
              <w:rPr>
                <w:spacing w:val="-6"/>
                <w:sz w:val="26"/>
              </w:rPr>
              <w:t xml:space="preserve"> </w:t>
            </w:r>
            <w:r>
              <w:rPr>
                <w:sz w:val="26"/>
              </w:rPr>
              <w:t>ẩm</w:t>
            </w:r>
            <w:r>
              <w:rPr>
                <w:spacing w:val="-6"/>
                <w:sz w:val="26"/>
              </w:rPr>
              <w:t xml:space="preserve"> </w:t>
            </w:r>
            <w:r>
              <w:rPr>
                <w:spacing w:val="-4"/>
                <w:sz w:val="26"/>
              </w:rPr>
              <w:t>thực</w:t>
            </w:r>
          </w:p>
        </w:tc>
        <w:tc>
          <w:tcPr>
            <w:tcW w:w="567" w:type="dxa"/>
            <w:tcBorders>
              <w:left w:val="single" w:color="000000" w:sz="4" w:space="0"/>
            </w:tcBorders>
          </w:tcPr>
          <w:p w14:paraId="0EBAEC0F">
            <w:pPr>
              <w:pStyle w:val="15"/>
              <w:spacing w:before="35"/>
              <w:ind w:left="8" w:right="2"/>
              <w:rPr>
                <w:sz w:val="26"/>
              </w:rPr>
            </w:pPr>
            <w:r>
              <w:rPr>
                <w:spacing w:val="-5"/>
                <w:sz w:val="26"/>
              </w:rPr>
              <w:t>0.3</w:t>
            </w:r>
          </w:p>
        </w:tc>
        <w:tc>
          <w:tcPr>
            <w:tcW w:w="563" w:type="dxa"/>
          </w:tcPr>
          <w:p w14:paraId="0A45FD07">
            <w:pPr>
              <w:pStyle w:val="15"/>
              <w:spacing w:before="35"/>
              <w:rPr>
                <w:sz w:val="26"/>
              </w:rPr>
            </w:pPr>
            <w:r>
              <w:rPr>
                <w:spacing w:val="-5"/>
                <w:sz w:val="26"/>
              </w:rPr>
              <w:t>0.8</w:t>
            </w:r>
          </w:p>
        </w:tc>
        <w:tc>
          <w:tcPr>
            <w:tcW w:w="563" w:type="dxa"/>
          </w:tcPr>
          <w:p w14:paraId="124758FE">
            <w:pPr>
              <w:pStyle w:val="15"/>
              <w:spacing w:before="35"/>
              <w:rPr>
                <w:sz w:val="26"/>
              </w:rPr>
            </w:pPr>
            <w:r>
              <w:rPr>
                <w:spacing w:val="-5"/>
                <w:sz w:val="26"/>
              </w:rPr>
              <w:t>0.3</w:t>
            </w:r>
          </w:p>
        </w:tc>
        <w:tc>
          <w:tcPr>
            <w:tcW w:w="563" w:type="dxa"/>
          </w:tcPr>
          <w:p w14:paraId="7CE6BA47">
            <w:pPr>
              <w:pStyle w:val="15"/>
              <w:spacing w:before="35"/>
              <w:rPr>
                <w:sz w:val="26"/>
              </w:rPr>
            </w:pPr>
            <w:r>
              <w:rPr>
                <w:spacing w:val="-5"/>
                <w:sz w:val="26"/>
              </w:rPr>
              <w:t>0.6</w:t>
            </w:r>
          </w:p>
        </w:tc>
        <w:tc>
          <w:tcPr>
            <w:tcW w:w="563" w:type="dxa"/>
          </w:tcPr>
          <w:p w14:paraId="75E14FE1">
            <w:pPr>
              <w:pStyle w:val="15"/>
              <w:spacing w:before="35"/>
              <w:ind w:right="1"/>
              <w:rPr>
                <w:sz w:val="26"/>
              </w:rPr>
            </w:pPr>
            <w:r>
              <w:rPr>
                <w:spacing w:val="-5"/>
                <w:sz w:val="26"/>
              </w:rPr>
              <w:t>0.4</w:t>
            </w:r>
          </w:p>
        </w:tc>
        <w:tc>
          <w:tcPr>
            <w:tcW w:w="563" w:type="dxa"/>
          </w:tcPr>
          <w:p w14:paraId="40BCF916">
            <w:pPr>
              <w:pStyle w:val="15"/>
              <w:spacing w:before="35"/>
              <w:ind w:right="1"/>
              <w:rPr>
                <w:sz w:val="26"/>
              </w:rPr>
            </w:pPr>
            <w:r>
              <w:rPr>
                <w:spacing w:val="-5"/>
                <w:sz w:val="26"/>
              </w:rPr>
              <w:t>0.5</w:t>
            </w:r>
          </w:p>
        </w:tc>
        <w:tc>
          <w:tcPr>
            <w:tcW w:w="563" w:type="dxa"/>
          </w:tcPr>
          <w:p w14:paraId="245DC1CE">
            <w:pPr>
              <w:pStyle w:val="15"/>
              <w:spacing w:before="35"/>
              <w:ind w:right="1"/>
              <w:rPr>
                <w:sz w:val="26"/>
              </w:rPr>
            </w:pPr>
            <w:r>
              <w:rPr>
                <w:spacing w:val="-5"/>
                <w:sz w:val="26"/>
              </w:rPr>
              <w:t>0.5</w:t>
            </w:r>
          </w:p>
        </w:tc>
        <w:tc>
          <w:tcPr>
            <w:tcW w:w="692" w:type="dxa"/>
          </w:tcPr>
          <w:p w14:paraId="42467ECA">
            <w:pPr>
              <w:pStyle w:val="15"/>
              <w:spacing w:before="35"/>
              <w:rPr>
                <w:sz w:val="26"/>
              </w:rPr>
            </w:pPr>
            <w:r>
              <w:rPr>
                <w:spacing w:val="-5"/>
                <w:sz w:val="26"/>
              </w:rPr>
              <w:t>0.4</w:t>
            </w:r>
          </w:p>
        </w:tc>
        <w:tc>
          <w:tcPr>
            <w:tcW w:w="562" w:type="dxa"/>
          </w:tcPr>
          <w:p w14:paraId="7E87DF5A">
            <w:pPr>
              <w:pStyle w:val="15"/>
              <w:spacing w:before="35"/>
              <w:ind w:left="8"/>
              <w:rPr>
                <w:sz w:val="26"/>
              </w:rPr>
            </w:pPr>
            <w:r>
              <w:rPr>
                <w:spacing w:val="-5"/>
                <w:sz w:val="26"/>
              </w:rPr>
              <w:t>0.4</w:t>
            </w:r>
          </w:p>
        </w:tc>
        <w:tc>
          <w:tcPr>
            <w:tcW w:w="695" w:type="dxa"/>
            <w:tcBorders>
              <w:right w:val="single" w:color="000000" w:sz="4" w:space="0"/>
            </w:tcBorders>
          </w:tcPr>
          <w:p w14:paraId="3D0455A5">
            <w:pPr>
              <w:pStyle w:val="15"/>
              <w:spacing w:before="35"/>
              <w:ind w:left="11"/>
              <w:rPr>
                <w:sz w:val="26"/>
              </w:rPr>
            </w:pPr>
            <w:r>
              <w:rPr>
                <w:spacing w:val="-5"/>
                <w:sz w:val="26"/>
              </w:rPr>
              <w:t>0.6</w:t>
            </w:r>
          </w:p>
        </w:tc>
      </w:tr>
      <w:tr w14:paraId="5CCEB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2254" w:type="dxa"/>
            <w:tcBorders>
              <w:left w:val="single" w:color="000000" w:sz="4" w:space="0"/>
              <w:right w:val="single" w:color="000000" w:sz="4" w:space="0"/>
            </w:tcBorders>
          </w:tcPr>
          <w:p w14:paraId="37578264">
            <w:pPr>
              <w:pStyle w:val="15"/>
              <w:spacing w:before="35"/>
              <w:ind w:left="8"/>
              <w:rPr>
                <w:sz w:val="26"/>
              </w:rPr>
            </w:pPr>
            <w:r>
              <w:rPr>
                <w:sz w:val="26"/>
              </w:rPr>
              <w:t>Du</w:t>
            </w:r>
            <w:r>
              <w:rPr>
                <w:spacing w:val="-8"/>
                <w:sz w:val="26"/>
              </w:rPr>
              <w:t xml:space="preserve"> </w:t>
            </w:r>
            <w:r>
              <w:rPr>
                <w:sz w:val="26"/>
              </w:rPr>
              <w:t>lịch</w:t>
            </w:r>
            <w:r>
              <w:rPr>
                <w:spacing w:val="-8"/>
                <w:sz w:val="26"/>
              </w:rPr>
              <w:t xml:space="preserve"> </w:t>
            </w:r>
            <w:r>
              <w:rPr>
                <w:sz w:val="26"/>
              </w:rPr>
              <w:t>quốc</w:t>
            </w:r>
            <w:r>
              <w:rPr>
                <w:spacing w:val="-8"/>
                <w:sz w:val="26"/>
              </w:rPr>
              <w:t xml:space="preserve"> </w:t>
            </w:r>
            <w:r>
              <w:rPr>
                <w:spacing w:val="-5"/>
                <w:sz w:val="26"/>
              </w:rPr>
              <w:t>tế</w:t>
            </w:r>
          </w:p>
        </w:tc>
        <w:tc>
          <w:tcPr>
            <w:tcW w:w="567" w:type="dxa"/>
            <w:tcBorders>
              <w:left w:val="single" w:color="000000" w:sz="4" w:space="0"/>
            </w:tcBorders>
          </w:tcPr>
          <w:p w14:paraId="1E7FA62A">
            <w:pPr>
              <w:pStyle w:val="15"/>
              <w:spacing w:before="35"/>
              <w:ind w:left="8" w:right="2"/>
              <w:rPr>
                <w:sz w:val="26"/>
              </w:rPr>
            </w:pPr>
            <w:r>
              <w:rPr>
                <w:spacing w:val="-5"/>
                <w:sz w:val="26"/>
              </w:rPr>
              <w:t>0.7</w:t>
            </w:r>
          </w:p>
        </w:tc>
        <w:tc>
          <w:tcPr>
            <w:tcW w:w="563" w:type="dxa"/>
          </w:tcPr>
          <w:p w14:paraId="51DBE86B">
            <w:pPr>
              <w:pStyle w:val="15"/>
              <w:spacing w:before="35"/>
              <w:rPr>
                <w:sz w:val="26"/>
              </w:rPr>
            </w:pPr>
            <w:r>
              <w:rPr>
                <w:spacing w:val="-5"/>
                <w:sz w:val="26"/>
              </w:rPr>
              <w:t>0.7</w:t>
            </w:r>
          </w:p>
        </w:tc>
        <w:tc>
          <w:tcPr>
            <w:tcW w:w="563" w:type="dxa"/>
          </w:tcPr>
          <w:p w14:paraId="5372B3E5">
            <w:pPr>
              <w:pStyle w:val="15"/>
              <w:spacing w:before="35"/>
              <w:rPr>
                <w:sz w:val="26"/>
              </w:rPr>
            </w:pPr>
            <w:r>
              <w:rPr>
                <w:spacing w:val="-5"/>
                <w:sz w:val="26"/>
              </w:rPr>
              <w:t>0.6</w:t>
            </w:r>
          </w:p>
        </w:tc>
        <w:tc>
          <w:tcPr>
            <w:tcW w:w="563" w:type="dxa"/>
          </w:tcPr>
          <w:p w14:paraId="5C5536CF">
            <w:pPr>
              <w:pStyle w:val="15"/>
              <w:spacing w:before="35"/>
              <w:rPr>
                <w:sz w:val="26"/>
              </w:rPr>
            </w:pPr>
            <w:r>
              <w:rPr>
                <w:spacing w:val="-10"/>
                <w:sz w:val="26"/>
              </w:rPr>
              <w:t>1</w:t>
            </w:r>
          </w:p>
        </w:tc>
        <w:tc>
          <w:tcPr>
            <w:tcW w:w="563" w:type="dxa"/>
          </w:tcPr>
          <w:p w14:paraId="2C1643A5">
            <w:pPr>
              <w:pStyle w:val="15"/>
              <w:spacing w:before="35"/>
              <w:ind w:right="1"/>
              <w:rPr>
                <w:sz w:val="26"/>
              </w:rPr>
            </w:pPr>
            <w:r>
              <w:rPr>
                <w:spacing w:val="-5"/>
                <w:sz w:val="26"/>
              </w:rPr>
              <w:t>0.7</w:t>
            </w:r>
          </w:p>
        </w:tc>
        <w:tc>
          <w:tcPr>
            <w:tcW w:w="563" w:type="dxa"/>
          </w:tcPr>
          <w:p w14:paraId="2ECCB61E">
            <w:pPr>
              <w:pStyle w:val="15"/>
              <w:spacing w:before="35"/>
              <w:ind w:right="1"/>
              <w:rPr>
                <w:sz w:val="26"/>
              </w:rPr>
            </w:pPr>
            <w:r>
              <w:rPr>
                <w:spacing w:val="-5"/>
                <w:sz w:val="26"/>
              </w:rPr>
              <w:t>0.6</w:t>
            </w:r>
          </w:p>
        </w:tc>
        <w:tc>
          <w:tcPr>
            <w:tcW w:w="563" w:type="dxa"/>
          </w:tcPr>
          <w:p w14:paraId="406F8658">
            <w:pPr>
              <w:pStyle w:val="15"/>
              <w:spacing w:before="35"/>
              <w:ind w:right="1"/>
              <w:rPr>
                <w:sz w:val="26"/>
              </w:rPr>
            </w:pPr>
            <w:r>
              <w:rPr>
                <w:spacing w:val="-5"/>
                <w:sz w:val="26"/>
              </w:rPr>
              <w:t>0.5</w:t>
            </w:r>
          </w:p>
        </w:tc>
        <w:tc>
          <w:tcPr>
            <w:tcW w:w="692" w:type="dxa"/>
          </w:tcPr>
          <w:p w14:paraId="0DBD1C9A">
            <w:pPr>
              <w:pStyle w:val="15"/>
              <w:spacing w:before="35"/>
              <w:rPr>
                <w:sz w:val="26"/>
              </w:rPr>
            </w:pPr>
            <w:r>
              <w:rPr>
                <w:spacing w:val="-5"/>
                <w:sz w:val="26"/>
              </w:rPr>
              <w:t>0.4</w:t>
            </w:r>
          </w:p>
        </w:tc>
        <w:tc>
          <w:tcPr>
            <w:tcW w:w="562" w:type="dxa"/>
          </w:tcPr>
          <w:p w14:paraId="7EE396B2">
            <w:pPr>
              <w:pStyle w:val="15"/>
              <w:spacing w:before="35"/>
              <w:ind w:left="8"/>
              <w:rPr>
                <w:sz w:val="26"/>
              </w:rPr>
            </w:pPr>
            <w:r>
              <w:rPr>
                <w:spacing w:val="-5"/>
                <w:sz w:val="26"/>
              </w:rPr>
              <w:t>0.3</w:t>
            </w:r>
          </w:p>
        </w:tc>
        <w:tc>
          <w:tcPr>
            <w:tcW w:w="695" w:type="dxa"/>
            <w:tcBorders>
              <w:right w:val="single" w:color="000000" w:sz="4" w:space="0"/>
            </w:tcBorders>
          </w:tcPr>
          <w:p w14:paraId="50AC2E21">
            <w:pPr>
              <w:pStyle w:val="15"/>
              <w:spacing w:before="35"/>
              <w:ind w:left="11"/>
              <w:rPr>
                <w:sz w:val="26"/>
              </w:rPr>
            </w:pPr>
            <w:r>
              <w:rPr>
                <w:spacing w:val="-5"/>
                <w:sz w:val="26"/>
              </w:rPr>
              <w:t>0.4</w:t>
            </w:r>
          </w:p>
        </w:tc>
      </w:tr>
      <w:tr w14:paraId="7B573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2254" w:type="dxa"/>
            <w:tcBorders>
              <w:left w:val="single" w:color="000000" w:sz="4" w:space="0"/>
              <w:bottom w:val="single" w:color="000000" w:sz="4" w:space="0"/>
              <w:right w:val="single" w:color="000000" w:sz="4" w:space="0"/>
            </w:tcBorders>
          </w:tcPr>
          <w:p w14:paraId="72ADEB38">
            <w:pPr>
              <w:pStyle w:val="15"/>
              <w:spacing w:before="35"/>
              <w:ind w:left="8" w:right="1"/>
              <w:rPr>
                <w:sz w:val="26"/>
              </w:rPr>
            </w:pPr>
            <w:r>
              <w:rPr>
                <w:sz w:val="26"/>
              </w:rPr>
              <w:t>Du</w:t>
            </w:r>
            <w:r>
              <w:rPr>
                <w:spacing w:val="-6"/>
                <w:sz w:val="26"/>
              </w:rPr>
              <w:t xml:space="preserve"> </w:t>
            </w:r>
            <w:r>
              <w:rPr>
                <w:sz w:val="26"/>
              </w:rPr>
              <w:t>lịch</w:t>
            </w:r>
            <w:r>
              <w:rPr>
                <w:spacing w:val="-6"/>
                <w:sz w:val="26"/>
              </w:rPr>
              <w:t xml:space="preserve"> </w:t>
            </w:r>
            <w:r>
              <w:rPr>
                <w:sz w:val="26"/>
              </w:rPr>
              <w:t>nội</w:t>
            </w:r>
            <w:r>
              <w:rPr>
                <w:spacing w:val="-6"/>
                <w:sz w:val="26"/>
              </w:rPr>
              <w:t xml:space="preserve"> </w:t>
            </w:r>
            <w:r>
              <w:rPr>
                <w:spacing w:val="-5"/>
                <w:sz w:val="26"/>
              </w:rPr>
              <w:t>địa</w:t>
            </w:r>
          </w:p>
        </w:tc>
        <w:tc>
          <w:tcPr>
            <w:tcW w:w="567" w:type="dxa"/>
            <w:tcBorders>
              <w:left w:val="single" w:color="000000" w:sz="4" w:space="0"/>
              <w:bottom w:val="single" w:color="000000" w:sz="4" w:space="0"/>
            </w:tcBorders>
          </w:tcPr>
          <w:p w14:paraId="124165B4">
            <w:pPr>
              <w:pStyle w:val="15"/>
              <w:spacing w:before="35"/>
              <w:ind w:left="8" w:right="2"/>
              <w:rPr>
                <w:sz w:val="26"/>
              </w:rPr>
            </w:pPr>
            <w:r>
              <w:rPr>
                <w:spacing w:val="-5"/>
                <w:sz w:val="26"/>
              </w:rPr>
              <w:t>0.8</w:t>
            </w:r>
          </w:p>
        </w:tc>
        <w:tc>
          <w:tcPr>
            <w:tcW w:w="563" w:type="dxa"/>
            <w:tcBorders>
              <w:bottom w:val="single" w:color="000000" w:sz="4" w:space="0"/>
            </w:tcBorders>
          </w:tcPr>
          <w:p w14:paraId="57C325F3">
            <w:pPr>
              <w:pStyle w:val="15"/>
              <w:spacing w:before="35"/>
              <w:rPr>
                <w:sz w:val="26"/>
              </w:rPr>
            </w:pPr>
            <w:r>
              <w:rPr>
                <w:spacing w:val="-5"/>
                <w:sz w:val="26"/>
              </w:rPr>
              <w:t>0.9</w:t>
            </w:r>
          </w:p>
        </w:tc>
        <w:tc>
          <w:tcPr>
            <w:tcW w:w="563" w:type="dxa"/>
            <w:tcBorders>
              <w:bottom w:val="single" w:color="000000" w:sz="4" w:space="0"/>
            </w:tcBorders>
          </w:tcPr>
          <w:p w14:paraId="32314C71">
            <w:pPr>
              <w:pStyle w:val="15"/>
              <w:spacing w:before="35"/>
              <w:rPr>
                <w:sz w:val="26"/>
              </w:rPr>
            </w:pPr>
            <w:r>
              <w:rPr>
                <w:spacing w:val="-5"/>
                <w:sz w:val="26"/>
              </w:rPr>
              <w:t>0.8</w:t>
            </w:r>
          </w:p>
        </w:tc>
        <w:tc>
          <w:tcPr>
            <w:tcW w:w="563" w:type="dxa"/>
            <w:tcBorders>
              <w:bottom w:val="single" w:color="000000" w:sz="4" w:space="0"/>
            </w:tcBorders>
          </w:tcPr>
          <w:p w14:paraId="5436B3DE">
            <w:pPr>
              <w:pStyle w:val="15"/>
              <w:spacing w:before="35"/>
              <w:rPr>
                <w:sz w:val="26"/>
              </w:rPr>
            </w:pPr>
            <w:r>
              <w:rPr>
                <w:spacing w:val="-5"/>
                <w:sz w:val="26"/>
              </w:rPr>
              <w:t>0.8</w:t>
            </w:r>
          </w:p>
        </w:tc>
        <w:tc>
          <w:tcPr>
            <w:tcW w:w="563" w:type="dxa"/>
            <w:tcBorders>
              <w:bottom w:val="single" w:color="000000" w:sz="4" w:space="0"/>
            </w:tcBorders>
          </w:tcPr>
          <w:p w14:paraId="736853B1">
            <w:pPr>
              <w:pStyle w:val="15"/>
              <w:spacing w:before="35"/>
              <w:ind w:right="1"/>
              <w:rPr>
                <w:sz w:val="26"/>
              </w:rPr>
            </w:pPr>
            <w:r>
              <w:rPr>
                <w:spacing w:val="-5"/>
                <w:sz w:val="26"/>
              </w:rPr>
              <w:t>0.3</w:t>
            </w:r>
          </w:p>
        </w:tc>
        <w:tc>
          <w:tcPr>
            <w:tcW w:w="563" w:type="dxa"/>
            <w:tcBorders>
              <w:bottom w:val="single" w:color="000000" w:sz="4" w:space="0"/>
            </w:tcBorders>
          </w:tcPr>
          <w:p w14:paraId="75F32D6C">
            <w:pPr>
              <w:pStyle w:val="15"/>
              <w:spacing w:before="35"/>
              <w:ind w:right="1"/>
              <w:rPr>
                <w:sz w:val="26"/>
              </w:rPr>
            </w:pPr>
            <w:r>
              <w:rPr>
                <w:spacing w:val="-5"/>
                <w:sz w:val="26"/>
              </w:rPr>
              <w:t>0.8</w:t>
            </w:r>
          </w:p>
        </w:tc>
        <w:tc>
          <w:tcPr>
            <w:tcW w:w="563" w:type="dxa"/>
            <w:tcBorders>
              <w:bottom w:val="single" w:color="000000" w:sz="4" w:space="0"/>
            </w:tcBorders>
          </w:tcPr>
          <w:p w14:paraId="4B878903">
            <w:pPr>
              <w:pStyle w:val="15"/>
              <w:spacing w:before="35"/>
              <w:ind w:right="1"/>
              <w:rPr>
                <w:sz w:val="26"/>
              </w:rPr>
            </w:pPr>
            <w:r>
              <w:rPr>
                <w:spacing w:val="-5"/>
                <w:sz w:val="26"/>
              </w:rPr>
              <w:t>0.4</w:t>
            </w:r>
          </w:p>
        </w:tc>
        <w:tc>
          <w:tcPr>
            <w:tcW w:w="692" w:type="dxa"/>
            <w:tcBorders>
              <w:bottom w:val="single" w:color="000000" w:sz="4" w:space="0"/>
            </w:tcBorders>
          </w:tcPr>
          <w:p w14:paraId="20E04CCD">
            <w:pPr>
              <w:pStyle w:val="15"/>
              <w:spacing w:before="35"/>
              <w:rPr>
                <w:sz w:val="26"/>
              </w:rPr>
            </w:pPr>
            <w:r>
              <w:rPr>
                <w:spacing w:val="-5"/>
                <w:sz w:val="26"/>
              </w:rPr>
              <w:t>0.3</w:t>
            </w:r>
          </w:p>
        </w:tc>
        <w:tc>
          <w:tcPr>
            <w:tcW w:w="562" w:type="dxa"/>
            <w:tcBorders>
              <w:bottom w:val="single" w:color="000000" w:sz="4" w:space="0"/>
            </w:tcBorders>
          </w:tcPr>
          <w:p w14:paraId="0FC28004">
            <w:pPr>
              <w:pStyle w:val="15"/>
              <w:spacing w:before="35"/>
              <w:ind w:left="8"/>
              <w:rPr>
                <w:sz w:val="26"/>
              </w:rPr>
            </w:pPr>
            <w:r>
              <w:rPr>
                <w:spacing w:val="-5"/>
                <w:sz w:val="26"/>
              </w:rPr>
              <w:t>0.4</w:t>
            </w:r>
          </w:p>
        </w:tc>
        <w:tc>
          <w:tcPr>
            <w:tcW w:w="695" w:type="dxa"/>
            <w:tcBorders>
              <w:bottom w:val="single" w:color="000000" w:sz="4" w:space="0"/>
              <w:right w:val="single" w:color="000000" w:sz="4" w:space="0"/>
            </w:tcBorders>
          </w:tcPr>
          <w:p w14:paraId="1306FAA0">
            <w:pPr>
              <w:pStyle w:val="15"/>
              <w:spacing w:before="35"/>
              <w:ind w:left="11"/>
              <w:rPr>
                <w:sz w:val="26"/>
              </w:rPr>
            </w:pPr>
            <w:r>
              <w:rPr>
                <w:spacing w:val="-5"/>
                <w:sz w:val="26"/>
              </w:rPr>
              <w:t>0.3</w:t>
            </w:r>
          </w:p>
        </w:tc>
      </w:tr>
    </w:tbl>
    <w:p w14:paraId="2DD9A45E">
      <w:pPr>
        <w:pStyle w:val="6"/>
        <w:spacing w:before="79" w:line="312" w:lineRule="auto"/>
        <w:ind w:left="709" w:right="1415"/>
        <w:jc w:val="both"/>
      </w:pPr>
      <w:r>
        <w:t>Trong</w:t>
      </w:r>
      <w:r>
        <w:rPr>
          <w:spacing w:val="-12"/>
        </w:rPr>
        <w:t xml:space="preserve"> </w:t>
      </w:r>
      <w:r>
        <w:t>đó</w:t>
      </w:r>
      <w:r>
        <w:rPr>
          <w:spacing w:val="-12"/>
        </w:rPr>
        <w:t xml:space="preserve"> </w:t>
      </w:r>
      <w:r>
        <w:t>H1:</w:t>
      </w:r>
      <w:r>
        <w:rPr>
          <w:spacing w:val="-13"/>
        </w:rPr>
        <w:t xml:space="preserve"> </w:t>
      </w:r>
      <w:r>
        <w:t>Du</w:t>
      </w:r>
      <w:r>
        <w:rPr>
          <w:spacing w:val="-12"/>
        </w:rPr>
        <w:t xml:space="preserve"> </w:t>
      </w:r>
      <w:r>
        <w:t>lịch</w:t>
      </w:r>
      <w:r>
        <w:rPr>
          <w:spacing w:val="-12"/>
        </w:rPr>
        <w:t xml:space="preserve"> </w:t>
      </w:r>
      <w:r>
        <w:t>nghỉ</w:t>
      </w:r>
      <w:r>
        <w:rPr>
          <w:spacing w:val="-12"/>
        </w:rPr>
        <w:t xml:space="preserve"> </w:t>
      </w:r>
      <w:r>
        <w:t>dưỡng</w:t>
      </w:r>
      <w:r>
        <w:rPr>
          <w:spacing w:val="-13"/>
        </w:rPr>
        <w:t xml:space="preserve"> </w:t>
      </w:r>
      <w:r>
        <w:t>H2:</w:t>
      </w:r>
      <w:r>
        <w:rPr>
          <w:spacing w:val="-12"/>
        </w:rPr>
        <w:t xml:space="preserve"> </w:t>
      </w:r>
      <w:r>
        <w:t>Du</w:t>
      </w:r>
      <w:r>
        <w:rPr>
          <w:spacing w:val="-12"/>
        </w:rPr>
        <w:t xml:space="preserve"> </w:t>
      </w:r>
      <w:r>
        <w:t>lịch</w:t>
      </w:r>
      <w:r>
        <w:rPr>
          <w:spacing w:val="-12"/>
        </w:rPr>
        <w:t xml:space="preserve"> </w:t>
      </w:r>
      <w:r>
        <w:t>khám</w:t>
      </w:r>
      <w:r>
        <w:rPr>
          <w:spacing w:val="-12"/>
        </w:rPr>
        <w:t xml:space="preserve"> </w:t>
      </w:r>
      <w:r>
        <w:t>phá</w:t>
      </w:r>
      <w:r>
        <w:rPr>
          <w:spacing w:val="-13"/>
        </w:rPr>
        <w:t xml:space="preserve"> </w:t>
      </w:r>
      <w:r>
        <w:t>văn</w:t>
      </w:r>
      <w:r>
        <w:rPr>
          <w:spacing w:val="-12"/>
        </w:rPr>
        <w:t xml:space="preserve"> </w:t>
      </w:r>
      <w:r>
        <w:t>hóa</w:t>
      </w:r>
      <w:r>
        <w:rPr>
          <w:spacing w:val="-12"/>
        </w:rPr>
        <w:t xml:space="preserve"> </w:t>
      </w:r>
      <w:r>
        <w:t>và</w:t>
      </w:r>
      <w:r>
        <w:rPr>
          <w:spacing w:val="-12"/>
        </w:rPr>
        <w:t xml:space="preserve"> </w:t>
      </w:r>
      <w:r>
        <w:t>lịch</w:t>
      </w:r>
      <w:r>
        <w:rPr>
          <w:spacing w:val="-12"/>
        </w:rPr>
        <w:t xml:space="preserve"> </w:t>
      </w:r>
      <w:r>
        <w:t>sử</w:t>
      </w:r>
      <w:r>
        <w:rPr>
          <w:spacing w:val="-13"/>
        </w:rPr>
        <w:t xml:space="preserve"> </w:t>
      </w:r>
      <w:r>
        <w:t>H3:</w:t>
      </w:r>
      <w:r>
        <w:rPr>
          <w:spacing w:val="-12"/>
        </w:rPr>
        <w:t xml:space="preserve"> </w:t>
      </w:r>
      <w:r>
        <w:t>Du lịch</w:t>
      </w:r>
      <w:r>
        <w:rPr>
          <w:spacing w:val="-5"/>
        </w:rPr>
        <w:t xml:space="preserve"> </w:t>
      </w:r>
      <w:r>
        <w:t>phiêu</w:t>
      </w:r>
      <w:r>
        <w:rPr>
          <w:spacing w:val="-5"/>
        </w:rPr>
        <w:t xml:space="preserve"> </w:t>
      </w:r>
      <w:r>
        <w:t>lưu</w:t>
      </w:r>
      <w:r>
        <w:rPr>
          <w:spacing w:val="-5"/>
        </w:rPr>
        <w:t xml:space="preserve"> </w:t>
      </w:r>
      <w:r>
        <w:t>và</w:t>
      </w:r>
      <w:r>
        <w:rPr>
          <w:spacing w:val="-5"/>
        </w:rPr>
        <w:t xml:space="preserve"> </w:t>
      </w:r>
      <w:r>
        <w:t>khám</w:t>
      </w:r>
      <w:r>
        <w:rPr>
          <w:spacing w:val="-4"/>
        </w:rPr>
        <w:t xml:space="preserve"> </w:t>
      </w:r>
      <w:r>
        <w:t>phá</w:t>
      </w:r>
      <w:r>
        <w:rPr>
          <w:spacing w:val="-5"/>
        </w:rPr>
        <w:t xml:space="preserve"> </w:t>
      </w:r>
      <w:r>
        <w:t>thiên</w:t>
      </w:r>
      <w:r>
        <w:rPr>
          <w:spacing w:val="-5"/>
        </w:rPr>
        <w:t xml:space="preserve"> </w:t>
      </w:r>
      <w:r>
        <w:t>nhiên</w:t>
      </w:r>
      <w:r>
        <w:rPr>
          <w:spacing w:val="-5"/>
        </w:rPr>
        <w:t xml:space="preserve"> </w:t>
      </w:r>
      <w:r>
        <w:t>H4:</w:t>
      </w:r>
      <w:r>
        <w:rPr>
          <w:spacing w:val="-5"/>
        </w:rPr>
        <w:t xml:space="preserve"> </w:t>
      </w:r>
      <w:r>
        <w:t>Du</w:t>
      </w:r>
      <w:r>
        <w:rPr>
          <w:spacing w:val="-5"/>
        </w:rPr>
        <w:t xml:space="preserve"> </w:t>
      </w:r>
      <w:r>
        <w:t>lịch</w:t>
      </w:r>
      <w:r>
        <w:rPr>
          <w:spacing w:val="-5"/>
        </w:rPr>
        <w:t xml:space="preserve"> </w:t>
      </w:r>
      <w:r>
        <w:t>ẩm</w:t>
      </w:r>
      <w:r>
        <w:rPr>
          <w:spacing w:val="-5"/>
        </w:rPr>
        <w:t xml:space="preserve"> </w:t>
      </w:r>
      <w:r>
        <w:t>thực</w:t>
      </w:r>
      <w:r>
        <w:rPr>
          <w:spacing w:val="-4"/>
        </w:rPr>
        <w:t xml:space="preserve"> </w:t>
      </w:r>
      <w:r>
        <w:t>H5:</w:t>
      </w:r>
      <w:r>
        <w:rPr>
          <w:spacing w:val="-5"/>
        </w:rPr>
        <w:t xml:space="preserve"> </w:t>
      </w:r>
      <w:r>
        <w:t>Du</w:t>
      </w:r>
      <w:r>
        <w:rPr>
          <w:spacing w:val="-5"/>
        </w:rPr>
        <w:t xml:space="preserve"> </w:t>
      </w:r>
      <w:r>
        <w:t>lịch</w:t>
      </w:r>
      <w:r>
        <w:rPr>
          <w:spacing w:val="-5"/>
        </w:rPr>
        <w:t xml:space="preserve"> </w:t>
      </w:r>
      <w:r>
        <w:t>mua</w:t>
      </w:r>
      <w:r>
        <w:rPr>
          <w:spacing w:val="-5"/>
        </w:rPr>
        <w:t xml:space="preserve"> </w:t>
      </w:r>
      <w:r>
        <w:t>sắm H6: Du lịch gia đình H7: Du lịch theo nhóm bạn bè hoặc theo team-building H8: Du lịch kết hợp công việc (bleisure) H9: Du lịch xanh H10: Du lịch y tế và chăm sóc sức khỏe.</w:t>
      </w:r>
    </w:p>
    <w:p w14:paraId="5DBD2163">
      <w:pPr>
        <w:pStyle w:val="6"/>
        <w:spacing w:before="119" w:line="312" w:lineRule="auto"/>
        <w:ind w:left="709" w:right="1415" w:firstLine="298"/>
        <w:jc w:val="both"/>
      </w:pPr>
      <w:r>
        <w:t>Công thức tính mức độ phù hợp sở thích loại tour của từng tour được tính như sau :</w:t>
      </w:r>
    </w:p>
    <w:p w14:paraId="09E81253">
      <w:pPr>
        <w:pStyle w:val="6"/>
        <w:spacing w:after="0" w:line="312" w:lineRule="auto"/>
        <w:jc w:val="both"/>
        <w:sectPr>
          <w:pgSz w:w="11910" w:h="16840"/>
          <w:pgMar w:top="720" w:right="0" w:bottom="800" w:left="1275" w:header="412" w:footer="615" w:gutter="0"/>
          <w:cols w:space="720" w:num="1"/>
        </w:sectPr>
      </w:pPr>
    </w:p>
    <w:p w14:paraId="1C82130D">
      <w:pPr>
        <w:spacing w:before="75" w:line="225" w:lineRule="auto"/>
        <w:ind w:left="3070" w:right="0" w:firstLine="0"/>
        <w:jc w:val="left"/>
        <w:rPr>
          <w:rFonts w:ascii="Calibri"/>
          <w:sz w:val="18"/>
        </w:rPr>
      </w:pPr>
      <w:r>
        <w:rPr>
          <w:rFonts w:ascii="Calibri"/>
          <w:sz w:val="18"/>
        </w:rPr>
        <mc:AlternateContent>
          <mc:Choice Requires="wps">
            <w:drawing>
              <wp:anchor distT="0" distB="0" distL="0" distR="0" simplePos="0" relativeHeight="251659264" behindDoc="0" locked="0" layoutInCell="1" allowOverlap="1">
                <wp:simplePos x="0" y="0"/>
                <wp:positionH relativeFrom="page">
                  <wp:posOffset>2250440</wp:posOffset>
                </wp:positionH>
                <wp:positionV relativeFrom="paragraph">
                  <wp:posOffset>-13335</wp:posOffset>
                </wp:positionV>
                <wp:extent cx="508635" cy="421640"/>
                <wp:effectExtent l="0" t="0" r="0" b="0"/>
                <wp:wrapNone/>
                <wp:docPr id="58" name="Textbox 58"/>
                <wp:cNvGraphicFramePr/>
                <a:graphic xmlns:a="http://schemas.openxmlformats.org/drawingml/2006/main">
                  <a:graphicData uri="http://schemas.microsoft.com/office/word/2010/wordprocessingShape">
                    <wps:wsp>
                      <wps:cNvSpPr txBox="1"/>
                      <wps:spPr>
                        <a:xfrm>
                          <a:off x="0" y="0"/>
                          <a:ext cx="508634" cy="421640"/>
                        </a:xfrm>
                        <a:prstGeom prst="rect">
                          <a:avLst/>
                        </a:prstGeom>
                      </wps:spPr>
                      <wps:txbx>
                        <w:txbxContent>
                          <w:p w14:paraId="20EC44B3">
                            <w:pPr>
                              <w:spacing w:before="0" w:line="448" w:lineRule="exact"/>
                              <w:ind w:left="0" w:right="0" w:firstLine="0"/>
                              <w:jc w:val="left"/>
                              <w:rPr>
                                <w:rFonts w:ascii="Lucida Sans Unicode" w:hAnsi="Lucida Sans Unicode"/>
                                <w:position w:val="19"/>
                                <w:sz w:val="26"/>
                              </w:rPr>
                            </w:pPr>
                            <w:r>
                              <w:rPr>
                                <w:rFonts w:ascii="Calibri" w:hAnsi="Calibri"/>
                                <w:i/>
                                <w:w w:val="145"/>
                                <w:sz w:val="24"/>
                              </w:rPr>
                              <w:t>H</w:t>
                            </w:r>
                            <w:r>
                              <w:rPr>
                                <w:rFonts w:ascii="Calibri" w:hAnsi="Calibri"/>
                                <w:i/>
                                <w:spacing w:val="-4"/>
                                <w:w w:val="145"/>
                                <w:sz w:val="24"/>
                              </w:rPr>
                              <w:t xml:space="preserve"> </w:t>
                            </w:r>
                            <w:r>
                              <w:rPr>
                                <w:rFonts w:ascii="Calibri" w:hAnsi="Calibri"/>
                                <w:w w:val="145"/>
                                <w:sz w:val="24"/>
                              </w:rPr>
                              <w:t>=</w:t>
                            </w:r>
                            <w:r>
                              <w:rPr>
                                <w:rFonts w:ascii="Calibri" w:hAnsi="Calibri"/>
                                <w:spacing w:val="-19"/>
                                <w:w w:val="145"/>
                                <w:sz w:val="24"/>
                              </w:rPr>
                              <w:t xml:space="preserve"> </w:t>
                            </w:r>
                            <w:r>
                              <w:rPr>
                                <w:rFonts w:ascii="Lucida Sans Unicode" w:hAnsi="Lucida Sans Unicode"/>
                                <w:spacing w:val="-12"/>
                                <w:w w:val="145"/>
                                <w:position w:val="19"/>
                                <w:sz w:val="26"/>
                              </w:rPr>
                              <w:t>Σ</w:t>
                            </w:r>
                          </w:p>
                        </w:txbxContent>
                      </wps:txbx>
                      <wps:bodyPr wrap="square" lIns="0" tIns="0" rIns="0" bIns="0" rtlCol="0">
                        <a:noAutofit/>
                      </wps:bodyPr>
                    </wps:wsp>
                  </a:graphicData>
                </a:graphic>
              </wp:anchor>
            </w:drawing>
          </mc:Choice>
          <mc:Fallback>
            <w:pict>
              <v:shape id="Textbox 58" o:spid="_x0000_s1026" o:spt="202" type="#_x0000_t202" style="position:absolute;left:0pt;margin-left:177.2pt;margin-top:-1.05pt;height:33.2pt;width:40.05pt;mso-position-horizontal-relative:page;z-index:251659264;mso-width-relative:page;mso-height-relative:page;" filled="f" stroked="f" coordsize="21600,21600" o:gfxdata="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3sFCbZAAAACQEAAA8AAAAAAAAAAQAgAAAAIgAAAGRycy9kb3ducmV2LnhtbFBLAQIUABQAAAAI&#10;AIdO4kCOu0rsswEAAHUDAAAOAAAAAAAAAAEAIAAAACgBAABkcnMvZTJvRG9jLnhtbFBLBQYAAAAA&#10;BgAGAFkBAABNBQAAAAA=&#10;">
                <v:fill on="f" focussize="0,0"/>
                <v:stroke on="f"/>
                <v:imagedata o:title=""/>
                <o:lock v:ext="edit" aspectratio="f"/>
                <v:textbox inset="0mm,0mm,0mm,0mm">
                  <w:txbxContent>
                    <w:p w14:paraId="20EC44B3">
                      <w:pPr>
                        <w:spacing w:before="0" w:line="448" w:lineRule="exact"/>
                        <w:ind w:left="0" w:right="0" w:firstLine="0"/>
                        <w:jc w:val="left"/>
                        <w:rPr>
                          <w:rFonts w:ascii="Lucida Sans Unicode" w:hAnsi="Lucida Sans Unicode"/>
                          <w:position w:val="19"/>
                          <w:sz w:val="26"/>
                        </w:rPr>
                      </w:pPr>
                      <w:r>
                        <w:rPr>
                          <w:rFonts w:ascii="Calibri" w:hAnsi="Calibri"/>
                          <w:i/>
                          <w:w w:val="145"/>
                          <w:sz w:val="24"/>
                        </w:rPr>
                        <w:t>H</w:t>
                      </w:r>
                      <w:r>
                        <w:rPr>
                          <w:rFonts w:ascii="Calibri" w:hAnsi="Calibri"/>
                          <w:i/>
                          <w:spacing w:val="-4"/>
                          <w:w w:val="145"/>
                          <w:sz w:val="24"/>
                        </w:rPr>
                        <w:t xml:space="preserve"> </w:t>
                      </w:r>
                      <w:r>
                        <w:rPr>
                          <w:rFonts w:ascii="Calibri" w:hAnsi="Calibri"/>
                          <w:w w:val="145"/>
                          <w:sz w:val="24"/>
                        </w:rPr>
                        <w:t>=</w:t>
                      </w:r>
                      <w:r>
                        <w:rPr>
                          <w:rFonts w:ascii="Calibri" w:hAnsi="Calibri"/>
                          <w:spacing w:val="-19"/>
                          <w:w w:val="145"/>
                          <w:sz w:val="24"/>
                        </w:rPr>
                        <w:t xml:space="preserve"> </w:t>
                      </w:r>
                      <w:r>
                        <w:rPr>
                          <w:rFonts w:ascii="Lucida Sans Unicode" w:hAnsi="Lucida Sans Unicode"/>
                          <w:spacing w:val="-12"/>
                          <w:w w:val="145"/>
                          <w:position w:val="19"/>
                          <w:sz w:val="26"/>
                        </w:rPr>
                        <w:t>Σ</w:t>
                      </w:r>
                    </w:p>
                  </w:txbxContent>
                </v:textbox>
              </v:shape>
            </w:pict>
          </mc:Fallback>
        </mc:AlternateContent>
      </w:r>
      <w:r>
        <w:rPr>
          <w:rFonts w:ascii="Calibri"/>
          <w:i/>
          <w:spacing w:val="-10"/>
          <w:w w:val="125"/>
          <w:sz w:val="18"/>
        </w:rPr>
        <w:t xml:space="preserve">m </w:t>
      </w:r>
      <w:r>
        <w:rPr>
          <w:rFonts w:ascii="Calibri"/>
          <w:i/>
          <w:spacing w:val="-4"/>
          <w:w w:val="125"/>
          <w:sz w:val="18"/>
        </w:rPr>
        <w:t>n</w:t>
      </w:r>
      <w:r>
        <w:rPr>
          <w:rFonts w:ascii="Calibri"/>
          <w:spacing w:val="-4"/>
          <w:w w:val="125"/>
          <w:sz w:val="18"/>
        </w:rPr>
        <w:t>=1</w:t>
      </w:r>
    </w:p>
    <w:p w14:paraId="27450059">
      <w:pPr>
        <w:pStyle w:val="6"/>
        <w:spacing w:before="119"/>
        <w:ind w:left="9"/>
      </w:pPr>
      <w:r>
        <w:br w:type="column"/>
      </w:r>
      <w:r>
        <w:t>Mức</w:t>
      </w:r>
      <w:r>
        <w:rPr>
          <w:spacing w:val="-10"/>
        </w:rPr>
        <w:t xml:space="preserve"> </w:t>
      </w:r>
      <w:r>
        <w:t>độ</w:t>
      </w:r>
      <w:r>
        <w:rPr>
          <w:spacing w:val="-9"/>
        </w:rPr>
        <w:t xml:space="preserve"> </w:t>
      </w:r>
      <w:r>
        <w:t>phù</w:t>
      </w:r>
      <w:r>
        <w:rPr>
          <w:spacing w:val="-9"/>
        </w:rPr>
        <w:t xml:space="preserve"> </w:t>
      </w:r>
      <w:r>
        <w:t>hợp</w:t>
      </w:r>
      <w:r>
        <w:rPr>
          <w:spacing w:val="-9"/>
        </w:rPr>
        <w:t xml:space="preserve"> </w:t>
      </w:r>
      <w:r>
        <w:t>về</w:t>
      </w:r>
      <w:r>
        <w:rPr>
          <w:spacing w:val="-9"/>
        </w:rPr>
        <w:t xml:space="preserve"> </w:t>
      </w:r>
      <w:r>
        <w:t>sở</w:t>
      </w:r>
      <w:r>
        <w:rPr>
          <w:spacing w:val="-9"/>
        </w:rPr>
        <w:t xml:space="preserve"> </w:t>
      </w:r>
      <w:r>
        <w:t>thích</w:t>
      </w:r>
      <w:r>
        <w:rPr>
          <w:spacing w:val="-9"/>
        </w:rPr>
        <w:t xml:space="preserve"> </w:t>
      </w:r>
      <w:r>
        <w:t>và</w:t>
      </w:r>
      <w:r>
        <w:rPr>
          <w:spacing w:val="-9"/>
        </w:rPr>
        <w:t xml:space="preserve"> </w:t>
      </w:r>
      <w:r>
        <w:t>loại</w:t>
      </w:r>
      <w:r>
        <w:rPr>
          <w:spacing w:val="-9"/>
        </w:rPr>
        <w:t xml:space="preserve"> </w:t>
      </w:r>
      <w:r>
        <w:rPr>
          <w:spacing w:val="-4"/>
        </w:rPr>
        <w:t>tour</w:t>
      </w:r>
    </w:p>
    <w:p w14:paraId="0D420205">
      <w:pPr>
        <w:pStyle w:val="6"/>
        <w:spacing w:after="0"/>
        <w:sectPr>
          <w:type w:val="continuous"/>
          <w:pgSz w:w="11910" w:h="16840"/>
          <w:pgMar w:top="980" w:right="0" w:bottom="280" w:left="1275" w:header="412" w:footer="615" w:gutter="0"/>
          <w:cols w:equalWidth="0" w:num="2">
            <w:col w:w="3418" w:space="40"/>
            <w:col w:w="7177"/>
          </w:cols>
        </w:sectPr>
      </w:pPr>
    </w:p>
    <w:p w14:paraId="09D56043">
      <w:pPr>
        <w:pStyle w:val="6"/>
        <w:spacing w:before="139"/>
        <w:ind w:left="709"/>
        <w:rPr>
          <w:rFonts w:ascii="Calibri" w:hAnsi="Calibri"/>
          <w:sz w:val="24"/>
        </w:rPr>
      </w:pPr>
      <w:bookmarkStart w:id="136" w:name="Tính mức độ phù hợp về giá (M)"/>
      <w:bookmarkEnd w:id="136"/>
      <w:bookmarkStart w:id="137" w:name="_bookmark84"/>
      <w:bookmarkEnd w:id="137"/>
      <w:r>
        <w:t>Trong</w:t>
      </w:r>
      <w:r>
        <w:rPr>
          <w:spacing w:val="9"/>
        </w:rPr>
        <w:t xml:space="preserve"> </w:t>
      </w:r>
      <w:r>
        <w:t>đó</w:t>
      </w:r>
      <w:r>
        <w:rPr>
          <w:spacing w:val="10"/>
        </w:rPr>
        <w:t xml:space="preserve"> </w:t>
      </w:r>
      <w:r>
        <w:t>:</w:t>
      </w:r>
      <w:r>
        <w:rPr>
          <w:spacing w:val="10"/>
        </w:rPr>
        <w:t xml:space="preserve"> </w:t>
      </w:r>
      <w:r>
        <w:t>m</w:t>
      </w:r>
      <w:r>
        <w:rPr>
          <w:spacing w:val="10"/>
        </w:rPr>
        <w:t xml:space="preserve"> </w:t>
      </w:r>
      <w:r>
        <w:t>:</w:t>
      </w:r>
      <w:r>
        <w:rPr>
          <w:spacing w:val="10"/>
        </w:rPr>
        <w:t xml:space="preserve"> </w:t>
      </w:r>
      <w:r>
        <w:t>Số</w:t>
      </w:r>
      <w:r>
        <w:rPr>
          <w:spacing w:val="10"/>
        </w:rPr>
        <w:t xml:space="preserve"> </w:t>
      </w:r>
      <w:r>
        <w:t>lượng</w:t>
      </w:r>
      <w:r>
        <w:rPr>
          <w:spacing w:val="9"/>
        </w:rPr>
        <w:t xml:space="preserve"> </w:t>
      </w:r>
      <w:r>
        <w:t>loại</w:t>
      </w:r>
      <w:r>
        <w:rPr>
          <w:spacing w:val="10"/>
        </w:rPr>
        <w:t xml:space="preserve"> </w:t>
      </w:r>
      <w:r>
        <w:t>tour</w:t>
      </w:r>
      <w:r>
        <w:rPr>
          <w:spacing w:val="10"/>
        </w:rPr>
        <w:t xml:space="preserve"> </w:t>
      </w:r>
      <w:r>
        <w:t>của</w:t>
      </w:r>
      <w:r>
        <w:rPr>
          <w:spacing w:val="10"/>
        </w:rPr>
        <w:t xml:space="preserve"> </w:t>
      </w:r>
      <w:r>
        <w:t>tour</w:t>
      </w:r>
      <w:r>
        <w:rPr>
          <w:spacing w:val="10"/>
        </w:rPr>
        <w:t xml:space="preserve"> </w:t>
      </w:r>
      <w:r>
        <w:t>A</w:t>
      </w:r>
      <w:r>
        <w:rPr>
          <w:spacing w:val="10"/>
        </w:rPr>
        <w:t xml:space="preserve"> </w:t>
      </w:r>
      <w:r>
        <w:t>Nếu</w:t>
      </w:r>
      <w:r>
        <w:rPr>
          <w:spacing w:val="10"/>
        </w:rPr>
        <w:t xml:space="preserve"> </w:t>
      </w:r>
      <w:r>
        <w:rPr>
          <w:rFonts w:ascii="Calibri" w:hAnsi="Calibri"/>
          <w:i/>
          <w:sz w:val="24"/>
        </w:rPr>
        <w:t>H</w:t>
      </w:r>
      <w:r>
        <w:rPr>
          <w:rFonts w:ascii="Calibri" w:hAnsi="Calibri"/>
          <w:i/>
          <w:spacing w:val="44"/>
          <w:sz w:val="24"/>
        </w:rPr>
        <w:t xml:space="preserve"> </w:t>
      </w:r>
      <w:r>
        <w:rPr>
          <w:rFonts w:ascii="Calibri" w:hAnsi="Calibri"/>
          <w:i/>
          <w:sz w:val="24"/>
        </w:rPr>
        <w:t>&gt;</w:t>
      </w:r>
      <w:r>
        <w:rPr>
          <w:rFonts w:ascii="Calibri" w:hAnsi="Calibri"/>
          <w:sz w:val="24"/>
        </w:rPr>
        <w:t>=</w:t>
      </w:r>
      <w:r>
        <w:rPr>
          <w:rFonts w:ascii="Calibri" w:hAnsi="Calibri"/>
          <w:spacing w:val="23"/>
          <w:sz w:val="24"/>
        </w:rPr>
        <w:t xml:space="preserve"> </w:t>
      </w:r>
      <w:r>
        <w:rPr>
          <w:rFonts w:ascii="Calibri" w:hAnsi="Calibri"/>
          <w:sz w:val="24"/>
        </w:rPr>
        <w:t>1</w:t>
      </w:r>
      <w:r>
        <w:t>thì</w:t>
      </w:r>
      <w:r>
        <w:rPr>
          <w:rFonts w:ascii="Calibri" w:hAnsi="Calibri"/>
          <w:i/>
          <w:sz w:val="24"/>
        </w:rPr>
        <w:t>H</w:t>
      </w:r>
      <w:r>
        <w:rPr>
          <w:rFonts w:ascii="Calibri" w:hAnsi="Calibri"/>
          <w:i/>
          <w:spacing w:val="44"/>
          <w:sz w:val="24"/>
        </w:rPr>
        <w:t xml:space="preserve"> </w:t>
      </w:r>
      <w:r>
        <w:rPr>
          <w:rFonts w:ascii="Calibri" w:hAnsi="Calibri"/>
          <w:sz w:val="24"/>
        </w:rPr>
        <w:t>=</w:t>
      </w:r>
      <w:r>
        <w:rPr>
          <w:rFonts w:ascii="Calibri" w:hAnsi="Calibri"/>
          <w:spacing w:val="24"/>
          <w:sz w:val="24"/>
        </w:rPr>
        <w:t xml:space="preserve"> </w:t>
      </w:r>
      <w:r>
        <w:rPr>
          <w:rFonts w:ascii="Calibri" w:hAnsi="Calibri"/>
          <w:spacing w:val="-10"/>
          <w:sz w:val="24"/>
        </w:rPr>
        <w:t>1</w:t>
      </w:r>
    </w:p>
    <w:p w14:paraId="1053E8EE">
      <w:pPr>
        <w:pStyle w:val="3"/>
        <w:numPr>
          <w:ilvl w:val="2"/>
          <w:numId w:val="23"/>
        </w:numPr>
        <w:tabs>
          <w:tab w:val="left" w:pos="2084"/>
        </w:tabs>
        <w:spacing w:before="201" w:after="0" w:line="240" w:lineRule="auto"/>
        <w:ind w:left="2084" w:right="0" w:hanging="777"/>
        <w:jc w:val="left"/>
      </w:pPr>
      <w:r>
        <w:t>Tính</w:t>
      </w:r>
      <w:r>
        <w:rPr>
          <w:spacing w:val="-9"/>
        </w:rPr>
        <w:t xml:space="preserve"> </w:t>
      </w:r>
      <w:r>
        <w:t>mức</w:t>
      </w:r>
      <w:r>
        <w:rPr>
          <w:spacing w:val="-9"/>
        </w:rPr>
        <w:t xml:space="preserve"> </w:t>
      </w:r>
      <w:r>
        <w:t>độ</w:t>
      </w:r>
      <w:r>
        <w:rPr>
          <w:spacing w:val="-9"/>
        </w:rPr>
        <w:t xml:space="preserve"> </w:t>
      </w:r>
      <w:r>
        <w:t>phù</w:t>
      </w:r>
      <w:r>
        <w:rPr>
          <w:spacing w:val="-9"/>
        </w:rPr>
        <w:t xml:space="preserve"> </w:t>
      </w:r>
      <w:r>
        <w:t>hợp</w:t>
      </w:r>
      <w:r>
        <w:rPr>
          <w:spacing w:val="-9"/>
        </w:rPr>
        <w:t xml:space="preserve"> </w:t>
      </w:r>
      <w:r>
        <w:t>về</w:t>
      </w:r>
      <w:r>
        <w:rPr>
          <w:spacing w:val="-9"/>
        </w:rPr>
        <w:t xml:space="preserve"> </w:t>
      </w:r>
      <w:r>
        <w:t>giá</w:t>
      </w:r>
      <w:r>
        <w:rPr>
          <w:spacing w:val="-9"/>
        </w:rPr>
        <w:t xml:space="preserve"> </w:t>
      </w:r>
      <w:r>
        <w:rPr>
          <w:spacing w:val="-5"/>
        </w:rPr>
        <w:t>(M)</w:t>
      </w:r>
    </w:p>
    <w:p w14:paraId="2218BE60">
      <w:pPr>
        <w:pStyle w:val="6"/>
        <w:spacing w:before="150" w:line="312" w:lineRule="auto"/>
        <w:ind w:left="709" w:right="1280" w:firstLine="298"/>
      </w:pPr>
      <w:r>
        <w:t>Mức độ phù hợp M được tính dựa trên tỷ lệ giữa giá tour (price) và ngân sách của người dùng (</w:t>
      </w:r>
      <w:r>
        <w:rPr>
          <w:rFonts w:ascii="Calibri" w:hAnsi="Calibri"/>
          <w:i/>
          <w:sz w:val="24"/>
        </w:rPr>
        <w:t>x</w:t>
      </w:r>
      <w:r>
        <w:t>). Công thức được thể hiện như sau:</w:t>
      </w:r>
    </w:p>
    <w:p w14:paraId="5E9941E5">
      <w:pPr>
        <w:pStyle w:val="6"/>
        <w:spacing w:before="38"/>
      </w:pPr>
    </w:p>
    <w:p w14:paraId="424CCE67">
      <w:pPr>
        <w:spacing w:before="0" w:line="234" w:lineRule="exact"/>
        <w:ind w:left="246" w:right="0" w:firstLine="0"/>
        <w:jc w:val="center"/>
        <w:rPr>
          <w:rFonts w:ascii="Calibri" w:hAnsi="Calibri"/>
          <w:i/>
          <w:sz w:val="24"/>
        </w:rPr>
      </w:pPr>
      <w:r>
        <w:rPr>
          <w:rFonts w:ascii="Calibri" w:hAnsi="Calibri"/>
          <w:i/>
          <w:sz w:val="24"/>
        </w:rPr>
        <mc:AlternateContent>
          <mc:Choice Requires="wps">
            <w:drawing>
              <wp:anchor distT="0" distB="0" distL="0" distR="0" simplePos="0" relativeHeight="251672576" behindDoc="1" locked="0" layoutInCell="1" allowOverlap="1">
                <wp:simplePos x="0" y="0"/>
                <wp:positionH relativeFrom="page">
                  <wp:posOffset>3891915</wp:posOffset>
                </wp:positionH>
                <wp:positionV relativeFrom="paragraph">
                  <wp:posOffset>95885</wp:posOffset>
                </wp:positionV>
                <wp:extent cx="742315" cy="421640"/>
                <wp:effectExtent l="0" t="0" r="0" b="0"/>
                <wp:wrapNone/>
                <wp:docPr id="59" name="Textbox 59"/>
                <wp:cNvGraphicFramePr/>
                <a:graphic xmlns:a="http://schemas.openxmlformats.org/drawingml/2006/main">
                  <a:graphicData uri="http://schemas.microsoft.com/office/word/2010/wordprocessingShape">
                    <wps:wsp>
                      <wps:cNvSpPr txBox="1"/>
                      <wps:spPr>
                        <a:xfrm>
                          <a:off x="0" y="0"/>
                          <a:ext cx="742315" cy="421640"/>
                        </a:xfrm>
                        <a:prstGeom prst="rect">
                          <a:avLst/>
                        </a:prstGeom>
                      </wps:spPr>
                      <wps:txbx>
                        <w:txbxContent>
                          <w:p w14:paraId="5FD14C5D">
                            <w:pPr>
                              <w:tabs>
                                <w:tab w:val="left" w:pos="1082"/>
                              </w:tabs>
                              <w:spacing w:before="0" w:line="309" w:lineRule="exact"/>
                              <w:ind w:left="0" w:right="0" w:firstLine="0"/>
                              <w:jc w:val="left"/>
                              <w:rPr>
                                <w:rFonts w:ascii="Lucida Sans Unicode"/>
                                <w:sz w:val="26"/>
                              </w:rPr>
                            </w:pPr>
                            <w:r>
                              <w:rPr>
                                <w:rFonts w:ascii="Lucida Sans Unicode"/>
                                <w:w w:val="104"/>
                                <w:sz w:val="26"/>
                              </w:rPr>
                              <w:t xml:space="preserve"> </w:t>
                            </w:r>
                            <w:r>
                              <w:rPr>
                                <w:rFonts w:ascii="Lucida Sans Unicode"/>
                                <w:sz w:val="26"/>
                              </w:rPr>
                              <w:tab/>
                            </w:r>
                            <w:r>
                              <w:rPr>
                                <w:rFonts w:ascii="Lucida Sans Unicode"/>
                                <w:w w:val="104"/>
                                <w:sz w:val="26"/>
                              </w:rPr>
                              <w:t xml:space="preserve"> </w:t>
                            </w:r>
                          </w:p>
                        </w:txbxContent>
                      </wps:txbx>
                      <wps:bodyPr wrap="square" lIns="0" tIns="0" rIns="0" bIns="0" rtlCol="0">
                        <a:noAutofit/>
                      </wps:bodyPr>
                    </wps:wsp>
                  </a:graphicData>
                </a:graphic>
              </wp:anchor>
            </w:drawing>
          </mc:Choice>
          <mc:Fallback>
            <w:pict>
              <v:shape id="Textbox 59" o:spid="_x0000_s1026" o:spt="202" type="#_x0000_t202" style="position:absolute;left:0pt;margin-left:306.45pt;margin-top:7.55pt;height:33.2pt;width:58.45pt;mso-position-horizontal-relative:page;z-index:-251643904;mso-width-relative:page;mso-height-relative:page;" filled="f" stroked="f" coordsize="21600,21600" o:gfxdata="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BtG2K2AAAAAkBAAAPAAAAAAAAAAEAIAAAACIAAABkcnMvZG93bnJldi54bWxQSwECFAAUAAAA&#10;CACHTuJAR9c7b7UBAAB1AwAADgAAAAAAAAABACAAAAAnAQAAZHJzL2Uyb0RvYy54bWxQSwUGAAAA&#10;AAYABgBZAQAATgUAAAAA&#10;">
                <v:fill on="f" focussize="0,0"/>
                <v:stroke on="f"/>
                <v:imagedata o:title=""/>
                <o:lock v:ext="edit" aspectratio="f"/>
                <v:textbox inset="0mm,0mm,0mm,0mm">
                  <w:txbxContent>
                    <w:p w14:paraId="5FD14C5D">
                      <w:pPr>
                        <w:tabs>
                          <w:tab w:val="left" w:pos="1082"/>
                        </w:tabs>
                        <w:spacing w:before="0" w:line="309" w:lineRule="exact"/>
                        <w:ind w:left="0" w:right="0" w:firstLine="0"/>
                        <w:jc w:val="left"/>
                        <w:rPr>
                          <w:rFonts w:ascii="Lucida Sans Unicode"/>
                          <w:sz w:val="26"/>
                        </w:rPr>
                      </w:pPr>
                      <w:r>
                        <w:rPr>
                          <w:rFonts w:ascii="Lucida Sans Unicode"/>
                          <w:w w:val="104"/>
                          <w:sz w:val="26"/>
                        </w:rPr>
                        <w:t xml:space="preserve"> </w:t>
                      </w:r>
                      <w:r>
                        <w:rPr>
                          <w:rFonts w:ascii="Lucida Sans Unicode"/>
                          <w:sz w:val="26"/>
                        </w:rPr>
                        <w:tab/>
                      </w:r>
                      <w:r>
                        <w:rPr>
                          <w:rFonts w:ascii="Lucida Sans Unicode"/>
                          <w:w w:val="104"/>
                          <w:sz w:val="26"/>
                        </w:rPr>
                        <w:t xml:space="preserve"> </w:t>
                      </w:r>
                    </w:p>
                  </w:txbxContent>
                </v:textbox>
              </v:shape>
            </w:pict>
          </mc:Fallback>
        </mc:AlternateContent>
      </w:r>
      <w:r>
        <w:rPr>
          <w:sz w:val="26"/>
          <w:u w:val="single"/>
        </w:rPr>
        <w:t>price</w:t>
      </w:r>
      <w:r>
        <w:rPr>
          <w:spacing w:val="13"/>
          <w:sz w:val="26"/>
          <w:u w:val="single"/>
        </w:rPr>
        <w:t xml:space="preserve"> </w:t>
      </w:r>
      <w:r>
        <w:rPr>
          <w:rFonts w:ascii="Cambria" w:hAnsi="Cambria"/>
          <w:sz w:val="24"/>
          <w:u w:val="single"/>
        </w:rPr>
        <w:t>−</w:t>
      </w:r>
      <w:r>
        <w:rPr>
          <w:rFonts w:ascii="Cambria" w:hAnsi="Cambria"/>
          <w:spacing w:val="26"/>
          <w:sz w:val="24"/>
          <w:u w:val="single"/>
        </w:rPr>
        <w:t xml:space="preserve"> </w:t>
      </w:r>
      <w:r>
        <w:rPr>
          <w:rFonts w:ascii="Calibri" w:hAnsi="Calibri"/>
          <w:i/>
          <w:spacing w:val="-10"/>
          <w:sz w:val="24"/>
          <w:u w:val="single"/>
        </w:rPr>
        <w:t>x</w:t>
      </w:r>
    </w:p>
    <w:p w14:paraId="46D4CEB8">
      <w:pPr>
        <w:spacing w:before="0" w:line="155" w:lineRule="exact"/>
        <w:ind w:left="0" w:right="1928" w:firstLine="0"/>
        <w:jc w:val="center"/>
        <w:rPr>
          <w:rFonts w:ascii="Cambria" w:hAnsi="Cambria"/>
          <w:sz w:val="24"/>
        </w:rPr>
      </w:pPr>
      <w:r>
        <w:rPr>
          <w:w w:val="110"/>
          <w:sz w:val="26"/>
        </w:rPr>
        <w:t>M</w:t>
      </w:r>
      <w:r>
        <w:rPr>
          <w:spacing w:val="-14"/>
          <w:w w:val="110"/>
          <w:sz w:val="26"/>
        </w:rPr>
        <w:t xml:space="preserve"> </w:t>
      </w:r>
      <w:r>
        <w:rPr>
          <w:rFonts w:ascii="Calibri" w:hAnsi="Calibri"/>
          <w:w w:val="135"/>
          <w:sz w:val="24"/>
        </w:rPr>
        <w:t>=</w:t>
      </w:r>
      <w:r>
        <w:rPr>
          <w:rFonts w:ascii="Calibri" w:hAnsi="Calibri"/>
          <w:spacing w:val="-15"/>
          <w:w w:val="135"/>
          <w:sz w:val="24"/>
        </w:rPr>
        <w:t xml:space="preserve"> </w:t>
      </w:r>
      <w:r>
        <w:rPr>
          <w:rFonts w:ascii="Calibri" w:hAnsi="Calibri"/>
          <w:w w:val="110"/>
          <w:sz w:val="24"/>
        </w:rPr>
        <w:t>1</w:t>
      </w:r>
      <w:r>
        <w:rPr>
          <w:rFonts w:ascii="Calibri" w:hAnsi="Calibri"/>
          <w:spacing w:val="-14"/>
          <w:w w:val="110"/>
          <w:sz w:val="24"/>
        </w:rPr>
        <w:t xml:space="preserve"> </w:t>
      </w:r>
      <w:r>
        <w:rPr>
          <w:rFonts w:ascii="Cambria" w:hAnsi="Cambria"/>
          <w:spacing w:val="-10"/>
          <w:w w:val="135"/>
          <w:sz w:val="24"/>
        </w:rPr>
        <w:t>−</w:t>
      </w:r>
    </w:p>
    <w:p w14:paraId="22B23538">
      <w:pPr>
        <w:spacing w:before="0" w:line="245" w:lineRule="exact"/>
        <w:ind w:left="246" w:right="0" w:firstLine="0"/>
        <w:jc w:val="center"/>
        <w:rPr>
          <w:rFonts w:ascii="Calibri"/>
          <w:i/>
          <w:sz w:val="24"/>
        </w:rPr>
      </w:pPr>
      <w:r>
        <w:rPr>
          <w:rFonts w:ascii="Calibri"/>
          <w:i/>
          <w:spacing w:val="-10"/>
          <w:w w:val="125"/>
          <w:sz w:val="24"/>
        </w:rPr>
        <w:t>x</w:t>
      </w:r>
    </w:p>
    <w:p w14:paraId="796031F0">
      <w:pPr>
        <w:pStyle w:val="6"/>
        <w:spacing w:before="293"/>
        <w:ind w:left="1008"/>
      </w:pPr>
      <w:r>
        <w:rPr>
          <w:spacing w:val="-2"/>
        </w:rPr>
        <w:t>Trong</w:t>
      </w:r>
      <w:r>
        <w:rPr>
          <w:spacing w:val="-11"/>
        </w:rPr>
        <w:t xml:space="preserve"> </w:t>
      </w:r>
      <w:r>
        <w:rPr>
          <w:spacing w:val="-5"/>
        </w:rPr>
        <w:t>đó:</w:t>
      </w:r>
    </w:p>
    <w:p w14:paraId="60EF4F5D">
      <w:pPr>
        <w:pStyle w:val="14"/>
        <w:numPr>
          <w:ilvl w:val="0"/>
          <w:numId w:val="24"/>
        </w:numPr>
        <w:tabs>
          <w:tab w:val="left" w:pos="1207"/>
        </w:tabs>
        <w:spacing w:before="207" w:after="0" w:line="240" w:lineRule="auto"/>
        <w:ind w:left="1207" w:right="0" w:hanging="190"/>
        <w:jc w:val="left"/>
        <w:rPr>
          <w:sz w:val="26"/>
        </w:rPr>
      </w:pPr>
      <w:r>
        <w:rPr>
          <w:sz w:val="26"/>
        </w:rPr>
        <w:t>price:</w:t>
      </w:r>
      <w:r>
        <w:rPr>
          <w:spacing w:val="-5"/>
          <w:sz w:val="26"/>
        </w:rPr>
        <w:t xml:space="preserve"> </w:t>
      </w:r>
      <w:r>
        <w:rPr>
          <w:sz w:val="26"/>
        </w:rPr>
        <w:t>Giá</w:t>
      </w:r>
      <w:r>
        <w:rPr>
          <w:spacing w:val="-4"/>
          <w:sz w:val="26"/>
        </w:rPr>
        <w:t xml:space="preserve"> </w:t>
      </w:r>
      <w:r>
        <w:rPr>
          <w:sz w:val="26"/>
        </w:rPr>
        <w:t>của</w:t>
      </w:r>
      <w:r>
        <w:rPr>
          <w:spacing w:val="-4"/>
          <w:sz w:val="26"/>
        </w:rPr>
        <w:t xml:space="preserve"> </w:t>
      </w:r>
      <w:r>
        <w:rPr>
          <w:sz w:val="26"/>
        </w:rPr>
        <w:t>tour</w:t>
      </w:r>
      <w:r>
        <w:rPr>
          <w:spacing w:val="-4"/>
          <w:sz w:val="26"/>
        </w:rPr>
        <w:t xml:space="preserve"> </w:t>
      </w:r>
      <w:r>
        <w:rPr>
          <w:sz w:val="26"/>
        </w:rPr>
        <w:t>du</w:t>
      </w:r>
      <w:r>
        <w:rPr>
          <w:spacing w:val="-4"/>
          <w:sz w:val="26"/>
        </w:rPr>
        <w:t xml:space="preserve"> </w:t>
      </w:r>
      <w:r>
        <w:rPr>
          <w:spacing w:val="-2"/>
          <w:sz w:val="26"/>
        </w:rPr>
        <w:t>lịch.</w:t>
      </w:r>
    </w:p>
    <w:p w14:paraId="2757F811">
      <w:pPr>
        <w:pStyle w:val="14"/>
        <w:numPr>
          <w:ilvl w:val="0"/>
          <w:numId w:val="24"/>
        </w:numPr>
        <w:tabs>
          <w:tab w:val="left" w:pos="1207"/>
        </w:tabs>
        <w:spacing w:before="206" w:after="0" w:line="240" w:lineRule="auto"/>
        <w:ind w:left="1207" w:right="0" w:hanging="190"/>
        <w:jc w:val="left"/>
        <w:rPr>
          <w:sz w:val="26"/>
        </w:rPr>
      </w:pPr>
      <w:r>
        <w:rPr>
          <w:rFonts w:ascii="Calibri" w:hAnsi="Calibri"/>
          <w:i/>
          <w:sz w:val="24"/>
        </w:rPr>
        <w:t>x</w:t>
      </w:r>
      <w:r>
        <w:rPr>
          <w:sz w:val="26"/>
        </w:rPr>
        <w:t>:</w:t>
      </w:r>
      <w:r>
        <w:rPr>
          <w:spacing w:val="-4"/>
          <w:sz w:val="26"/>
        </w:rPr>
        <w:t xml:space="preserve"> </w:t>
      </w:r>
      <w:r>
        <w:rPr>
          <w:sz w:val="26"/>
        </w:rPr>
        <w:t>Ngân</w:t>
      </w:r>
      <w:r>
        <w:rPr>
          <w:spacing w:val="-4"/>
          <w:sz w:val="26"/>
        </w:rPr>
        <w:t xml:space="preserve"> </w:t>
      </w:r>
      <w:r>
        <w:rPr>
          <w:sz w:val="26"/>
        </w:rPr>
        <w:t>sách</w:t>
      </w:r>
      <w:r>
        <w:rPr>
          <w:spacing w:val="-4"/>
          <w:sz w:val="26"/>
        </w:rPr>
        <w:t xml:space="preserve"> </w:t>
      </w:r>
      <w:r>
        <w:rPr>
          <w:sz w:val="26"/>
        </w:rPr>
        <w:t>của</w:t>
      </w:r>
      <w:r>
        <w:rPr>
          <w:spacing w:val="-4"/>
          <w:sz w:val="26"/>
        </w:rPr>
        <w:t xml:space="preserve"> </w:t>
      </w:r>
      <w:r>
        <w:rPr>
          <w:sz w:val="26"/>
        </w:rPr>
        <w:t>người</w:t>
      </w:r>
      <w:r>
        <w:rPr>
          <w:spacing w:val="-3"/>
          <w:sz w:val="26"/>
        </w:rPr>
        <w:t xml:space="preserve"> </w:t>
      </w:r>
      <w:r>
        <w:rPr>
          <w:spacing w:val="-2"/>
          <w:sz w:val="26"/>
        </w:rPr>
        <w:t>dùng.</w:t>
      </w:r>
    </w:p>
    <w:p w14:paraId="7FF3EF1F">
      <w:pPr>
        <w:pStyle w:val="14"/>
        <w:spacing w:after="0" w:line="240" w:lineRule="auto"/>
        <w:jc w:val="left"/>
        <w:rPr>
          <w:sz w:val="26"/>
        </w:rPr>
        <w:sectPr>
          <w:type w:val="continuous"/>
          <w:pgSz w:w="11910" w:h="16840"/>
          <w:pgMar w:top="980" w:right="0" w:bottom="280" w:left="1275" w:header="412" w:footer="615" w:gutter="0"/>
          <w:cols w:space="720" w:num="1"/>
        </w:sectPr>
      </w:pPr>
    </w:p>
    <w:p w14:paraId="769CC883">
      <w:pPr>
        <w:pStyle w:val="6"/>
        <w:spacing w:before="51"/>
      </w:pPr>
    </w:p>
    <w:p w14:paraId="01036EBE">
      <w:pPr>
        <w:pStyle w:val="14"/>
        <w:numPr>
          <w:ilvl w:val="0"/>
          <w:numId w:val="24"/>
        </w:numPr>
        <w:tabs>
          <w:tab w:val="left" w:pos="639"/>
        </w:tabs>
        <w:spacing w:before="0" w:after="0" w:line="396" w:lineRule="auto"/>
        <w:ind w:left="441" w:right="3971" w:firstLine="8"/>
        <w:jc w:val="left"/>
        <w:rPr>
          <w:sz w:val="26"/>
        </w:rPr>
      </w:pPr>
      <w:r>
        <w:rPr>
          <w:sz w:val="26"/>
        </w:rPr>
        <w:t>M:</w:t>
      </w:r>
      <w:r>
        <w:rPr>
          <w:spacing w:val="-7"/>
          <w:sz w:val="26"/>
        </w:rPr>
        <w:t xml:space="preserve"> </w:t>
      </w:r>
      <w:r>
        <w:rPr>
          <w:sz w:val="26"/>
        </w:rPr>
        <w:t>Mức</w:t>
      </w:r>
      <w:r>
        <w:rPr>
          <w:spacing w:val="-7"/>
          <w:sz w:val="26"/>
        </w:rPr>
        <w:t xml:space="preserve"> </w:t>
      </w:r>
      <w:r>
        <w:rPr>
          <w:sz w:val="26"/>
        </w:rPr>
        <w:t>độ</w:t>
      </w:r>
      <w:r>
        <w:rPr>
          <w:spacing w:val="-7"/>
          <w:sz w:val="26"/>
        </w:rPr>
        <w:t xml:space="preserve"> </w:t>
      </w:r>
      <w:r>
        <w:rPr>
          <w:sz w:val="26"/>
        </w:rPr>
        <w:t>phù</w:t>
      </w:r>
      <w:r>
        <w:rPr>
          <w:spacing w:val="-7"/>
          <w:sz w:val="26"/>
        </w:rPr>
        <w:t xml:space="preserve"> </w:t>
      </w:r>
      <w:r>
        <w:rPr>
          <w:sz w:val="26"/>
        </w:rPr>
        <w:t>hợp</w:t>
      </w:r>
      <w:r>
        <w:rPr>
          <w:spacing w:val="-7"/>
          <w:sz w:val="26"/>
        </w:rPr>
        <w:t xml:space="preserve"> </w:t>
      </w:r>
      <w:r>
        <w:rPr>
          <w:sz w:val="26"/>
        </w:rPr>
        <w:t>(giá</w:t>
      </w:r>
      <w:r>
        <w:rPr>
          <w:spacing w:val="-7"/>
          <w:sz w:val="26"/>
        </w:rPr>
        <w:t xml:space="preserve"> </w:t>
      </w:r>
      <w:r>
        <w:rPr>
          <w:sz w:val="26"/>
        </w:rPr>
        <w:t>trị</w:t>
      </w:r>
      <w:r>
        <w:rPr>
          <w:spacing w:val="-7"/>
          <w:sz w:val="26"/>
        </w:rPr>
        <w:t xml:space="preserve"> </w:t>
      </w:r>
      <w:r>
        <w:rPr>
          <w:sz w:val="26"/>
        </w:rPr>
        <w:t>nằm</w:t>
      </w:r>
      <w:r>
        <w:rPr>
          <w:spacing w:val="-7"/>
          <w:sz w:val="26"/>
        </w:rPr>
        <w:t xml:space="preserve"> </w:t>
      </w:r>
      <w:r>
        <w:rPr>
          <w:sz w:val="26"/>
        </w:rPr>
        <w:t>trong</w:t>
      </w:r>
      <w:r>
        <w:rPr>
          <w:spacing w:val="-7"/>
          <w:sz w:val="26"/>
        </w:rPr>
        <w:t xml:space="preserve"> </w:t>
      </w:r>
      <w:r>
        <w:rPr>
          <w:sz w:val="26"/>
        </w:rPr>
        <w:t>khoảng</w:t>
      </w:r>
      <w:r>
        <w:rPr>
          <w:spacing w:val="-7"/>
          <w:sz w:val="26"/>
        </w:rPr>
        <w:t xml:space="preserve"> </w:t>
      </w:r>
      <w:r>
        <w:rPr>
          <w:sz w:val="26"/>
        </w:rPr>
        <w:t>từ</w:t>
      </w:r>
      <w:r>
        <w:rPr>
          <w:spacing w:val="-7"/>
          <w:sz w:val="26"/>
        </w:rPr>
        <w:t xml:space="preserve"> </w:t>
      </w:r>
      <w:r>
        <w:rPr>
          <w:rFonts w:ascii="Calibri" w:hAnsi="Calibri"/>
          <w:sz w:val="24"/>
        </w:rPr>
        <w:t xml:space="preserve">0 </w:t>
      </w:r>
      <w:r>
        <w:rPr>
          <w:sz w:val="26"/>
        </w:rPr>
        <w:t>đến</w:t>
      </w:r>
      <w:r>
        <w:rPr>
          <w:spacing w:val="-7"/>
          <w:sz w:val="26"/>
        </w:rPr>
        <w:t xml:space="preserve"> </w:t>
      </w:r>
      <w:r>
        <w:rPr>
          <w:rFonts w:ascii="Calibri" w:hAnsi="Calibri"/>
          <w:sz w:val="24"/>
        </w:rPr>
        <w:t>1</w:t>
      </w:r>
      <w:r>
        <w:rPr>
          <w:sz w:val="26"/>
        </w:rPr>
        <w:t>). Kết quả:</w:t>
      </w:r>
    </w:p>
    <w:p w14:paraId="173E2F6B">
      <w:pPr>
        <w:pStyle w:val="14"/>
        <w:numPr>
          <w:ilvl w:val="0"/>
          <w:numId w:val="24"/>
        </w:numPr>
        <w:tabs>
          <w:tab w:val="left" w:pos="640"/>
        </w:tabs>
        <w:spacing w:before="18" w:after="0" w:line="240" w:lineRule="auto"/>
        <w:ind w:left="640" w:right="0" w:hanging="190"/>
        <w:jc w:val="left"/>
        <w:rPr>
          <w:sz w:val="26"/>
        </w:rPr>
      </w:pPr>
      <w:r>
        <w:rPr>
          <w:sz w:val="26"/>
        </w:rPr>
        <w:t xml:space="preserve">M </w:t>
      </w:r>
      <w:r>
        <w:rPr>
          <w:rFonts w:ascii="Calibri" w:hAnsi="Calibri"/>
          <w:sz w:val="24"/>
        </w:rPr>
        <w:t>=</w:t>
      </w:r>
      <w:r>
        <w:rPr>
          <w:rFonts w:ascii="Calibri" w:hAnsi="Calibri"/>
          <w:spacing w:val="12"/>
          <w:sz w:val="24"/>
        </w:rPr>
        <w:t xml:space="preserve"> </w:t>
      </w:r>
      <w:r>
        <w:rPr>
          <w:rFonts w:ascii="Calibri" w:hAnsi="Calibri"/>
          <w:sz w:val="24"/>
        </w:rPr>
        <w:t>1</w:t>
      </w:r>
      <w:r>
        <w:rPr>
          <w:sz w:val="26"/>
        </w:rPr>
        <w:t>:</w:t>
      </w:r>
      <w:r>
        <w:rPr>
          <w:spacing w:val="-2"/>
          <w:sz w:val="26"/>
        </w:rPr>
        <w:t xml:space="preserve"> </w:t>
      </w:r>
      <w:r>
        <w:rPr>
          <w:sz w:val="26"/>
        </w:rPr>
        <w:t>Giá</w:t>
      </w:r>
      <w:r>
        <w:rPr>
          <w:spacing w:val="-1"/>
          <w:sz w:val="26"/>
        </w:rPr>
        <w:t xml:space="preserve"> </w:t>
      </w:r>
      <w:r>
        <w:rPr>
          <w:sz w:val="26"/>
        </w:rPr>
        <w:t>tour</w:t>
      </w:r>
      <w:r>
        <w:rPr>
          <w:spacing w:val="-1"/>
          <w:sz w:val="26"/>
        </w:rPr>
        <w:t xml:space="preserve"> </w:t>
      </w:r>
      <w:r>
        <w:rPr>
          <w:sz w:val="26"/>
        </w:rPr>
        <w:t>hoàn</w:t>
      </w:r>
      <w:r>
        <w:rPr>
          <w:spacing w:val="-2"/>
          <w:sz w:val="26"/>
        </w:rPr>
        <w:t xml:space="preserve"> </w:t>
      </w:r>
      <w:r>
        <w:rPr>
          <w:sz w:val="26"/>
        </w:rPr>
        <w:t>toàn</w:t>
      </w:r>
      <w:r>
        <w:rPr>
          <w:spacing w:val="-1"/>
          <w:sz w:val="26"/>
        </w:rPr>
        <w:t xml:space="preserve"> </w:t>
      </w:r>
      <w:r>
        <w:rPr>
          <w:sz w:val="26"/>
        </w:rPr>
        <w:t>khớp</w:t>
      </w:r>
      <w:r>
        <w:rPr>
          <w:spacing w:val="-1"/>
          <w:sz w:val="26"/>
        </w:rPr>
        <w:t xml:space="preserve"> </w:t>
      </w:r>
      <w:r>
        <w:rPr>
          <w:sz w:val="26"/>
        </w:rPr>
        <w:t>với</w:t>
      </w:r>
      <w:r>
        <w:rPr>
          <w:spacing w:val="-2"/>
          <w:sz w:val="26"/>
        </w:rPr>
        <w:t xml:space="preserve"> </w:t>
      </w:r>
      <w:r>
        <w:rPr>
          <w:sz w:val="26"/>
        </w:rPr>
        <w:t>ngân</w:t>
      </w:r>
      <w:r>
        <w:rPr>
          <w:spacing w:val="-1"/>
          <w:sz w:val="26"/>
        </w:rPr>
        <w:t xml:space="preserve"> </w:t>
      </w:r>
      <w:r>
        <w:rPr>
          <w:spacing w:val="-4"/>
          <w:sz w:val="26"/>
        </w:rPr>
        <w:t>sách.</w:t>
      </w:r>
    </w:p>
    <w:p w14:paraId="3C56F154">
      <w:pPr>
        <w:pStyle w:val="14"/>
        <w:numPr>
          <w:ilvl w:val="0"/>
          <w:numId w:val="24"/>
        </w:numPr>
        <w:tabs>
          <w:tab w:val="left" w:pos="640"/>
        </w:tabs>
        <w:spacing w:before="200" w:after="0" w:line="240" w:lineRule="auto"/>
        <w:ind w:left="640" w:right="0" w:hanging="190"/>
        <w:jc w:val="left"/>
        <w:rPr>
          <w:sz w:val="26"/>
        </w:rPr>
      </w:pPr>
      <w:bookmarkStart w:id="138" w:name="Tính mức độ phù hợp về lịch sử đi tour ("/>
      <w:bookmarkEnd w:id="138"/>
      <w:bookmarkStart w:id="139" w:name="_bookmark85"/>
      <w:bookmarkEnd w:id="139"/>
      <w:r>
        <w:rPr>
          <w:sz w:val="26"/>
        </w:rPr>
        <w:t>M</w:t>
      </w:r>
      <w:r>
        <w:rPr>
          <w:spacing w:val="1"/>
          <w:sz w:val="26"/>
        </w:rPr>
        <w:t xml:space="preserve"> </w:t>
      </w:r>
      <w:r>
        <w:rPr>
          <w:rFonts w:ascii="Calibri" w:hAnsi="Calibri"/>
          <w:sz w:val="24"/>
        </w:rPr>
        <w:t>=</w:t>
      </w:r>
      <w:r>
        <w:rPr>
          <w:rFonts w:ascii="Calibri" w:hAnsi="Calibri"/>
          <w:spacing w:val="12"/>
          <w:sz w:val="24"/>
        </w:rPr>
        <w:t xml:space="preserve"> </w:t>
      </w:r>
      <w:r>
        <w:rPr>
          <w:rFonts w:ascii="Calibri" w:hAnsi="Calibri"/>
          <w:sz w:val="24"/>
        </w:rPr>
        <w:t>0</w:t>
      </w:r>
      <w:r>
        <w:rPr>
          <w:sz w:val="26"/>
        </w:rPr>
        <w:t>:</w:t>
      </w:r>
      <w:r>
        <w:rPr>
          <w:spacing w:val="-1"/>
          <w:sz w:val="26"/>
        </w:rPr>
        <w:t xml:space="preserve"> </w:t>
      </w:r>
      <w:r>
        <w:rPr>
          <w:sz w:val="26"/>
        </w:rPr>
        <w:t>Giá</w:t>
      </w:r>
      <w:r>
        <w:rPr>
          <w:spacing w:val="-1"/>
          <w:sz w:val="26"/>
        </w:rPr>
        <w:t xml:space="preserve"> </w:t>
      </w:r>
      <w:r>
        <w:rPr>
          <w:sz w:val="26"/>
        </w:rPr>
        <w:t>tour</w:t>
      </w:r>
      <w:r>
        <w:rPr>
          <w:spacing w:val="-1"/>
          <w:sz w:val="26"/>
        </w:rPr>
        <w:t xml:space="preserve"> </w:t>
      </w:r>
      <w:r>
        <w:rPr>
          <w:sz w:val="26"/>
        </w:rPr>
        <w:t>quá</w:t>
      </w:r>
      <w:r>
        <w:rPr>
          <w:spacing w:val="-1"/>
          <w:sz w:val="26"/>
        </w:rPr>
        <w:t xml:space="preserve"> </w:t>
      </w:r>
      <w:r>
        <w:rPr>
          <w:sz w:val="26"/>
        </w:rPr>
        <w:t>xa</w:t>
      </w:r>
      <w:r>
        <w:rPr>
          <w:spacing w:val="-1"/>
          <w:sz w:val="26"/>
        </w:rPr>
        <w:t xml:space="preserve"> </w:t>
      </w:r>
      <w:r>
        <w:rPr>
          <w:sz w:val="26"/>
        </w:rPr>
        <w:t>so</w:t>
      </w:r>
      <w:r>
        <w:rPr>
          <w:spacing w:val="-1"/>
          <w:sz w:val="26"/>
        </w:rPr>
        <w:t xml:space="preserve"> </w:t>
      </w:r>
      <w:r>
        <w:rPr>
          <w:sz w:val="26"/>
        </w:rPr>
        <w:t>với</w:t>
      </w:r>
      <w:r>
        <w:rPr>
          <w:spacing w:val="-1"/>
          <w:sz w:val="26"/>
        </w:rPr>
        <w:t xml:space="preserve"> </w:t>
      </w:r>
      <w:r>
        <w:rPr>
          <w:sz w:val="26"/>
        </w:rPr>
        <w:t xml:space="preserve">ngân </w:t>
      </w:r>
      <w:r>
        <w:rPr>
          <w:spacing w:val="-4"/>
          <w:sz w:val="26"/>
        </w:rPr>
        <w:t>sách.</w:t>
      </w:r>
    </w:p>
    <w:p w14:paraId="2C90A978">
      <w:pPr>
        <w:pStyle w:val="3"/>
        <w:numPr>
          <w:ilvl w:val="2"/>
          <w:numId w:val="23"/>
        </w:numPr>
        <w:tabs>
          <w:tab w:val="left" w:pos="1517"/>
        </w:tabs>
        <w:spacing w:before="201" w:after="0" w:line="240" w:lineRule="auto"/>
        <w:ind w:left="1517" w:right="0" w:hanging="777"/>
        <w:jc w:val="left"/>
      </w:pPr>
      <w:r>
        <w:t>Tính</w:t>
      </w:r>
      <w:r>
        <w:rPr>
          <w:spacing w:val="-9"/>
        </w:rPr>
        <w:t xml:space="preserve"> </w:t>
      </w:r>
      <w:r>
        <w:t>mức</w:t>
      </w:r>
      <w:r>
        <w:rPr>
          <w:spacing w:val="-8"/>
        </w:rPr>
        <w:t xml:space="preserve"> </w:t>
      </w:r>
      <w:r>
        <w:t>độ</w:t>
      </w:r>
      <w:r>
        <w:rPr>
          <w:spacing w:val="-8"/>
        </w:rPr>
        <w:t xml:space="preserve"> </w:t>
      </w:r>
      <w:r>
        <w:t>phù</w:t>
      </w:r>
      <w:r>
        <w:rPr>
          <w:spacing w:val="-8"/>
        </w:rPr>
        <w:t xml:space="preserve"> </w:t>
      </w:r>
      <w:r>
        <w:t>hợp</w:t>
      </w:r>
      <w:r>
        <w:rPr>
          <w:spacing w:val="-8"/>
        </w:rPr>
        <w:t xml:space="preserve"> </w:t>
      </w:r>
      <w:r>
        <w:t>về</w:t>
      </w:r>
      <w:r>
        <w:rPr>
          <w:spacing w:val="-8"/>
        </w:rPr>
        <w:t xml:space="preserve"> </w:t>
      </w:r>
      <w:r>
        <w:t>lịch</w:t>
      </w:r>
      <w:r>
        <w:rPr>
          <w:spacing w:val="-8"/>
        </w:rPr>
        <w:t xml:space="preserve"> </w:t>
      </w:r>
      <w:r>
        <w:t>sử</w:t>
      </w:r>
      <w:r>
        <w:rPr>
          <w:spacing w:val="-8"/>
        </w:rPr>
        <w:t xml:space="preserve"> </w:t>
      </w:r>
      <w:r>
        <w:t>đi</w:t>
      </w:r>
      <w:r>
        <w:rPr>
          <w:spacing w:val="-8"/>
        </w:rPr>
        <w:t xml:space="preserve"> </w:t>
      </w:r>
      <w:r>
        <w:t>tour</w:t>
      </w:r>
      <w:r>
        <w:rPr>
          <w:spacing w:val="-8"/>
        </w:rPr>
        <w:t xml:space="preserve"> </w:t>
      </w:r>
      <w:r>
        <w:rPr>
          <w:spacing w:val="-5"/>
        </w:rPr>
        <w:t>(S)</w:t>
      </w:r>
    </w:p>
    <w:p w14:paraId="28E028F9">
      <w:pPr>
        <w:pStyle w:val="6"/>
        <w:spacing w:before="149" w:line="312" w:lineRule="auto"/>
        <w:ind w:left="142" w:right="1862" w:firstLine="298"/>
      </w:pPr>
      <w:r>
        <w:t>Công</w:t>
      </w:r>
      <w:r>
        <w:rPr>
          <w:spacing w:val="-15"/>
        </w:rPr>
        <w:t xml:space="preserve"> </w:t>
      </w:r>
      <w:r>
        <w:t>thức</w:t>
      </w:r>
      <w:r>
        <w:rPr>
          <w:spacing w:val="-15"/>
        </w:rPr>
        <w:t xml:space="preserve"> </w:t>
      </w:r>
      <w:r>
        <w:t>tính</w:t>
      </w:r>
      <w:r>
        <w:rPr>
          <w:spacing w:val="-15"/>
        </w:rPr>
        <w:t xml:space="preserve"> </w:t>
      </w:r>
      <w:r>
        <w:t>mức</w:t>
      </w:r>
      <w:r>
        <w:rPr>
          <w:spacing w:val="-16"/>
        </w:rPr>
        <w:t xml:space="preserve"> </w:t>
      </w:r>
      <w:r>
        <w:t>độ</w:t>
      </w:r>
      <w:r>
        <w:rPr>
          <w:spacing w:val="-15"/>
        </w:rPr>
        <w:t xml:space="preserve"> </w:t>
      </w:r>
      <w:r>
        <w:t>phù</w:t>
      </w:r>
      <w:r>
        <w:rPr>
          <w:spacing w:val="-15"/>
        </w:rPr>
        <w:t xml:space="preserve"> </w:t>
      </w:r>
      <w:r>
        <w:t>hợp</w:t>
      </w:r>
      <w:r>
        <w:rPr>
          <w:spacing w:val="-15"/>
        </w:rPr>
        <w:t xml:space="preserve"> </w:t>
      </w:r>
      <w:r>
        <w:t>giữa</w:t>
      </w:r>
      <w:r>
        <w:rPr>
          <w:spacing w:val="-15"/>
        </w:rPr>
        <w:t xml:space="preserve"> </w:t>
      </w:r>
      <w:r>
        <w:t>tour</w:t>
      </w:r>
      <w:r>
        <w:rPr>
          <w:spacing w:val="-15"/>
        </w:rPr>
        <w:t xml:space="preserve"> </w:t>
      </w:r>
      <w:r>
        <w:t>hiện</w:t>
      </w:r>
      <w:r>
        <w:rPr>
          <w:spacing w:val="-16"/>
        </w:rPr>
        <w:t xml:space="preserve"> </w:t>
      </w:r>
      <w:r>
        <w:t>tại</w:t>
      </w:r>
      <w:r>
        <w:rPr>
          <w:spacing w:val="-15"/>
        </w:rPr>
        <w:t xml:space="preserve"> </w:t>
      </w:r>
      <w:r>
        <w:t>và</w:t>
      </w:r>
      <w:r>
        <w:rPr>
          <w:spacing w:val="-15"/>
        </w:rPr>
        <w:t xml:space="preserve"> </w:t>
      </w:r>
      <w:r>
        <w:t>lịch</w:t>
      </w:r>
      <w:r>
        <w:rPr>
          <w:spacing w:val="-15"/>
        </w:rPr>
        <w:t xml:space="preserve"> </w:t>
      </w:r>
      <w:r>
        <w:t>sử</w:t>
      </w:r>
      <w:r>
        <w:rPr>
          <w:spacing w:val="-15"/>
        </w:rPr>
        <w:t xml:space="preserve"> </w:t>
      </w:r>
      <w:r>
        <w:t>người</w:t>
      </w:r>
      <w:r>
        <w:rPr>
          <w:spacing w:val="-15"/>
        </w:rPr>
        <w:t xml:space="preserve"> </w:t>
      </w:r>
      <w:r>
        <w:t>dùng</w:t>
      </w:r>
      <w:r>
        <w:rPr>
          <w:spacing w:val="-16"/>
        </w:rPr>
        <w:t xml:space="preserve"> </w:t>
      </w:r>
      <w:r>
        <w:t>dựa</w:t>
      </w:r>
      <w:r>
        <w:rPr>
          <w:spacing w:val="-15"/>
        </w:rPr>
        <w:t xml:space="preserve"> </w:t>
      </w:r>
      <w:r>
        <w:t>trên giá và loại tour có thể được tính như sau:</w:t>
      </w:r>
    </w:p>
    <w:p w14:paraId="3A11839B">
      <w:pPr>
        <w:pStyle w:val="6"/>
        <w:spacing w:before="226"/>
      </w:pPr>
    </w:p>
    <w:p w14:paraId="5BD3E91A">
      <w:pPr>
        <w:spacing w:before="0"/>
        <w:ind w:left="2818" w:right="0" w:firstLine="0"/>
        <w:jc w:val="left"/>
        <w:rPr>
          <w:sz w:val="18"/>
        </w:rPr>
      </w:pPr>
      <w:r>
        <w:rPr>
          <w:rFonts w:ascii="Calibri" w:hAnsi="Calibri"/>
          <w:i/>
          <w:w w:val="110"/>
          <w:position w:val="4"/>
          <w:sz w:val="24"/>
        </w:rPr>
        <w:t>S</w:t>
      </w:r>
      <w:r>
        <w:rPr>
          <w:w w:val="110"/>
          <w:position w:val="1"/>
          <w:sz w:val="18"/>
        </w:rPr>
        <w:t>tour</w:t>
      </w:r>
      <w:r>
        <w:rPr>
          <w:spacing w:val="12"/>
          <w:w w:val="125"/>
          <w:position w:val="1"/>
          <w:sz w:val="18"/>
        </w:rPr>
        <w:t xml:space="preserve"> </w:t>
      </w:r>
      <w:r>
        <w:rPr>
          <w:rFonts w:ascii="Calibri" w:hAnsi="Calibri"/>
          <w:w w:val="125"/>
          <w:position w:val="4"/>
          <w:sz w:val="24"/>
        </w:rPr>
        <w:t>=</w:t>
      </w:r>
      <w:r>
        <w:rPr>
          <w:rFonts w:ascii="Calibri" w:hAnsi="Calibri"/>
          <w:spacing w:val="-6"/>
          <w:w w:val="125"/>
          <w:position w:val="4"/>
          <w:sz w:val="24"/>
        </w:rPr>
        <w:t xml:space="preserve"> </w:t>
      </w:r>
      <w:r>
        <w:rPr>
          <w:rFonts w:ascii="Calibri" w:hAnsi="Calibri"/>
          <w:i/>
          <w:w w:val="110"/>
          <w:position w:val="4"/>
          <w:sz w:val="24"/>
        </w:rPr>
        <w:t>W</w:t>
      </w:r>
      <w:r>
        <w:rPr>
          <w:w w:val="110"/>
          <w:sz w:val="18"/>
        </w:rPr>
        <w:t>giá</w:t>
      </w:r>
      <w:r>
        <w:rPr>
          <w:spacing w:val="9"/>
          <w:w w:val="110"/>
          <w:sz w:val="18"/>
        </w:rPr>
        <w:t xml:space="preserve"> </w:t>
      </w:r>
      <w:r>
        <w:rPr>
          <w:rFonts w:ascii="Cambria" w:hAnsi="Cambria"/>
          <w:w w:val="110"/>
          <w:position w:val="4"/>
          <w:sz w:val="24"/>
        </w:rPr>
        <w:t>·</w:t>
      </w:r>
      <w:r>
        <w:rPr>
          <w:rFonts w:ascii="Cambria" w:hAnsi="Cambria"/>
          <w:spacing w:val="-9"/>
          <w:w w:val="110"/>
          <w:position w:val="4"/>
          <w:sz w:val="24"/>
        </w:rPr>
        <w:t xml:space="preserve"> </w:t>
      </w:r>
      <w:r>
        <w:rPr>
          <w:rFonts w:ascii="Calibri" w:hAnsi="Calibri"/>
          <w:i/>
          <w:w w:val="110"/>
          <w:position w:val="4"/>
          <w:sz w:val="24"/>
        </w:rPr>
        <w:t>S</w:t>
      </w:r>
      <w:r>
        <w:rPr>
          <w:w w:val="110"/>
          <w:sz w:val="18"/>
        </w:rPr>
        <w:t>giá</w:t>
      </w:r>
      <w:r>
        <w:rPr>
          <w:spacing w:val="2"/>
          <w:w w:val="125"/>
          <w:sz w:val="18"/>
        </w:rPr>
        <w:t xml:space="preserve"> </w:t>
      </w:r>
      <w:r>
        <w:rPr>
          <w:rFonts w:ascii="Calibri" w:hAnsi="Calibri"/>
          <w:w w:val="125"/>
          <w:position w:val="4"/>
          <w:sz w:val="24"/>
        </w:rPr>
        <w:t>+</w:t>
      </w:r>
      <w:r>
        <w:rPr>
          <w:rFonts w:ascii="Calibri" w:hAnsi="Calibri"/>
          <w:spacing w:val="-17"/>
          <w:w w:val="125"/>
          <w:position w:val="4"/>
          <w:sz w:val="24"/>
        </w:rPr>
        <w:t xml:space="preserve"> </w:t>
      </w:r>
      <w:r>
        <w:rPr>
          <w:rFonts w:ascii="Calibri" w:hAnsi="Calibri"/>
          <w:i/>
          <w:w w:val="110"/>
          <w:position w:val="4"/>
          <w:sz w:val="24"/>
        </w:rPr>
        <w:t>W</w:t>
      </w:r>
      <w:r>
        <w:rPr>
          <w:w w:val="110"/>
          <w:sz w:val="18"/>
        </w:rPr>
        <w:t>loại</w:t>
      </w:r>
      <w:r>
        <w:rPr>
          <w:spacing w:val="9"/>
          <w:w w:val="110"/>
          <w:sz w:val="18"/>
        </w:rPr>
        <w:t xml:space="preserve"> </w:t>
      </w:r>
      <w:r>
        <w:rPr>
          <w:rFonts w:ascii="Cambria" w:hAnsi="Cambria"/>
          <w:w w:val="110"/>
          <w:position w:val="4"/>
          <w:sz w:val="24"/>
        </w:rPr>
        <w:t>·</w:t>
      </w:r>
      <w:r>
        <w:rPr>
          <w:rFonts w:ascii="Cambria" w:hAnsi="Cambria"/>
          <w:spacing w:val="-9"/>
          <w:w w:val="110"/>
          <w:position w:val="4"/>
          <w:sz w:val="24"/>
        </w:rPr>
        <w:t xml:space="preserve"> </w:t>
      </w:r>
      <w:r>
        <w:rPr>
          <w:rFonts w:ascii="Calibri" w:hAnsi="Calibri"/>
          <w:i/>
          <w:spacing w:val="-2"/>
          <w:w w:val="110"/>
          <w:position w:val="4"/>
          <w:sz w:val="24"/>
        </w:rPr>
        <w:t>S</w:t>
      </w:r>
      <w:r>
        <w:rPr>
          <w:spacing w:val="-2"/>
          <w:w w:val="110"/>
          <w:sz w:val="18"/>
        </w:rPr>
        <w:t>loại</w:t>
      </w:r>
    </w:p>
    <w:p w14:paraId="13EB0CA8">
      <w:pPr>
        <w:pStyle w:val="6"/>
        <w:spacing w:before="171"/>
        <w:rPr>
          <w:sz w:val="18"/>
        </w:rPr>
      </w:pPr>
    </w:p>
    <w:p w14:paraId="4F88B4C0">
      <w:pPr>
        <w:pStyle w:val="3"/>
        <w:ind w:left="740" w:firstLine="0"/>
      </w:pPr>
      <w:r>
        <w:t>Giải</w:t>
      </w:r>
      <w:r>
        <w:rPr>
          <w:spacing w:val="-8"/>
        </w:rPr>
        <w:t xml:space="preserve"> </w:t>
      </w:r>
      <w:r>
        <w:t>thích</w:t>
      </w:r>
      <w:r>
        <w:rPr>
          <w:spacing w:val="-7"/>
        </w:rPr>
        <w:t xml:space="preserve"> </w:t>
      </w:r>
      <w:r>
        <w:t>các</w:t>
      </w:r>
      <w:r>
        <w:rPr>
          <w:spacing w:val="-8"/>
        </w:rPr>
        <w:t xml:space="preserve"> </w:t>
      </w:r>
      <w:r>
        <w:t>thành</w:t>
      </w:r>
      <w:r>
        <w:rPr>
          <w:spacing w:val="-7"/>
        </w:rPr>
        <w:t xml:space="preserve"> </w:t>
      </w:r>
      <w:r>
        <w:rPr>
          <w:spacing w:val="-2"/>
        </w:rPr>
        <w:t>phần:</w:t>
      </w:r>
    </w:p>
    <w:p w14:paraId="51AF7648">
      <w:pPr>
        <w:pStyle w:val="14"/>
        <w:numPr>
          <w:ilvl w:val="0"/>
          <w:numId w:val="24"/>
        </w:numPr>
        <w:tabs>
          <w:tab w:val="left" w:pos="640"/>
        </w:tabs>
        <w:spacing w:before="108" w:after="0" w:line="302" w:lineRule="auto"/>
        <w:ind w:left="640" w:right="1982" w:hanging="191"/>
        <w:jc w:val="left"/>
        <w:rPr>
          <w:sz w:val="26"/>
        </w:rPr>
      </w:pPr>
      <w:r>
        <w:rPr>
          <w:rFonts w:ascii="Calibri" w:hAnsi="Calibri"/>
          <w:i/>
          <w:sz w:val="24"/>
        </w:rPr>
        <w:t>S</w:t>
      </w:r>
      <w:r>
        <w:rPr>
          <w:sz w:val="24"/>
          <w:vertAlign w:val="subscript"/>
        </w:rPr>
        <w:t>giá</w:t>
      </w:r>
      <w:r>
        <w:rPr>
          <w:sz w:val="26"/>
          <w:vertAlign w:val="baseline"/>
        </w:rPr>
        <w:t>: Mức độ tương đồng về giá giữa tour đề xuất và các tour đã chọn trong</w:t>
      </w:r>
      <w:r>
        <w:rPr>
          <w:spacing w:val="40"/>
          <w:sz w:val="26"/>
          <w:vertAlign w:val="baseline"/>
        </w:rPr>
        <w:t xml:space="preserve"> </w:t>
      </w:r>
      <w:r>
        <w:rPr>
          <w:sz w:val="26"/>
          <w:vertAlign w:val="baseline"/>
        </w:rPr>
        <w:t>lịch sử người dùng.</w:t>
      </w:r>
    </w:p>
    <w:p w14:paraId="584A7BC1">
      <w:pPr>
        <w:pStyle w:val="14"/>
        <w:spacing w:after="0" w:line="302" w:lineRule="auto"/>
        <w:jc w:val="left"/>
        <w:rPr>
          <w:sz w:val="26"/>
        </w:rPr>
        <w:sectPr>
          <w:pgSz w:w="11910" w:h="16840"/>
          <w:pgMar w:top="720" w:right="0" w:bottom="800" w:left="1275" w:header="412" w:footer="615" w:gutter="0"/>
          <w:cols w:space="720" w:num="1"/>
        </w:sectPr>
      </w:pPr>
    </w:p>
    <w:p w14:paraId="777D061D">
      <w:pPr>
        <w:spacing w:before="130" w:line="210" w:lineRule="exact"/>
        <w:ind w:left="0" w:right="0" w:firstLine="0"/>
        <w:jc w:val="right"/>
        <w:rPr>
          <w:sz w:val="18"/>
        </w:rPr>
      </w:pPr>
      <w:r>
        <w:rPr>
          <w:rFonts w:ascii="Calibri" w:hAnsi="Calibri"/>
          <w:i/>
          <w:spacing w:val="-4"/>
          <w:w w:val="110"/>
          <w:position w:val="4"/>
          <w:sz w:val="24"/>
        </w:rPr>
        <w:t>S</w:t>
      </w:r>
      <w:r>
        <w:rPr>
          <w:spacing w:val="-4"/>
          <w:w w:val="110"/>
          <w:sz w:val="18"/>
        </w:rPr>
        <w:t>giá</w:t>
      </w:r>
    </w:p>
    <w:p w14:paraId="3EAEA718">
      <w:pPr>
        <w:spacing w:before="0" w:line="193" w:lineRule="exact"/>
        <w:ind w:left="804" w:right="0" w:firstLine="0"/>
        <w:jc w:val="left"/>
        <w:rPr>
          <w:sz w:val="18"/>
        </w:rPr>
      </w:pPr>
      <w:r>
        <w:br w:type="column"/>
      </w:r>
      <w:r>
        <w:rPr>
          <w:rFonts w:ascii="Calibri" w:hAnsi="Calibri"/>
          <w:i/>
          <w:w w:val="115"/>
          <w:position w:val="4"/>
          <w:sz w:val="24"/>
          <w:u w:val="single"/>
        </w:rPr>
        <w:t>P</w:t>
      </w:r>
      <w:r>
        <w:rPr>
          <w:w w:val="115"/>
          <w:position w:val="1"/>
          <w:sz w:val="18"/>
          <w:u w:val="single"/>
        </w:rPr>
        <w:t>tour</w:t>
      </w:r>
      <w:r>
        <w:rPr>
          <w:spacing w:val="8"/>
          <w:w w:val="115"/>
          <w:position w:val="1"/>
          <w:sz w:val="18"/>
          <w:u w:val="single"/>
        </w:rPr>
        <w:t xml:space="preserve"> </w:t>
      </w:r>
      <w:r>
        <w:rPr>
          <w:rFonts w:ascii="Cambria" w:hAnsi="Cambria"/>
          <w:w w:val="115"/>
          <w:position w:val="4"/>
          <w:sz w:val="24"/>
          <w:u w:val="single"/>
        </w:rPr>
        <w:t>−</w:t>
      </w:r>
      <w:r>
        <w:rPr>
          <w:rFonts w:ascii="Cambria" w:hAnsi="Cambria"/>
          <w:spacing w:val="-9"/>
          <w:w w:val="115"/>
          <w:position w:val="4"/>
          <w:sz w:val="24"/>
          <w:u w:val="single"/>
        </w:rPr>
        <w:t xml:space="preserve"> </w:t>
      </w:r>
      <w:r>
        <w:rPr>
          <w:rFonts w:ascii="Calibri" w:hAnsi="Calibri"/>
          <w:i/>
          <w:spacing w:val="-2"/>
          <w:w w:val="115"/>
          <w:position w:val="4"/>
          <w:sz w:val="24"/>
          <w:u w:val="single"/>
        </w:rPr>
        <w:t>P</w:t>
      </w:r>
      <w:r>
        <w:rPr>
          <w:spacing w:val="-2"/>
          <w:w w:val="115"/>
          <w:sz w:val="18"/>
          <w:u w:val="single"/>
        </w:rPr>
        <w:t>history</w:t>
      </w:r>
    </w:p>
    <w:p w14:paraId="1F45CB2F">
      <w:pPr>
        <w:spacing w:before="0" w:line="147" w:lineRule="exact"/>
        <w:ind w:left="36" w:right="0" w:firstLine="0"/>
        <w:jc w:val="left"/>
        <w:rPr>
          <w:rFonts w:ascii="Cambria" w:hAnsi="Cambria"/>
          <w:sz w:val="24"/>
        </w:rPr>
      </w:pPr>
      <w:r>
        <w:rPr>
          <w:rFonts w:ascii="Cambria" w:hAnsi="Cambria"/>
          <w:sz w:val="24"/>
        </w:rPr>
        <mc:AlternateContent>
          <mc:Choice Requires="wps">
            <w:drawing>
              <wp:anchor distT="0" distB="0" distL="0" distR="0" simplePos="0" relativeHeight="251673600" behindDoc="1" locked="0" layoutInCell="1" allowOverlap="1">
                <wp:simplePos x="0" y="0"/>
                <wp:positionH relativeFrom="page">
                  <wp:posOffset>3589020</wp:posOffset>
                </wp:positionH>
                <wp:positionV relativeFrom="paragraph">
                  <wp:posOffset>-57785</wp:posOffset>
                </wp:positionV>
                <wp:extent cx="1036320" cy="421640"/>
                <wp:effectExtent l="0" t="0" r="0" b="0"/>
                <wp:wrapNone/>
                <wp:docPr id="60" name="Textbox 60"/>
                <wp:cNvGraphicFramePr/>
                <a:graphic xmlns:a="http://schemas.openxmlformats.org/drawingml/2006/main">
                  <a:graphicData uri="http://schemas.microsoft.com/office/word/2010/wordprocessingShape">
                    <wps:wsp>
                      <wps:cNvSpPr txBox="1"/>
                      <wps:spPr>
                        <a:xfrm>
                          <a:off x="0" y="0"/>
                          <a:ext cx="1036319" cy="421640"/>
                        </a:xfrm>
                        <a:prstGeom prst="rect">
                          <a:avLst/>
                        </a:prstGeom>
                      </wps:spPr>
                      <wps:txbx>
                        <w:txbxContent>
                          <w:p w14:paraId="2159B44A">
                            <w:pPr>
                              <w:tabs>
                                <w:tab w:val="left" w:pos="1545"/>
                              </w:tabs>
                              <w:spacing w:before="0" w:line="309" w:lineRule="exact"/>
                              <w:ind w:left="0" w:right="0" w:firstLine="0"/>
                              <w:jc w:val="left"/>
                              <w:rPr>
                                <w:rFonts w:ascii="Lucida Sans Unicode"/>
                                <w:sz w:val="26"/>
                              </w:rPr>
                            </w:pPr>
                            <w:r>
                              <w:rPr>
                                <w:rFonts w:ascii="Lucida Sans Unicode"/>
                                <w:w w:val="104"/>
                                <w:sz w:val="26"/>
                              </w:rPr>
                              <w:t xml:space="preserve"> </w:t>
                            </w:r>
                            <w:r>
                              <w:rPr>
                                <w:rFonts w:ascii="Lucida Sans Unicode"/>
                                <w:sz w:val="26"/>
                              </w:rPr>
                              <w:tab/>
                            </w:r>
                            <w:r>
                              <w:rPr>
                                <w:rFonts w:ascii="Lucida Sans Unicode"/>
                                <w:w w:val="104"/>
                                <w:sz w:val="26"/>
                              </w:rPr>
                              <w:t xml:space="preserve"> </w:t>
                            </w:r>
                          </w:p>
                        </w:txbxContent>
                      </wps:txbx>
                      <wps:bodyPr wrap="square" lIns="0" tIns="0" rIns="0" bIns="0" rtlCol="0">
                        <a:noAutofit/>
                      </wps:bodyPr>
                    </wps:wsp>
                  </a:graphicData>
                </a:graphic>
              </wp:anchor>
            </w:drawing>
          </mc:Choice>
          <mc:Fallback>
            <w:pict>
              <v:shape id="Textbox 60" o:spid="_x0000_s1026" o:spt="202" type="#_x0000_t202" style="position:absolute;left:0pt;margin-left:282.6pt;margin-top:-4.55pt;height:33.2pt;width:81.6pt;mso-position-horizontal-relative:page;z-index:-251642880;mso-width-relative:page;mso-height-relative:page;" filled="f" stroked="f" coordsize="21600,21600" o:gfxdata="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FibUXZAAAACQEAAA8AAAAAAAAAAQAgAAAAIgAAAGRycy9kb3ducmV2LnhtbFBLAQIUABQAAAAI&#10;AIdO4kCZMljKswEAAHYDAAAOAAAAAAAAAAEAIAAAACgBAABkcnMvZTJvRG9jLnhtbFBLBQYAAAAA&#10;BgAGAFkBAABNBQAAAAA=&#10;">
                <v:fill on="f" focussize="0,0"/>
                <v:stroke on="f"/>
                <v:imagedata o:title=""/>
                <o:lock v:ext="edit" aspectratio="f"/>
                <v:textbox inset="0mm,0mm,0mm,0mm">
                  <w:txbxContent>
                    <w:p w14:paraId="2159B44A">
                      <w:pPr>
                        <w:tabs>
                          <w:tab w:val="left" w:pos="1545"/>
                        </w:tabs>
                        <w:spacing w:before="0" w:line="309" w:lineRule="exact"/>
                        <w:ind w:left="0" w:right="0" w:firstLine="0"/>
                        <w:jc w:val="left"/>
                        <w:rPr>
                          <w:rFonts w:ascii="Lucida Sans Unicode"/>
                          <w:sz w:val="26"/>
                        </w:rPr>
                      </w:pPr>
                      <w:r>
                        <w:rPr>
                          <w:rFonts w:ascii="Lucida Sans Unicode"/>
                          <w:w w:val="104"/>
                          <w:sz w:val="26"/>
                        </w:rPr>
                        <w:t xml:space="preserve"> </w:t>
                      </w:r>
                      <w:r>
                        <w:rPr>
                          <w:rFonts w:ascii="Lucida Sans Unicode"/>
                          <w:sz w:val="26"/>
                        </w:rPr>
                        <w:tab/>
                      </w:r>
                      <w:r>
                        <w:rPr>
                          <w:rFonts w:ascii="Lucida Sans Unicode"/>
                          <w:w w:val="104"/>
                          <w:sz w:val="26"/>
                        </w:rPr>
                        <w:t xml:space="preserve"> </w:t>
                      </w:r>
                    </w:p>
                  </w:txbxContent>
                </v:textbox>
              </v:shape>
            </w:pict>
          </mc:Fallback>
        </mc:AlternateContent>
      </w:r>
      <w:r>
        <w:rPr>
          <w:rFonts w:ascii="Calibri" w:hAnsi="Calibri"/>
          <w:w w:val="140"/>
          <w:sz w:val="24"/>
        </w:rPr>
        <w:t>=</w:t>
      </w:r>
      <w:r>
        <w:rPr>
          <w:rFonts w:ascii="Calibri" w:hAnsi="Calibri"/>
          <w:spacing w:val="-15"/>
          <w:w w:val="140"/>
          <w:sz w:val="24"/>
        </w:rPr>
        <w:t xml:space="preserve"> </w:t>
      </w:r>
      <w:r>
        <w:rPr>
          <w:rFonts w:ascii="Calibri" w:hAnsi="Calibri"/>
          <w:w w:val="115"/>
          <w:sz w:val="24"/>
        </w:rPr>
        <w:t>1</w:t>
      </w:r>
      <w:r>
        <w:rPr>
          <w:rFonts w:ascii="Calibri" w:hAnsi="Calibri"/>
          <w:spacing w:val="-14"/>
          <w:w w:val="115"/>
          <w:sz w:val="24"/>
        </w:rPr>
        <w:t xml:space="preserve"> </w:t>
      </w:r>
      <w:r>
        <w:rPr>
          <w:rFonts w:ascii="Cambria" w:hAnsi="Cambria"/>
          <w:spacing w:val="-10"/>
          <w:w w:val="140"/>
          <w:sz w:val="24"/>
        </w:rPr>
        <w:t>−</w:t>
      </w:r>
    </w:p>
    <w:p w14:paraId="01DA102F">
      <w:pPr>
        <w:spacing w:after="0" w:line="147" w:lineRule="exact"/>
        <w:jc w:val="left"/>
        <w:rPr>
          <w:rFonts w:ascii="Cambria" w:hAnsi="Cambria"/>
          <w:sz w:val="24"/>
        </w:rPr>
        <w:sectPr>
          <w:type w:val="continuous"/>
          <w:pgSz w:w="11910" w:h="16840"/>
          <w:pgMar w:top="980" w:right="0" w:bottom="280" w:left="1275" w:header="412" w:footer="615" w:gutter="0"/>
          <w:cols w:equalWidth="0" w:num="2">
            <w:col w:w="3644" w:space="40"/>
            <w:col w:w="6951"/>
          </w:cols>
        </w:sectPr>
      </w:pPr>
    </w:p>
    <w:p w14:paraId="49E7D23B">
      <w:pPr>
        <w:spacing w:before="0" w:line="261" w:lineRule="exact"/>
        <w:ind w:left="0" w:right="252" w:firstLine="0"/>
        <w:jc w:val="center"/>
        <w:rPr>
          <w:sz w:val="18"/>
        </w:rPr>
      </w:pPr>
      <w:r>
        <w:rPr>
          <w:rFonts w:ascii="Calibri"/>
          <w:i/>
          <w:spacing w:val="-2"/>
          <w:w w:val="105"/>
          <w:position w:val="4"/>
          <w:sz w:val="24"/>
        </w:rPr>
        <w:t>P</w:t>
      </w:r>
      <w:r>
        <w:rPr>
          <w:spacing w:val="-2"/>
          <w:w w:val="105"/>
          <w:sz w:val="18"/>
        </w:rPr>
        <w:t>history</w:t>
      </w:r>
    </w:p>
    <w:p w14:paraId="32AA5458">
      <w:pPr>
        <w:pStyle w:val="14"/>
        <w:numPr>
          <w:ilvl w:val="0"/>
          <w:numId w:val="25"/>
        </w:numPr>
        <w:tabs>
          <w:tab w:val="left" w:pos="1077"/>
        </w:tabs>
        <w:spacing w:before="155" w:after="0" w:line="240" w:lineRule="auto"/>
        <w:ind w:left="1077" w:right="0" w:hanging="228"/>
        <w:jc w:val="left"/>
        <w:rPr>
          <w:sz w:val="26"/>
        </w:rPr>
      </w:pPr>
      <w:r>
        <w:rPr>
          <w:rFonts w:ascii="Calibri" w:hAnsi="Calibri"/>
          <w:i/>
          <w:sz w:val="24"/>
        </w:rPr>
        <w:t>P</w:t>
      </w:r>
      <w:r>
        <w:rPr>
          <w:sz w:val="24"/>
          <w:vertAlign w:val="subscript"/>
        </w:rPr>
        <w:t>tour</w:t>
      </w:r>
      <w:r>
        <w:rPr>
          <w:sz w:val="26"/>
          <w:vertAlign w:val="baseline"/>
        </w:rPr>
        <w:t>:</w:t>
      </w:r>
      <w:r>
        <w:rPr>
          <w:spacing w:val="9"/>
          <w:sz w:val="26"/>
          <w:vertAlign w:val="baseline"/>
        </w:rPr>
        <w:t xml:space="preserve"> </w:t>
      </w:r>
      <w:r>
        <w:rPr>
          <w:sz w:val="26"/>
          <w:vertAlign w:val="baseline"/>
        </w:rPr>
        <w:t>Giá</w:t>
      </w:r>
      <w:r>
        <w:rPr>
          <w:spacing w:val="10"/>
          <w:sz w:val="26"/>
          <w:vertAlign w:val="baseline"/>
        </w:rPr>
        <w:t xml:space="preserve"> </w:t>
      </w:r>
      <w:r>
        <w:rPr>
          <w:sz w:val="26"/>
          <w:vertAlign w:val="baseline"/>
        </w:rPr>
        <w:t>của</w:t>
      </w:r>
      <w:r>
        <w:rPr>
          <w:spacing w:val="10"/>
          <w:sz w:val="26"/>
          <w:vertAlign w:val="baseline"/>
        </w:rPr>
        <w:t xml:space="preserve"> </w:t>
      </w:r>
      <w:r>
        <w:rPr>
          <w:sz w:val="26"/>
          <w:vertAlign w:val="baseline"/>
        </w:rPr>
        <w:t>tour</w:t>
      </w:r>
      <w:r>
        <w:rPr>
          <w:spacing w:val="10"/>
          <w:sz w:val="26"/>
          <w:vertAlign w:val="baseline"/>
        </w:rPr>
        <w:t xml:space="preserve"> </w:t>
      </w:r>
      <w:r>
        <w:rPr>
          <w:sz w:val="26"/>
          <w:vertAlign w:val="baseline"/>
        </w:rPr>
        <w:t>hiện</w:t>
      </w:r>
      <w:r>
        <w:rPr>
          <w:spacing w:val="10"/>
          <w:sz w:val="26"/>
          <w:vertAlign w:val="baseline"/>
        </w:rPr>
        <w:t xml:space="preserve"> </w:t>
      </w:r>
      <w:r>
        <w:rPr>
          <w:spacing w:val="-4"/>
          <w:sz w:val="26"/>
          <w:vertAlign w:val="baseline"/>
        </w:rPr>
        <w:t>tại.</w:t>
      </w:r>
    </w:p>
    <w:p w14:paraId="329B6FDF">
      <w:pPr>
        <w:pStyle w:val="14"/>
        <w:numPr>
          <w:ilvl w:val="0"/>
          <w:numId w:val="25"/>
        </w:numPr>
        <w:tabs>
          <w:tab w:val="left" w:pos="1077"/>
        </w:tabs>
        <w:spacing w:before="201" w:after="0" w:line="240" w:lineRule="auto"/>
        <w:ind w:left="1077" w:right="0" w:hanging="228"/>
        <w:jc w:val="left"/>
        <w:rPr>
          <w:sz w:val="26"/>
        </w:rPr>
      </w:pPr>
      <w:r>
        <w:rPr>
          <w:rFonts w:ascii="Calibri" w:hAnsi="Calibri"/>
          <w:i/>
          <w:sz w:val="24"/>
        </w:rPr>
        <w:t>P</w:t>
      </w:r>
      <w:r>
        <w:rPr>
          <w:sz w:val="24"/>
          <w:vertAlign w:val="subscript"/>
        </w:rPr>
        <w:t>history</w:t>
      </w:r>
      <w:r>
        <w:rPr>
          <w:sz w:val="26"/>
          <w:vertAlign w:val="baseline"/>
        </w:rPr>
        <w:t>: Giá</w:t>
      </w:r>
      <w:r>
        <w:rPr>
          <w:spacing w:val="1"/>
          <w:sz w:val="26"/>
          <w:vertAlign w:val="baseline"/>
        </w:rPr>
        <w:t xml:space="preserve"> </w:t>
      </w:r>
      <w:r>
        <w:rPr>
          <w:sz w:val="26"/>
          <w:vertAlign w:val="baseline"/>
        </w:rPr>
        <w:t>trung</w:t>
      </w:r>
      <w:r>
        <w:rPr>
          <w:spacing w:val="1"/>
          <w:sz w:val="26"/>
          <w:vertAlign w:val="baseline"/>
        </w:rPr>
        <w:t xml:space="preserve"> </w:t>
      </w:r>
      <w:r>
        <w:rPr>
          <w:sz w:val="26"/>
          <w:vertAlign w:val="baseline"/>
        </w:rPr>
        <w:t>bình của</w:t>
      </w:r>
      <w:r>
        <w:rPr>
          <w:spacing w:val="1"/>
          <w:sz w:val="26"/>
          <w:vertAlign w:val="baseline"/>
        </w:rPr>
        <w:t xml:space="preserve"> </w:t>
      </w:r>
      <w:r>
        <w:rPr>
          <w:sz w:val="26"/>
          <w:vertAlign w:val="baseline"/>
        </w:rPr>
        <w:t>các</w:t>
      </w:r>
      <w:r>
        <w:rPr>
          <w:spacing w:val="1"/>
          <w:sz w:val="26"/>
          <w:vertAlign w:val="baseline"/>
        </w:rPr>
        <w:t xml:space="preserve"> </w:t>
      </w:r>
      <w:r>
        <w:rPr>
          <w:sz w:val="26"/>
          <w:vertAlign w:val="baseline"/>
        </w:rPr>
        <w:t>tour mà</w:t>
      </w:r>
      <w:r>
        <w:rPr>
          <w:spacing w:val="1"/>
          <w:sz w:val="26"/>
          <w:vertAlign w:val="baseline"/>
        </w:rPr>
        <w:t xml:space="preserve"> </w:t>
      </w:r>
      <w:r>
        <w:rPr>
          <w:sz w:val="26"/>
          <w:vertAlign w:val="baseline"/>
        </w:rPr>
        <w:t>người</w:t>
      </w:r>
      <w:r>
        <w:rPr>
          <w:spacing w:val="1"/>
          <w:sz w:val="26"/>
          <w:vertAlign w:val="baseline"/>
        </w:rPr>
        <w:t xml:space="preserve"> </w:t>
      </w:r>
      <w:r>
        <w:rPr>
          <w:sz w:val="26"/>
          <w:vertAlign w:val="baseline"/>
        </w:rPr>
        <w:t>dùng</w:t>
      </w:r>
      <w:r>
        <w:rPr>
          <w:spacing w:val="1"/>
          <w:sz w:val="26"/>
          <w:vertAlign w:val="baseline"/>
        </w:rPr>
        <w:t xml:space="preserve"> </w:t>
      </w:r>
      <w:r>
        <w:rPr>
          <w:sz w:val="26"/>
          <w:vertAlign w:val="baseline"/>
        </w:rPr>
        <w:t>đã chọn</w:t>
      </w:r>
      <w:r>
        <w:rPr>
          <w:spacing w:val="1"/>
          <w:sz w:val="26"/>
          <w:vertAlign w:val="baseline"/>
        </w:rPr>
        <w:t xml:space="preserve"> </w:t>
      </w:r>
      <w:r>
        <w:rPr>
          <w:sz w:val="26"/>
          <w:vertAlign w:val="baseline"/>
        </w:rPr>
        <w:t>trong</w:t>
      </w:r>
      <w:r>
        <w:rPr>
          <w:spacing w:val="1"/>
          <w:sz w:val="26"/>
          <w:vertAlign w:val="baseline"/>
        </w:rPr>
        <w:t xml:space="preserve"> </w:t>
      </w:r>
      <w:r>
        <w:rPr>
          <w:sz w:val="26"/>
          <w:vertAlign w:val="baseline"/>
        </w:rPr>
        <w:t xml:space="preserve">lịch </w:t>
      </w:r>
      <w:r>
        <w:rPr>
          <w:spacing w:val="-5"/>
          <w:sz w:val="26"/>
          <w:vertAlign w:val="baseline"/>
        </w:rPr>
        <w:t>sử.</w:t>
      </w:r>
    </w:p>
    <w:p w14:paraId="277B5F60">
      <w:pPr>
        <w:pStyle w:val="14"/>
        <w:numPr>
          <w:ilvl w:val="0"/>
          <w:numId w:val="24"/>
        </w:numPr>
        <w:tabs>
          <w:tab w:val="left" w:pos="640"/>
        </w:tabs>
        <w:spacing w:before="200" w:after="0" w:line="302" w:lineRule="auto"/>
        <w:ind w:left="640" w:right="1982" w:hanging="191"/>
        <w:jc w:val="left"/>
        <w:rPr>
          <w:sz w:val="26"/>
        </w:rPr>
      </w:pPr>
      <w:r>
        <w:rPr>
          <w:rFonts w:ascii="Calibri" w:hAnsi="Calibri"/>
          <w:i/>
          <w:sz w:val="24"/>
        </w:rPr>
        <w:t>S</w:t>
      </w:r>
      <w:r>
        <w:rPr>
          <w:sz w:val="24"/>
          <w:vertAlign w:val="subscript"/>
        </w:rPr>
        <w:t>loại</w:t>
      </w:r>
      <w:r>
        <w:rPr>
          <w:sz w:val="26"/>
          <w:vertAlign w:val="baseline"/>
        </w:rPr>
        <w:t>: Mức độ tương thích về loại tour giữa tour đề xuất và các tour đã chọn</w:t>
      </w:r>
      <w:r>
        <w:rPr>
          <w:spacing w:val="80"/>
          <w:sz w:val="26"/>
          <w:vertAlign w:val="baseline"/>
        </w:rPr>
        <w:t xml:space="preserve"> </w:t>
      </w:r>
      <w:r>
        <w:rPr>
          <w:sz w:val="26"/>
          <w:vertAlign w:val="baseline"/>
        </w:rPr>
        <w:t>trong lịch sử người dùng.</w:t>
      </w:r>
    </w:p>
    <w:p w14:paraId="417F4080">
      <w:pPr>
        <w:pStyle w:val="6"/>
        <w:spacing w:before="240" w:line="238" w:lineRule="exact"/>
        <w:ind w:right="600"/>
        <w:jc w:val="center"/>
      </w:pPr>
      <w:r>
        <w:t>Số</w:t>
      </w:r>
      <w:r>
        <w:rPr>
          <w:spacing w:val="-5"/>
        </w:rPr>
        <w:t xml:space="preserve"> </w:t>
      </w:r>
      <w:r>
        <w:t>tour</w:t>
      </w:r>
      <w:r>
        <w:rPr>
          <w:spacing w:val="-5"/>
        </w:rPr>
        <w:t xml:space="preserve"> </w:t>
      </w:r>
      <w:r>
        <w:t>loại</w:t>
      </w:r>
      <w:r>
        <w:rPr>
          <w:spacing w:val="-4"/>
        </w:rPr>
        <w:t xml:space="preserve"> </w:t>
      </w:r>
      <w:r>
        <w:rPr>
          <w:spacing w:val="-2"/>
        </w:rPr>
        <w:t>giống</w:t>
      </w:r>
    </w:p>
    <w:p w14:paraId="47CF0470">
      <w:pPr>
        <w:spacing w:before="0" w:line="413" w:lineRule="exact"/>
        <w:ind w:left="0" w:right="1365" w:firstLine="0"/>
        <w:jc w:val="center"/>
        <w:rPr>
          <w:sz w:val="26"/>
        </w:rPr>
      </w:pPr>
      <w:r>
        <w:rPr>
          <w:sz w:val="26"/>
        </w:rPr>
        <mc:AlternateContent>
          <mc:Choice Requires="wps">
            <w:drawing>
              <wp:anchor distT="0" distB="0" distL="0" distR="0" simplePos="0" relativeHeight="251672576" behindDoc="1" locked="0" layoutInCell="1" allowOverlap="1">
                <wp:simplePos x="0" y="0"/>
                <wp:positionH relativeFrom="page">
                  <wp:posOffset>3302635</wp:posOffset>
                </wp:positionH>
                <wp:positionV relativeFrom="paragraph">
                  <wp:posOffset>67945</wp:posOffset>
                </wp:positionV>
                <wp:extent cx="1381125" cy="1270"/>
                <wp:effectExtent l="0" t="0" r="0" b="0"/>
                <wp:wrapNone/>
                <wp:docPr id="61" name="Graphic 61"/>
                <wp:cNvGraphicFramePr/>
                <a:graphic xmlns:a="http://schemas.openxmlformats.org/drawingml/2006/main">
                  <a:graphicData uri="http://schemas.microsoft.com/office/word/2010/wordprocessingShape">
                    <wps:wsp>
                      <wps:cNvSpPr/>
                      <wps:spPr>
                        <a:xfrm>
                          <a:off x="0" y="0"/>
                          <a:ext cx="1381125" cy="1270"/>
                        </a:xfrm>
                        <a:custGeom>
                          <a:avLst/>
                          <a:gdLst/>
                          <a:ahLst/>
                          <a:cxnLst/>
                          <a:rect l="l" t="t" r="r" b="b"/>
                          <a:pathLst>
                            <a:path w="1381125">
                              <a:moveTo>
                                <a:pt x="0" y="0"/>
                              </a:moveTo>
                              <a:lnTo>
                                <a:pt x="1380667" y="0"/>
                              </a:lnTo>
                            </a:path>
                          </a:pathLst>
                        </a:custGeom>
                        <a:ln w="6578">
                          <a:solidFill>
                            <a:srgbClr val="000000"/>
                          </a:solidFill>
                          <a:prstDash val="solid"/>
                        </a:ln>
                      </wps:spPr>
                      <wps:bodyPr wrap="square" lIns="0" tIns="0" rIns="0" bIns="0" rtlCol="0">
                        <a:noAutofit/>
                      </wps:bodyPr>
                    </wps:wsp>
                  </a:graphicData>
                </a:graphic>
              </wp:anchor>
            </w:drawing>
          </mc:Choice>
          <mc:Fallback>
            <w:pict>
              <v:shape id="Graphic 61" o:spid="_x0000_s1026" o:spt="100" style="position:absolute;left:0pt;margin-left:260.05pt;margin-top:5.35pt;height:0.1pt;width:108.75pt;mso-position-horizontal-relative:page;z-index:-251643904;mso-width-relative:page;mso-height-relative:page;" filled="f" stroked="t" coordsize="1381125,1" o:gfxdata="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EEpPM1wAAAAkBAAAPAAAA&#10;AAAAAAEAIAAAACIAAABkcnMvZG93bnJldi54bWxQSwECFAAUAAAACACHTuJAJskQNRYCAAB8BAAA&#10;DgAAAAAAAAABACAAAAAmAQAAZHJzL2Uyb0RvYy54bWxQSwUGAAAAAAYABgBZAQAArgUAAAAA&#10;" path="m0,0l1380667,0e">
                <v:fill on="f" focussize="0,0"/>
                <v:stroke weight="0.517952755905512pt" color="#000000" joinstyle="round"/>
                <v:imagedata o:title=""/>
                <o:lock v:ext="edit" aspectratio="f"/>
                <v:textbox inset="0mm,0mm,0mm,0mm"/>
              </v:shape>
            </w:pict>
          </mc:Fallback>
        </mc:AlternateContent>
      </w:r>
      <w:r>
        <w:rPr>
          <w:rFonts w:ascii="Calibri" w:hAnsi="Calibri"/>
          <w:i/>
          <w:w w:val="105"/>
          <w:position w:val="19"/>
          <w:sz w:val="24"/>
        </w:rPr>
        <w:t>S</w:t>
      </w:r>
      <w:r>
        <w:rPr>
          <w:w w:val="105"/>
          <w:position w:val="15"/>
          <w:sz w:val="18"/>
        </w:rPr>
        <w:t>loại</w:t>
      </w:r>
      <w:r>
        <w:rPr>
          <w:spacing w:val="8"/>
          <w:w w:val="125"/>
          <w:position w:val="15"/>
          <w:sz w:val="18"/>
        </w:rPr>
        <w:t xml:space="preserve"> </w:t>
      </w:r>
      <w:r>
        <w:rPr>
          <w:rFonts w:ascii="Calibri" w:hAnsi="Calibri"/>
          <w:w w:val="125"/>
          <w:position w:val="19"/>
          <w:sz w:val="24"/>
        </w:rPr>
        <w:t>=</w:t>
      </w:r>
      <w:r>
        <w:rPr>
          <w:rFonts w:ascii="Calibri" w:hAnsi="Calibri"/>
          <w:spacing w:val="8"/>
          <w:w w:val="125"/>
          <w:position w:val="19"/>
          <w:sz w:val="24"/>
        </w:rPr>
        <w:t xml:space="preserve"> </w:t>
      </w:r>
      <w:r>
        <w:rPr>
          <w:w w:val="105"/>
          <w:sz w:val="26"/>
        </w:rPr>
        <w:t>Tổng</w:t>
      </w:r>
      <w:r>
        <w:rPr>
          <w:spacing w:val="-14"/>
          <w:w w:val="105"/>
          <w:sz w:val="26"/>
        </w:rPr>
        <w:t xml:space="preserve"> </w:t>
      </w:r>
      <w:r>
        <w:rPr>
          <w:w w:val="105"/>
          <w:sz w:val="26"/>
        </w:rPr>
        <w:t>số</w:t>
      </w:r>
      <w:r>
        <w:rPr>
          <w:spacing w:val="-13"/>
          <w:w w:val="105"/>
          <w:sz w:val="26"/>
        </w:rPr>
        <w:t xml:space="preserve"> </w:t>
      </w:r>
      <w:r>
        <w:rPr>
          <w:w w:val="105"/>
          <w:sz w:val="26"/>
        </w:rPr>
        <w:t>tour</w:t>
      </w:r>
      <w:r>
        <w:rPr>
          <w:spacing w:val="-14"/>
          <w:w w:val="105"/>
          <w:sz w:val="26"/>
        </w:rPr>
        <w:t xml:space="preserve"> </w:t>
      </w:r>
      <w:r>
        <w:rPr>
          <w:w w:val="105"/>
          <w:sz w:val="26"/>
        </w:rPr>
        <w:t>đã</w:t>
      </w:r>
      <w:r>
        <w:rPr>
          <w:spacing w:val="-14"/>
          <w:w w:val="105"/>
          <w:sz w:val="26"/>
        </w:rPr>
        <w:t xml:space="preserve"> </w:t>
      </w:r>
      <w:r>
        <w:rPr>
          <w:spacing w:val="-4"/>
          <w:w w:val="105"/>
          <w:sz w:val="26"/>
        </w:rPr>
        <w:t>chọn</w:t>
      </w:r>
    </w:p>
    <w:p w14:paraId="640D1C28">
      <w:pPr>
        <w:pStyle w:val="6"/>
        <w:spacing w:before="133"/>
      </w:pPr>
    </w:p>
    <w:p w14:paraId="72F58D49">
      <w:pPr>
        <w:pStyle w:val="14"/>
        <w:numPr>
          <w:ilvl w:val="0"/>
          <w:numId w:val="24"/>
        </w:numPr>
        <w:tabs>
          <w:tab w:val="left" w:pos="640"/>
        </w:tabs>
        <w:spacing w:before="1" w:after="0" w:line="302" w:lineRule="auto"/>
        <w:ind w:left="640" w:right="1982" w:hanging="191"/>
        <w:jc w:val="left"/>
        <w:rPr>
          <w:sz w:val="26"/>
        </w:rPr>
      </w:pPr>
      <w:r>
        <w:rPr>
          <w:rFonts w:ascii="Calibri" w:hAnsi="Calibri"/>
          <w:i/>
          <w:sz w:val="24"/>
        </w:rPr>
        <w:t>W</w:t>
      </w:r>
      <w:r>
        <w:rPr>
          <w:sz w:val="24"/>
          <w:vertAlign w:val="subscript"/>
        </w:rPr>
        <w:t>giá</w:t>
      </w:r>
      <w:r>
        <w:rPr>
          <w:spacing w:val="29"/>
          <w:sz w:val="24"/>
          <w:vertAlign w:val="baseline"/>
        </w:rPr>
        <w:t xml:space="preserve"> </w:t>
      </w:r>
      <w:r>
        <w:rPr>
          <w:sz w:val="26"/>
          <w:vertAlign w:val="baseline"/>
        </w:rPr>
        <w:t xml:space="preserve">và </w:t>
      </w:r>
      <w:r>
        <w:rPr>
          <w:rFonts w:ascii="Calibri" w:hAnsi="Calibri"/>
          <w:i/>
          <w:sz w:val="24"/>
          <w:vertAlign w:val="baseline"/>
        </w:rPr>
        <w:t>W</w:t>
      </w:r>
      <w:r>
        <w:rPr>
          <w:sz w:val="24"/>
          <w:vertAlign w:val="subscript"/>
        </w:rPr>
        <w:t>loại</w:t>
      </w:r>
      <w:r>
        <w:rPr>
          <w:sz w:val="26"/>
          <w:vertAlign w:val="baseline"/>
        </w:rPr>
        <w:t>: Các trọng số xác định tầm quan trọng của giá và loại tour đối</w:t>
      </w:r>
      <w:r>
        <w:rPr>
          <w:spacing w:val="40"/>
          <w:sz w:val="26"/>
          <w:vertAlign w:val="baseline"/>
        </w:rPr>
        <w:t xml:space="preserve"> </w:t>
      </w:r>
      <w:r>
        <w:rPr>
          <w:sz w:val="26"/>
          <w:vertAlign w:val="baseline"/>
        </w:rPr>
        <w:t xml:space="preserve">với người dùng. Tổng của </w:t>
      </w:r>
      <w:r>
        <w:rPr>
          <w:rFonts w:ascii="Calibri" w:hAnsi="Calibri"/>
          <w:i/>
          <w:sz w:val="24"/>
          <w:vertAlign w:val="baseline"/>
        </w:rPr>
        <w:t>W</w:t>
      </w:r>
      <w:r>
        <w:rPr>
          <w:sz w:val="24"/>
          <w:vertAlign w:val="subscript"/>
        </w:rPr>
        <w:t>giá</w:t>
      </w:r>
      <w:r>
        <w:rPr>
          <w:sz w:val="24"/>
          <w:vertAlign w:val="baseline"/>
        </w:rPr>
        <w:t xml:space="preserve"> </w:t>
      </w:r>
      <w:r>
        <w:rPr>
          <w:sz w:val="26"/>
          <w:vertAlign w:val="baseline"/>
        </w:rPr>
        <w:t xml:space="preserve">và </w:t>
      </w:r>
      <w:r>
        <w:rPr>
          <w:rFonts w:ascii="Calibri" w:hAnsi="Calibri"/>
          <w:i/>
          <w:sz w:val="24"/>
          <w:vertAlign w:val="baseline"/>
        </w:rPr>
        <w:t>W</w:t>
      </w:r>
      <w:r>
        <w:rPr>
          <w:sz w:val="24"/>
          <w:vertAlign w:val="subscript"/>
        </w:rPr>
        <w:t>loại</w:t>
      </w:r>
      <w:r>
        <w:rPr>
          <w:sz w:val="24"/>
          <w:vertAlign w:val="baseline"/>
        </w:rPr>
        <w:t xml:space="preserve"> </w:t>
      </w:r>
      <w:r>
        <w:rPr>
          <w:sz w:val="26"/>
          <w:vertAlign w:val="baseline"/>
        </w:rPr>
        <w:t>là 1:</w:t>
      </w:r>
    </w:p>
    <w:p w14:paraId="4E66289A">
      <w:pPr>
        <w:pStyle w:val="6"/>
        <w:spacing w:before="48"/>
      </w:pPr>
    </w:p>
    <w:p w14:paraId="7204E110">
      <w:pPr>
        <w:spacing w:before="0"/>
        <w:ind w:left="0" w:right="1341" w:firstLine="0"/>
        <w:jc w:val="center"/>
        <w:rPr>
          <w:rFonts w:ascii="Calibri" w:hAnsi="Calibri"/>
          <w:position w:val="4"/>
          <w:sz w:val="24"/>
        </w:rPr>
      </w:pPr>
      <w:r>
        <w:rPr>
          <w:rFonts w:ascii="Calibri" w:hAnsi="Calibri"/>
          <w:i/>
          <w:w w:val="115"/>
          <w:position w:val="4"/>
          <w:sz w:val="24"/>
        </w:rPr>
        <w:t>W</w:t>
      </w:r>
      <w:r>
        <w:rPr>
          <w:w w:val="115"/>
          <w:sz w:val="18"/>
        </w:rPr>
        <w:t>giá</w:t>
      </w:r>
      <w:r>
        <w:rPr>
          <w:spacing w:val="-11"/>
          <w:w w:val="115"/>
          <w:sz w:val="18"/>
        </w:rPr>
        <w:t xml:space="preserve"> </w:t>
      </w:r>
      <w:r>
        <w:rPr>
          <w:rFonts w:ascii="Calibri" w:hAnsi="Calibri"/>
          <w:w w:val="125"/>
          <w:position w:val="4"/>
          <w:sz w:val="24"/>
        </w:rPr>
        <w:t>+</w:t>
      </w:r>
      <w:r>
        <w:rPr>
          <w:rFonts w:ascii="Calibri" w:hAnsi="Calibri"/>
          <w:spacing w:val="-17"/>
          <w:w w:val="125"/>
          <w:position w:val="4"/>
          <w:sz w:val="24"/>
        </w:rPr>
        <w:t xml:space="preserve"> </w:t>
      </w:r>
      <w:r>
        <w:rPr>
          <w:rFonts w:ascii="Calibri" w:hAnsi="Calibri"/>
          <w:i/>
          <w:w w:val="115"/>
          <w:position w:val="4"/>
          <w:sz w:val="24"/>
        </w:rPr>
        <w:t>W</w:t>
      </w:r>
      <w:r>
        <w:rPr>
          <w:w w:val="115"/>
          <w:sz w:val="18"/>
        </w:rPr>
        <w:t>loại</w:t>
      </w:r>
      <w:r>
        <w:rPr>
          <w:spacing w:val="-1"/>
          <w:w w:val="125"/>
          <w:sz w:val="18"/>
        </w:rPr>
        <w:t xml:space="preserve"> </w:t>
      </w:r>
      <w:r>
        <w:rPr>
          <w:rFonts w:ascii="Calibri" w:hAnsi="Calibri"/>
          <w:w w:val="125"/>
          <w:position w:val="4"/>
          <w:sz w:val="24"/>
        </w:rPr>
        <w:t>=</w:t>
      </w:r>
      <w:r>
        <w:rPr>
          <w:rFonts w:ascii="Calibri" w:hAnsi="Calibri"/>
          <w:spacing w:val="-17"/>
          <w:w w:val="125"/>
          <w:position w:val="4"/>
          <w:sz w:val="24"/>
        </w:rPr>
        <w:t xml:space="preserve"> </w:t>
      </w:r>
      <w:r>
        <w:rPr>
          <w:rFonts w:ascii="Calibri" w:hAnsi="Calibri"/>
          <w:spacing w:val="-10"/>
          <w:w w:val="115"/>
          <w:position w:val="4"/>
          <w:sz w:val="24"/>
        </w:rPr>
        <w:t>1</w:t>
      </w:r>
    </w:p>
    <w:p w14:paraId="0873F566">
      <w:pPr>
        <w:pStyle w:val="6"/>
        <w:rPr>
          <w:rFonts w:ascii="Calibri"/>
          <w:sz w:val="18"/>
        </w:rPr>
      </w:pPr>
    </w:p>
    <w:p w14:paraId="08700207">
      <w:pPr>
        <w:pStyle w:val="6"/>
        <w:spacing w:before="68"/>
        <w:rPr>
          <w:rFonts w:ascii="Calibri"/>
          <w:sz w:val="18"/>
        </w:rPr>
      </w:pPr>
    </w:p>
    <w:p w14:paraId="7AC9F7F5">
      <w:pPr>
        <w:pStyle w:val="3"/>
        <w:numPr>
          <w:ilvl w:val="2"/>
          <w:numId w:val="23"/>
        </w:numPr>
        <w:tabs>
          <w:tab w:val="left" w:pos="1517"/>
        </w:tabs>
        <w:spacing w:before="0" w:after="0" w:line="240" w:lineRule="auto"/>
        <w:ind w:left="1517" w:right="0" w:hanging="777"/>
        <w:jc w:val="both"/>
      </w:pPr>
      <w:bookmarkStart w:id="140" w:name="Tính mức độ phù hợp về thời gian(T)"/>
      <w:bookmarkEnd w:id="140"/>
      <w:bookmarkStart w:id="141" w:name="_bookmark86"/>
      <w:bookmarkEnd w:id="141"/>
      <w:r>
        <w:t>Tính</w:t>
      </w:r>
      <w:r>
        <w:rPr>
          <w:spacing w:val="-11"/>
        </w:rPr>
        <w:t xml:space="preserve"> </w:t>
      </w:r>
      <w:r>
        <w:t>mức</w:t>
      </w:r>
      <w:r>
        <w:rPr>
          <w:spacing w:val="-11"/>
        </w:rPr>
        <w:t xml:space="preserve"> </w:t>
      </w:r>
      <w:r>
        <w:t>độ</w:t>
      </w:r>
      <w:r>
        <w:rPr>
          <w:spacing w:val="-11"/>
        </w:rPr>
        <w:t xml:space="preserve"> </w:t>
      </w:r>
      <w:r>
        <w:t>phù</w:t>
      </w:r>
      <w:r>
        <w:rPr>
          <w:spacing w:val="-11"/>
        </w:rPr>
        <w:t xml:space="preserve"> </w:t>
      </w:r>
      <w:r>
        <w:t>hợp</w:t>
      </w:r>
      <w:r>
        <w:rPr>
          <w:spacing w:val="-11"/>
        </w:rPr>
        <w:t xml:space="preserve"> </w:t>
      </w:r>
      <w:r>
        <w:t>về</w:t>
      </w:r>
      <w:r>
        <w:rPr>
          <w:spacing w:val="-11"/>
        </w:rPr>
        <w:t xml:space="preserve"> </w:t>
      </w:r>
      <w:r>
        <w:t>thời</w:t>
      </w:r>
      <w:r>
        <w:rPr>
          <w:spacing w:val="-11"/>
        </w:rPr>
        <w:t xml:space="preserve"> </w:t>
      </w:r>
      <w:r>
        <w:rPr>
          <w:spacing w:val="-2"/>
        </w:rPr>
        <w:t>gian(T)</w:t>
      </w:r>
    </w:p>
    <w:p w14:paraId="3E687996">
      <w:pPr>
        <w:pStyle w:val="6"/>
        <w:spacing w:before="149" w:line="302" w:lineRule="auto"/>
        <w:ind w:left="142" w:right="1982" w:firstLine="298"/>
        <w:jc w:val="both"/>
      </w:pPr>
      <w:r>
        <w:t xml:space="preserve">Để tính mức độ phù hợp về thời gian khi người dùng chọn thời gian từ ngày </w:t>
      </w:r>
      <w:r>
        <w:rPr>
          <w:rFonts w:ascii="Calibri" w:hAnsi="Calibri"/>
          <w:i/>
          <w:sz w:val="24"/>
        </w:rPr>
        <w:t xml:space="preserve">x </w:t>
      </w:r>
      <w:r>
        <w:t>đến</w:t>
      </w:r>
      <w:r>
        <w:rPr>
          <w:spacing w:val="-5"/>
        </w:rPr>
        <w:t xml:space="preserve"> </w:t>
      </w:r>
      <w:r>
        <w:t>ngày</w:t>
      </w:r>
      <w:r>
        <w:rPr>
          <w:spacing w:val="-5"/>
        </w:rPr>
        <w:t xml:space="preserve"> </w:t>
      </w:r>
      <w:r>
        <w:rPr>
          <w:rFonts w:ascii="Calibri" w:hAnsi="Calibri"/>
          <w:i/>
          <w:sz w:val="24"/>
        </w:rPr>
        <w:t xml:space="preserve">y </w:t>
      </w:r>
      <w:r>
        <w:t>và</w:t>
      </w:r>
      <w:r>
        <w:rPr>
          <w:spacing w:val="-5"/>
        </w:rPr>
        <w:t xml:space="preserve"> </w:t>
      </w:r>
      <w:r>
        <w:t>thời</w:t>
      </w:r>
      <w:r>
        <w:rPr>
          <w:spacing w:val="-5"/>
        </w:rPr>
        <w:t xml:space="preserve"> </w:t>
      </w:r>
      <w:r>
        <w:t>gian</w:t>
      </w:r>
      <w:r>
        <w:rPr>
          <w:spacing w:val="-5"/>
        </w:rPr>
        <w:t xml:space="preserve"> </w:t>
      </w:r>
      <w:r>
        <w:t>đi</w:t>
      </w:r>
      <w:r>
        <w:rPr>
          <w:spacing w:val="-5"/>
        </w:rPr>
        <w:t xml:space="preserve"> </w:t>
      </w:r>
      <w:r>
        <w:t>tour</w:t>
      </w:r>
      <w:r>
        <w:rPr>
          <w:spacing w:val="-5"/>
        </w:rPr>
        <w:t xml:space="preserve"> </w:t>
      </w:r>
      <w:r>
        <w:t>từ</w:t>
      </w:r>
      <w:r>
        <w:rPr>
          <w:spacing w:val="-5"/>
        </w:rPr>
        <w:t xml:space="preserve"> </w:t>
      </w:r>
      <w:r>
        <w:t>ngày</w:t>
      </w:r>
      <w:r>
        <w:rPr>
          <w:spacing w:val="-5"/>
        </w:rPr>
        <w:t xml:space="preserve"> </w:t>
      </w:r>
      <w:r>
        <w:rPr>
          <w:rFonts w:ascii="Calibri" w:hAnsi="Calibri"/>
          <w:i/>
          <w:sz w:val="24"/>
        </w:rPr>
        <w:t xml:space="preserve">a </w:t>
      </w:r>
      <w:r>
        <w:t>đến</w:t>
      </w:r>
      <w:r>
        <w:rPr>
          <w:spacing w:val="-5"/>
        </w:rPr>
        <w:t xml:space="preserve"> </w:t>
      </w:r>
      <w:r>
        <w:t>ngày</w:t>
      </w:r>
      <w:r>
        <w:rPr>
          <w:spacing w:val="-5"/>
        </w:rPr>
        <w:t xml:space="preserve"> </w:t>
      </w:r>
      <w:r>
        <w:rPr>
          <w:rFonts w:ascii="Calibri" w:hAnsi="Calibri"/>
          <w:i/>
          <w:sz w:val="24"/>
        </w:rPr>
        <w:t>b</w:t>
      </w:r>
      <w:r>
        <w:t>,</w:t>
      </w:r>
      <w:r>
        <w:rPr>
          <w:spacing w:val="-5"/>
        </w:rPr>
        <w:t xml:space="preserve"> </w:t>
      </w:r>
      <w:r>
        <w:t>ta</w:t>
      </w:r>
      <w:r>
        <w:rPr>
          <w:spacing w:val="-5"/>
        </w:rPr>
        <w:t xml:space="preserve"> </w:t>
      </w:r>
      <w:r>
        <w:t>có</w:t>
      </w:r>
      <w:r>
        <w:rPr>
          <w:spacing w:val="-5"/>
        </w:rPr>
        <w:t xml:space="preserve"> </w:t>
      </w:r>
      <w:r>
        <w:t>thể</w:t>
      </w:r>
      <w:r>
        <w:rPr>
          <w:spacing w:val="-5"/>
        </w:rPr>
        <w:t xml:space="preserve"> </w:t>
      </w:r>
      <w:r>
        <w:t>xây</w:t>
      </w:r>
      <w:r>
        <w:rPr>
          <w:spacing w:val="-5"/>
        </w:rPr>
        <w:t xml:space="preserve"> </w:t>
      </w:r>
      <w:r>
        <w:t>dựng</w:t>
      </w:r>
      <w:r>
        <w:rPr>
          <w:spacing w:val="-5"/>
        </w:rPr>
        <w:t xml:space="preserve"> </w:t>
      </w:r>
      <w:r>
        <w:t>công</w:t>
      </w:r>
      <w:r>
        <w:rPr>
          <w:spacing w:val="-5"/>
        </w:rPr>
        <w:t xml:space="preserve"> </w:t>
      </w:r>
      <w:r>
        <w:t>thức như sau:</w:t>
      </w:r>
    </w:p>
    <w:p w14:paraId="07BA4B56">
      <w:pPr>
        <w:pStyle w:val="6"/>
        <w:spacing w:before="139"/>
        <w:ind w:left="441"/>
        <w:jc w:val="both"/>
      </w:pPr>
      <w:r>
        <w:t>Giả</w:t>
      </w:r>
      <w:r>
        <w:rPr>
          <w:spacing w:val="-5"/>
        </w:rPr>
        <w:t xml:space="preserve"> sử:</w:t>
      </w:r>
    </w:p>
    <w:p w14:paraId="116E3198">
      <w:pPr>
        <w:pStyle w:val="14"/>
        <w:numPr>
          <w:ilvl w:val="0"/>
          <w:numId w:val="24"/>
        </w:numPr>
        <w:tabs>
          <w:tab w:val="left" w:pos="640"/>
        </w:tabs>
        <w:spacing w:before="208" w:after="0" w:line="240" w:lineRule="auto"/>
        <w:ind w:left="640" w:right="0" w:hanging="190"/>
        <w:jc w:val="left"/>
        <w:rPr>
          <w:sz w:val="26"/>
        </w:rPr>
      </w:pPr>
      <w:r>
        <w:rPr>
          <w:rFonts w:ascii="Calibri" w:hAnsi="Calibri"/>
          <w:i/>
          <w:sz w:val="24"/>
        </w:rPr>
        <w:t>x</w:t>
      </w:r>
      <w:r>
        <w:rPr>
          <w:sz w:val="26"/>
        </w:rPr>
        <w:t>:</w:t>
      </w:r>
      <w:r>
        <w:rPr>
          <w:spacing w:val="-7"/>
          <w:sz w:val="26"/>
        </w:rPr>
        <w:t xml:space="preserve"> </w:t>
      </w:r>
      <w:r>
        <w:rPr>
          <w:sz w:val="26"/>
        </w:rPr>
        <w:t>Ngày</w:t>
      </w:r>
      <w:r>
        <w:rPr>
          <w:spacing w:val="-7"/>
          <w:sz w:val="26"/>
        </w:rPr>
        <w:t xml:space="preserve"> </w:t>
      </w:r>
      <w:r>
        <w:rPr>
          <w:sz w:val="26"/>
        </w:rPr>
        <w:t>bắt</w:t>
      </w:r>
      <w:r>
        <w:rPr>
          <w:spacing w:val="-7"/>
          <w:sz w:val="26"/>
        </w:rPr>
        <w:t xml:space="preserve"> </w:t>
      </w:r>
      <w:r>
        <w:rPr>
          <w:sz w:val="26"/>
        </w:rPr>
        <w:t>đầu</w:t>
      </w:r>
      <w:r>
        <w:rPr>
          <w:spacing w:val="-7"/>
          <w:sz w:val="26"/>
        </w:rPr>
        <w:t xml:space="preserve"> </w:t>
      </w:r>
      <w:r>
        <w:rPr>
          <w:sz w:val="26"/>
        </w:rPr>
        <w:t>sớm</w:t>
      </w:r>
      <w:r>
        <w:rPr>
          <w:spacing w:val="-7"/>
          <w:sz w:val="26"/>
        </w:rPr>
        <w:t xml:space="preserve"> </w:t>
      </w:r>
      <w:r>
        <w:rPr>
          <w:sz w:val="26"/>
        </w:rPr>
        <w:t>nhất</w:t>
      </w:r>
      <w:r>
        <w:rPr>
          <w:spacing w:val="-7"/>
          <w:sz w:val="26"/>
        </w:rPr>
        <w:t xml:space="preserve"> </w:t>
      </w:r>
      <w:r>
        <w:rPr>
          <w:sz w:val="26"/>
        </w:rPr>
        <w:t>mà</w:t>
      </w:r>
      <w:r>
        <w:rPr>
          <w:spacing w:val="-7"/>
          <w:sz w:val="26"/>
        </w:rPr>
        <w:t xml:space="preserve"> </w:t>
      </w:r>
      <w:r>
        <w:rPr>
          <w:sz w:val="26"/>
        </w:rPr>
        <w:t>người</w:t>
      </w:r>
      <w:r>
        <w:rPr>
          <w:spacing w:val="-7"/>
          <w:sz w:val="26"/>
        </w:rPr>
        <w:t xml:space="preserve"> </w:t>
      </w:r>
      <w:r>
        <w:rPr>
          <w:sz w:val="26"/>
        </w:rPr>
        <w:t>dùng</w:t>
      </w:r>
      <w:r>
        <w:rPr>
          <w:spacing w:val="-7"/>
          <w:sz w:val="26"/>
        </w:rPr>
        <w:t xml:space="preserve"> </w:t>
      </w:r>
      <w:r>
        <w:rPr>
          <w:sz w:val="26"/>
        </w:rPr>
        <w:t>có</w:t>
      </w:r>
      <w:r>
        <w:rPr>
          <w:spacing w:val="-7"/>
          <w:sz w:val="26"/>
        </w:rPr>
        <w:t xml:space="preserve"> </w:t>
      </w:r>
      <w:r>
        <w:rPr>
          <w:sz w:val="26"/>
        </w:rPr>
        <w:t>thể</w:t>
      </w:r>
      <w:r>
        <w:rPr>
          <w:spacing w:val="-7"/>
          <w:sz w:val="26"/>
        </w:rPr>
        <w:t xml:space="preserve"> </w:t>
      </w:r>
      <w:r>
        <w:rPr>
          <w:sz w:val="26"/>
        </w:rPr>
        <w:t>chọn</w:t>
      </w:r>
      <w:r>
        <w:rPr>
          <w:spacing w:val="-7"/>
          <w:sz w:val="26"/>
        </w:rPr>
        <w:t xml:space="preserve"> </w:t>
      </w:r>
      <w:r>
        <w:rPr>
          <w:sz w:val="26"/>
        </w:rPr>
        <w:t>(ngày</w:t>
      </w:r>
      <w:r>
        <w:rPr>
          <w:spacing w:val="-7"/>
          <w:sz w:val="26"/>
        </w:rPr>
        <w:t xml:space="preserve"> </w:t>
      </w:r>
      <w:r>
        <w:rPr>
          <w:sz w:val="26"/>
        </w:rPr>
        <w:t>tháng</w:t>
      </w:r>
      <w:r>
        <w:rPr>
          <w:spacing w:val="-7"/>
          <w:sz w:val="26"/>
        </w:rPr>
        <w:t xml:space="preserve"> </w:t>
      </w:r>
      <w:r>
        <w:rPr>
          <w:spacing w:val="-2"/>
          <w:sz w:val="26"/>
        </w:rPr>
        <w:t>năm).</w:t>
      </w:r>
    </w:p>
    <w:p w14:paraId="1E9F24CB">
      <w:pPr>
        <w:pStyle w:val="14"/>
        <w:numPr>
          <w:ilvl w:val="0"/>
          <w:numId w:val="24"/>
        </w:numPr>
        <w:tabs>
          <w:tab w:val="left" w:pos="640"/>
        </w:tabs>
        <w:spacing w:before="199" w:after="0" w:line="240" w:lineRule="auto"/>
        <w:ind w:left="640" w:right="0" w:hanging="190"/>
        <w:jc w:val="left"/>
        <w:rPr>
          <w:sz w:val="26"/>
        </w:rPr>
      </w:pPr>
      <w:r>
        <w:rPr>
          <w:rFonts w:ascii="Calibri" w:hAnsi="Calibri"/>
          <w:i/>
          <w:sz w:val="24"/>
        </w:rPr>
        <w:t>y</w:t>
      </w:r>
      <w:r>
        <w:rPr>
          <w:sz w:val="26"/>
        </w:rPr>
        <w:t>:</w:t>
      </w:r>
      <w:r>
        <w:rPr>
          <w:spacing w:val="-8"/>
          <w:sz w:val="26"/>
        </w:rPr>
        <w:t xml:space="preserve"> </w:t>
      </w:r>
      <w:r>
        <w:rPr>
          <w:sz w:val="26"/>
        </w:rPr>
        <w:t>Ngày</w:t>
      </w:r>
      <w:r>
        <w:rPr>
          <w:spacing w:val="-8"/>
          <w:sz w:val="26"/>
        </w:rPr>
        <w:t xml:space="preserve"> </w:t>
      </w:r>
      <w:r>
        <w:rPr>
          <w:sz w:val="26"/>
        </w:rPr>
        <w:t>kết</w:t>
      </w:r>
      <w:r>
        <w:rPr>
          <w:spacing w:val="-8"/>
          <w:sz w:val="26"/>
        </w:rPr>
        <w:t xml:space="preserve"> </w:t>
      </w:r>
      <w:r>
        <w:rPr>
          <w:sz w:val="26"/>
        </w:rPr>
        <w:t>thúc</w:t>
      </w:r>
      <w:r>
        <w:rPr>
          <w:spacing w:val="-8"/>
          <w:sz w:val="26"/>
        </w:rPr>
        <w:t xml:space="preserve"> </w:t>
      </w:r>
      <w:r>
        <w:rPr>
          <w:sz w:val="26"/>
        </w:rPr>
        <w:t>muộn</w:t>
      </w:r>
      <w:r>
        <w:rPr>
          <w:spacing w:val="-8"/>
          <w:sz w:val="26"/>
        </w:rPr>
        <w:t xml:space="preserve"> </w:t>
      </w:r>
      <w:r>
        <w:rPr>
          <w:sz w:val="26"/>
        </w:rPr>
        <w:t>nhất</w:t>
      </w:r>
      <w:r>
        <w:rPr>
          <w:spacing w:val="-8"/>
          <w:sz w:val="26"/>
        </w:rPr>
        <w:t xml:space="preserve"> </w:t>
      </w:r>
      <w:r>
        <w:rPr>
          <w:sz w:val="26"/>
        </w:rPr>
        <w:t>mà</w:t>
      </w:r>
      <w:r>
        <w:rPr>
          <w:spacing w:val="-8"/>
          <w:sz w:val="26"/>
        </w:rPr>
        <w:t xml:space="preserve"> </w:t>
      </w:r>
      <w:r>
        <w:rPr>
          <w:sz w:val="26"/>
        </w:rPr>
        <w:t>người</w:t>
      </w:r>
      <w:r>
        <w:rPr>
          <w:spacing w:val="-7"/>
          <w:sz w:val="26"/>
        </w:rPr>
        <w:t xml:space="preserve"> </w:t>
      </w:r>
      <w:r>
        <w:rPr>
          <w:sz w:val="26"/>
        </w:rPr>
        <w:t>dùng</w:t>
      </w:r>
      <w:r>
        <w:rPr>
          <w:spacing w:val="-8"/>
          <w:sz w:val="26"/>
        </w:rPr>
        <w:t xml:space="preserve"> </w:t>
      </w:r>
      <w:r>
        <w:rPr>
          <w:sz w:val="26"/>
        </w:rPr>
        <w:t>có</w:t>
      </w:r>
      <w:r>
        <w:rPr>
          <w:spacing w:val="-8"/>
          <w:sz w:val="26"/>
        </w:rPr>
        <w:t xml:space="preserve"> </w:t>
      </w:r>
      <w:r>
        <w:rPr>
          <w:sz w:val="26"/>
        </w:rPr>
        <w:t>thể</w:t>
      </w:r>
      <w:r>
        <w:rPr>
          <w:spacing w:val="-8"/>
          <w:sz w:val="26"/>
        </w:rPr>
        <w:t xml:space="preserve"> </w:t>
      </w:r>
      <w:r>
        <w:rPr>
          <w:sz w:val="26"/>
        </w:rPr>
        <w:t>chọn</w:t>
      </w:r>
      <w:r>
        <w:rPr>
          <w:spacing w:val="-8"/>
          <w:sz w:val="26"/>
        </w:rPr>
        <w:t xml:space="preserve"> </w:t>
      </w:r>
      <w:r>
        <w:rPr>
          <w:sz w:val="26"/>
        </w:rPr>
        <w:t>(ngày</w:t>
      </w:r>
      <w:r>
        <w:rPr>
          <w:spacing w:val="-8"/>
          <w:sz w:val="26"/>
        </w:rPr>
        <w:t xml:space="preserve"> </w:t>
      </w:r>
      <w:r>
        <w:rPr>
          <w:sz w:val="26"/>
        </w:rPr>
        <w:t>tháng</w:t>
      </w:r>
      <w:r>
        <w:rPr>
          <w:spacing w:val="-8"/>
          <w:sz w:val="26"/>
        </w:rPr>
        <w:t xml:space="preserve"> </w:t>
      </w:r>
      <w:r>
        <w:rPr>
          <w:spacing w:val="-2"/>
          <w:sz w:val="26"/>
        </w:rPr>
        <w:t>năm).</w:t>
      </w:r>
    </w:p>
    <w:p w14:paraId="6D1D2616">
      <w:pPr>
        <w:pStyle w:val="14"/>
        <w:spacing w:after="0" w:line="240" w:lineRule="auto"/>
        <w:jc w:val="left"/>
        <w:rPr>
          <w:sz w:val="26"/>
        </w:rPr>
        <w:sectPr>
          <w:type w:val="continuous"/>
          <w:pgSz w:w="11910" w:h="16840"/>
          <w:pgMar w:top="980" w:right="0" w:bottom="280" w:left="1275" w:header="412" w:footer="615" w:gutter="0"/>
          <w:cols w:space="720" w:num="1"/>
        </w:sectPr>
      </w:pPr>
    </w:p>
    <w:p w14:paraId="4521972F">
      <w:pPr>
        <w:pStyle w:val="6"/>
        <w:spacing w:before="51"/>
      </w:pPr>
    </w:p>
    <w:p w14:paraId="488F95C6">
      <w:pPr>
        <w:pStyle w:val="14"/>
        <w:numPr>
          <w:ilvl w:val="0"/>
          <w:numId w:val="24"/>
        </w:numPr>
        <w:tabs>
          <w:tab w:val="left" w:pos="1207"/>
        </w:tabs>
        <w:spacing w:before="0" w:after="0" w:line="240" w:lineRule="auto"/>
        <w:ind w:left="1207" w:right="0" w:hanging="190"/>
        <w:jc w:val="left"/>
        <w:rPr>
          <w:sz w:val="26"/>
        </w:rPr>
      </w:pPr>
      <w:r>
        <w:rPr>
          <w:rFonts w:ascii="Calibri" w:hAnsi="Calibri"/>
          <w:i/>
          <w:sz w:val="24"/>
        </w:rPr>
        <w:t>a</w:t>
      </w:r>
      <w:r>
        <w:rPr>
          <w:sz w:val="26"/>
        </w:rPr>
        <w:t>:</w:t>
      </w:r>
      <w:r>
        <w:rPr>
          <w:spacing w:val="-9"/>
          <w:sz w:val="26"/>
        </w:rPr>
        <w:t xml:space="preserve"> </w:t>
      </w:r>
      <w:r>
        <w:rPr>
          <w:sz w:val="26"/>
        </w:rPr>
        <w:t>Ngày</w:t>
      </w:r>
      <w:r>
        <w:rPr>
          <w:spacing w:val="-8"/>
          <w:sz w:val="26"/>
        </w:rPr>
        <w:t xml:space="preserve"> </w:t>
      </w:r>
      <w:r>
        <w:rPr>
          <w:sz w:val="26"/>
        </w:rPr>
        <w:t>bắt</w:t>
      </w:r>
      <w:r>
        <w:rPr>
          <w:spacing w:val="-8"/>
          <w:sz w:val="26"/>
        </w:rPr>
        <w:t xml:space="preserve"> </w:t>
      </w:r>
      <w:r>
        <w:rPr>
          <w:sz w:val="26"/>
        </w:rPr>
        <w:t>đầu</w:t>
      </w:r>
      <w:r>
        <w:rPr>
          <w:spacing w:val="-8"/>
          <w:sz w:val="26"/>
        </w:rPr>
        <w:t xml:space="preserve"> </w:t>
      </w:r>
      <w:r>
        <w:rPr>
          <w:sz w:val="26"/>
        </w:rPr>
        <w:t>của</w:t>
      </w:r>
      <w:r>
        <w:rPr>
          <w:spacing w:val="-9"/>
          <w:sz w:val="26"/>
        </w:rPr>
        <w:t xml:space="preserve"> </w:t>
      </w:r>
      <w:r>
        <w:rPr>
          <w:sz w:val="26"/>
        </w:rPr>
        <w:t>tour</w:t>
      </w:r>
      <w:r>
        <w:rPr>
          <w:spacing w:val="-8"/>
          <w:sz w:val="26"/>
        </w:rPr>
        <w:t xml:space="preserve"> </w:t>
      </w:r>
      <w:r>
        <w:rPr>
          <w:sz w:val="26"/>
        </w:rPr>
        <w:t>du</w:t>
      </w:r>
      <w:r>
        <w:rPr>
          <w:spacing w:val="-8"/>
          <w:sz w:val="26"/>
        </w:rPr>
        <w:t xml:space="preserve"> </w:t>
      </w:r>
      <w:r>
        <w:rPr>
          <w:sz w:val="26"/>
        </w:rPr>
        <w:t>lịch</w:t>
      </w:r>
      <w:r>
        <w:rPr>
          <w:spacing w:val="-8"/>
          <w:sz w:val="26"/>
        </w:rPr>
        <w:t xml:space="preserve"> </w:t>
      </w:r>
      <w:r>
        <w:rPr>
          <w:sz w:val="26"/>
        </w:rPr>
        <w:t>(ngày</w:t>
      </w:r>
      <w:r>
        <w:rPr>
          <w:spacing w:val="-9"/>
          <w:sz w:val="26"/>
        </w:rPr>
        <w:t xml:space="preserve"> </w:t>
      </w:r>
      <w:r>
        <w:rPr>
          <w:sz w:val="26"/>
        </w:rPr>
        <w:t>tháng</w:t>
      </w:r>
      <w:r>
        <w:rPr>
          <w:spacing w:val="-8"/>
          <w:sz w:val="26"/>
        </w:rPr>
        <w:t xml:space="preserve"> </w:t>
      </w:r>
      <w:r>
        <w:rPr>
          <w:spacing w:val="-2"/>
          <w:sz w:val="26"/>
        </w:rPr>
        <w:t>năm).</w:t>
      </w:r>
    </w:p>
    <w:p w14:paraId="2A17CB73">
      <w:pPr>
        <w:pStyle w:val="14"/>
        <w:numPr>
          <w:ilvl w:val="0"/>
          <w:numId w:val="24"/>
        </w:numPr>
        <w:tabs>
          <w:tab w:val="left" w:pos="1207"/>
        </w:tabs>
        <w:spacing w:before="200" w:after="0" w:line="240" w:lineRule="auto"/>
        <w:ind w:left="1207" w:right="0" w:hanging="190"/>
        <w:jc w:val="left"/>
        <w:rPr>
          <w:sz w:val="26"/>
        </w:rPr>
      </w:pPr>
      <w:r>
        <w:rPr>
          <w:rFonts w:ascii="Calibri" w:hAnsi="Calibri"/>
          <w:i/>
          <w:sz w:val="24"/>
        </w:rPr>
        <w:t>b</w:t>
      </w:r>
      <w:r>
        <w:rPr>
          <w:sz w:val="26"/>
        </w:rPr>
        <w:t>:</w:t>
      </w:r>
      <w:r>
        <w:rPr>
          <w:spacing w:val="-12"/>
          <w:sz w:val="26"/>
        </w:rPr>
        <w:t xml:space="preserve"> </w:t>
      </w:r>
      <w:r>
        <w:rPr>
          <w:sz w:val="26"/>
        </w:rPr>
        <w:t>Ngày</w:t>
      </w:r>
      <w:r>
        <w:rPr>
          <w:spacing w:val="-11"/>
          <w:sz w:val="26"/>
        </w:rPr>
        <w:t xml:space="preserve"> </w:t>
      </w:r>
      <w:r>
        <w:rPr>
          <w:sz w:val="26"/>
        </w:rPr>
        <w:t>kết</w:t>
      </w:r>
      <w:r>
        <w:rPr>
          <w:spacing w:val="-11"/>
          <w:sz w:val="26"/>
        </w:rPr>
        <w:t xml:space="preserve"> </w:t>
      </w:r>
      <w:r>
        <w:rPr>
          <w:sz w:val="26"/>
        </w:rPr>
        <w:t>thúc</w:t>
      </w:r>
      <w:r>
        <w:rPr>
          <w:spacing w:val="-11"/>
          <w:sz w:val="26"/>
        </w:rPr>
        <w:t xml:space="preserve"> </w:t>
      </w:r>
      <w:r>
        <w:rPr>
          <w:sz w:val="26"/>
        </w:rPr>
        <w:t>của</w:t>
      </w:r>
      <w:r>
        <w:rPr>
          <w:spacing w:val="-11"/>
          <w:sz w:val="26"/>
        </w:rPr>
        <w:t xml:space="preserve"> </w:t>
      </w:r>
      <w:r>
        <w:rPr>
          <w:sz w:val="26"/>
        </w:rPr>
        <w:t>tour</w:t>
      </w:r>
      <w:r>
        <w:rPr>
          <w:spacing w:val="-11"/>
          <w:sz w:val="26"/>
        </w:rPr>
        <w:t xml:space="preserve"> </w:t>
      </w:r>
      <w:r>
        <w:rPr>
          <w:sz w:val="26"/>
        </w:rPr>
        <w:t>du</w:t>
      </w:r>
      <w:r>
        <w:rPr>
          <w:spacing w:val="-12"/>
          <w:sz w:val="26"/>
        </w:rPr>
        <w:t xml:space="preserve"> </w:t>
      </w:r>
      <w:r>
        <w:rPr>
          <w:sz w:val="26"/>
        </w:rPr>
        <w:t>lịch</w:t>
      </w:r>
      <w:r>
        <w:rPr>
          <w:spacing w:val="-11"/>
          <w:sz w:val="26"/>
        </w:rPr>
        <w:t xml:space="preserve"> </w:t>
      </w:r>
      <w:r>
        <w:rPr>
          <w:sz w:val="26"/>
        </w:rPr>
        <w:t>(ngày</w:t>
      </w:r>
      <w:r>
        <w:rPr>
          <w:spacing w:val="-11"/>
          <w:sz w:val="26"/>
        </w:rPr>
        <w:t xml:space="preserve"> </w:t>
      </w:r>
      <w:r>
        <w:rPr>
          <w:sz w:val="26"/>
        </w:rPr>
        <w:t>tháng</w:t>
      </w:r>
      <w:r>
        <w:rPr>
          <w:spacing w:val="-11"/>
          <w:sz w:val="26"/>
        </w:rPr>
        <w:t xml:space="preserve"> </w:t>
      </w:r>
      <w:r>
        <w:rPr>
          <w:spacing w:val="-2"/>
          <w:sz w:val="26"/>
        </w:rPr>
        <w:t>năm).</w:t>
      </w:r>
    </w:p>
    <w:p w14:paraId="65395A83">
      <w:pPr>
        <w:pStyle w:val="6"/>
        <w:spacing w:before="201"/>
        <w:ind w:left="1008"/>
      </w:pPr>
      <w:r>
        <w:t>Mức</w:t>
      </w:r>
      <w:r>
        <w:rPr>
          <w:spacing w:val="-8"/>
        </w:rPr>
        <w:t xml:space="preserve"> </w:t>
      </w:r>
      <w:r>
        <w:t>độ</w:t>
      </w:r>
      <w:r>
        <w:rPr>
          <w:spacing w:val="-9"/>
        </w:rPr>
        <w:t xml:space="preserve"> </w:t>
      </w:r>
      <w:r>
        <w:t>phù</w:t>
      </w:r>
      <w:r>
        <w:rPr>
          <w:spacing w:val="-8"/>
        </w:rPr>
        <w:t xml:space="preserve"> </w:t>
      </w:r>
      <w:r>
        <w:t>hợp</w:t>
      </w:r>
      <w:r>
        <w:rPr>
          <w:spacing w:val="-8"/>
        </w:rPr>
        <w:t xml:space="preserve"> </w:t>
      </w:r>
      <w:r>
        <w:t>về</w:t>
      </w:r>
      <w:r>
        <w:rPr>
          <w:spacing w:val="-8"/>
        </w:rPr>
        <w:t xml:space="preserve"> </w:t>
      </w:r>
      <w:r>
        <w:t>thời</w:t>
      </w:r>
      <w:r>
        <w:rPr>
          <w:spacing w:val="-8"/>
        </w:rPr>
        <w:t xml:space="preserve"> </w:t>
      </w:r>
      <w:r>
        <w:t>gian</w:t>
      </w:r>
      <w:r>
        <w:rPr>
          <w:spacing w:val="-8"/>
        </w:rPr>
        <w:t xml:space="preserve"> </w:t>
      </w:r>
      <w:r>
        <w:rPr>
          <w:rFonts w:ascii="Calibri" w:hAnsi="Calibri"/>
          <w:i/>
          <w:sz w:val="24"/>
        </w:rPr>
        <w:t>T</w:t>
      </w:r>
      <w:r>
        <w:rPr>
          <w:sz w:val="24"/>
          <w:vertAlign w:val="subscript"/>
        </w:rPr>
        <w:t>time</w:t>
      </w:r>
      <w:r>
        <w:rPr>
          <w:spacing w:val="6"/>
          <w:sz w:val="24"/>
          <w:vertAlign w:val="baseline"/>
        </w:rPr>
        <w:t xml:space="preserve"> </w:t>
      </w:r>
      <w:r>
        <w:rPr>
          <w:vertAlign w:val="baseline"/>
        </w:rPr>
        <w:t>có</w:t>
      </w:r>
      <w:r>
        <w:rPr>
          <w:spacing w:val="-7"/>
          <w:vertAlign w:val="baseline"/>
        </w:rPr>
        <w:t xml:space="preserve"> </w:t>
      </w:r>
      <w:r>
        <w:rPr>
          <w:vertAlign w:val="baseline"/>
        </w:rPr>
        <w:t>thể</w:t>
      </w:r>
      <w:r>
        <w:rPr>
          <w:spacing w:val="-9"/>
          <w:vertAlign w:val="baseline"/>
        </w:rPr>
        <w:t xml:space="preserve"> </w:t>
      </w:r>
      <w:r>
        <w:rPr>
          <w:vertAlign w:val="baseline"/>
        </w:rPr>
        <w:t>được</w:t>
      </w:r>
      <w:r>
        <w:rPr>
          <w:spacing w:val="-8"/>
          <w:vertAlign w:val="baseline"/>
        </w:rPr>
        <w:t xml:space="preserve"> </w:t>
      </w:r>
      <w:r>
        <w:rPr>
          <w:vertAlign w:val="baseline"/>
        </w:rPr>
        <w:t>tính</w:t>
      </w:r>
      <w:r>
        <w:rPr>
          <w:spacing w:val="-8"/>
          <w:vertAlign w:val="baseline"/>
        </w:rPr>
        <w:t xml:space="preserve"> </w:t>
      </w:r>
      <w:r>
        <w:rPr>
          <w:vertAlign w:val="baseline"/>
        </w:rPr>
        <w:t>dựa</w:t>
      </w:r>
      <w:r>
        <w:rPr>
          <w:spacing w:val="-8"/>
          <w:vertAlign w:val="baseline"/>
        </w:rPr>
        <w:t xml:space="preserve"> </w:t>
      </w:r>
      <w:r>
        <w:rPr>
          <w:vertAlign w:val="baseline"/>
        </w:rPr>
        <w:t>trên</w:t>
      </w:r>
      <w:r>
        <w:rPr>
          <w:spacing w:val="-8"/>
          <w:vertAlign w:val="baseline"/>
        </w:rPr>
        <w:t xml:space="preserve"> </w:t>
      </w:r>
      <w:r>
        <w:rPr>
          <w:vertAlign w:val="baseline"/>
        </w:rPr>
        <w:t>các</w:t>
      </w:r>
      <w:r>
        <w:rPr>
          <w:spacing w:val="-8"/>
          <w:vertAlign w:val="baseline"/>
        </w:rPr>
        <w:t xml:space="preserve"> </w:t>
      </w:r>
      <w:r>
        <w:rPr>
          <w:vertAlign w:val="baseline"/>
        </w:rPr>
        <w:t>trường</w:t>
      </w:r>
      <w:r>
        <w:rPr>
          <w:spacing w:val="-8"/>
          <w:vertAlign w:val="baseline"/>
        </w:rPr>
        <w:t xml:space="preserve"> </w:t>
      </w:r>
      <w:r>
        <w:rPr>
          <w:vertAlign w:val="baseline"/>
        </w:rPr>
        <w:t>hợp</w:t>
      </w:r>
      <w:r>
        <w:rPr>
          <w:spacing w:val="-8"/>
          <w:vertAlign w:val="baseline"/>
        </w:rPr>
        <w:t xml:space="preserve"> </w:t>
      </w:r>
      <w:r>
        <w:rPr>
          <w:spacing w:val="-4"/>
          <w:vertAlign w:val="baseline"/>
        </w:rPr>
        <w:t>sau:</w:t>
      </w:r>
    </w:p>
    <w:p w14:paraId="2851CEDB">
      <w:pPr>
        <w:pStyle w:val="3"/>
        <w:numPr>
          <w:ilvl w:val="0"/>
          <w:numId w:val="26"/>
        </w:numPr>
        <w:tabs>
          <w:tab w:val="left" w:pos="975"/>
        </w:tabs>
        <w:spacing w:before="201" w:after="0" w:line="302" w:lineRule="auto"/>
        <w:ind w:left="709" w:right="1415" w:firstLine="0"/>
        <w:jc w:val="left"/>
      </w:pPr>
      <w:r>
        <w:t>Nếu</w:t>
      </w:r>
      <w:r>
        <w:rPr>
          <w:spacing w:val="-8"/>
        </w:rPr>
        <w:t xml:space="preserve"> </w:t>
      </w:r>
      <w:r>
        <w:t>khoảng</w:t>
      </w:r>
      <w:r>
        <w:rPr>
          <w:spacing w:val="-3"/>
        </w:rPr>
        <w:t xml:space="preserve"> </w:t>
      </w:r>
      <w:r>
        <w:t>thời</w:t>
      </w:r>
      <w:r>
        <w:rPr>
          <w:spacing w:val="-3"/>
        </w:rPr>
        <w:t xml:space="preserve"> </w:t>
      </w:r>
      <w:r>
        <w:t>gian</w:t>
      </w:r>
      <w:r>
        <w:rPr>
          <w:spacing w:val="-3"/>
        </w:rPr>
        <w:t xml:space="preserve"> </w:t>
      </w:r>
      <w:r>
        <w:t>tour</w:t>
      </w:r>
      <w:r>
        <w:rPr>
          <w:spacing w:val="-3"/>
        </w:rPr>
        <w:t xml:space="preserve"> </w:t>
      </w:r>
      <w:r>
        <w:rPr>
          <w:rFonts w:ascii="Calibri" w:hAnsi="Calibri"/>
          <w:b w:val="0"/>
          <w:sz w:val="24"/>
        </w:rPr>
        <w:t>[</w:t>
      </w:r>
      <w:r>
        <w:rPr>
          <w:rFonts w:ascii="Calibri" w:hAnsi="Calibri"/>
          <w:b w:val="0"/>
          <w:i/>
          <w:sz w:val="24"/>
        </w:rPr>
        <w:t>a,</w:t>
      </w:r>
      <w:r>
        <w:rPr>
          <w:rFonts w:ascii="Calibri" w:hAnsi="Calibri"/>
          <w:b w:val="0"/>
          <w:i/>
          <w:spacing w:val="-15"/>
          <w:sz w:val="24"/>
        </w:rPr>
        <w:t xml:space="preserve"> </w:t>
      </w:r>
      <w:r>
        <w:rPr>
          <w:rFonts w:ascii="Calibri" w:hAnsi="Calibri"/>
          <w:b w:val="0"/>
          <w:i/>
          <w:sz w:val="24"/>
        </w:rPr>
        <w:t>b</w:t>
      </w:r>
      <w:r>
        <w:rPr>
          <w:rFonts w:ascii="Calibri" w:hAnsi="Calibri"/>
          <w:b w:val="0"/>
          <w:sz w:val="24"/>
        </w:rPr>
        <w:t xml:space="preserve">] </w:t>
      </w:r>
      <w:r>
        <w:t>nằm</w:t>
      </w:r>
      <w:r>
        <w:rPr>
          <w:spacing w:val="-3"/>
        </w:rPr>
        <w:t xml:space="preserve"> </w:t>
      </w:r>
      <w:r>
        <w:t>hoàn</w:t>
      </w:r>
      <w:r>
        <w:rPr>
          <w:spacing w:val="-3"/>
        </w:rPr>
        <w:t xml:space="preserve"> </w:t>
      </w:r>
      <w:r>
        <w:t>toàn</w:t>
      </w:r>
      <w:r>
        <w:rPr>
          <w:spacing w:val="-3"/>
        </w:rPr>
        <w:t xml:space="preserve"> </w:t>
      </w:r>
      <w:r>
        <w:t>trong</w:t>
      </w:r>
      <w:r>
        <w:rPr>
          <w:spacing w:val="-3"/>
        </w:rPr>
        <w:t xml:space="preserve"> </w:t>
      </w:r>
      <w:r>
        <w:t>khoảng</w:t>
      </w:r>
      <w:r>
        <w:rPr>
          <w:spacing w:val="-3"/>
        </w:rPr>
        <w:t xml:space="preserve"> </w:t>
      </w:r>
      <w:r>
        <w:t>thời</w:t>
      </w:r>
      <w:r>
        <w:rPr>
          <w:spacing w:val="-3"/>
        </w:rPr>
        <w:t xml:space="preserve"> </w:t>
      </w:r>
      <w:r>
        <w:t>gian</w:t>
      </w:r>
      <w:r>
        <w:rPr>
          <w:spacing w:val="-3"/>
        </w:rPr>
        <w:t xml:space="preserve"> </w:t>
      </w:r>
      <w:r>
        <w:t xml:space="preserve">mà người dùng có thể chọn </w:t>
      </w:r>
      <w:r>
        <w:rPr>
          <w:rFonts w:ascii="Calibri" w:hAnsi="Calibri"/>
          <w:b w:val="0"/>
          <w:sz w:val="24"/>
        </w:rPr>
        <w:t>[</w:t>
      </w:r>
      <w:r>
        <w:rPr>
          <w:rFonts w:ascii="Calibri" w:hAnsi="Calibri"/>
          <w:b w:val="0"/>
          <w:i/>
          <w:sz w:val="24"/>
        </w:rPr>
        <w:t>x, y</w:t>
      </w:r>
      <w:r>
        <w:rPr>
          <w:rFonts w:ascii="Calibri" w:hAnsi="Calibri"/>
          <w:b w:val="0"/>
          <w:sz w:val="24"/>
        </w:rPr>
        <w:t>]</w:t>
      </w:r>
      <w:r>
        <w:t>:</w:t>
      </w:r>
    </w:p>
    <w:p w14:paraId="57B85649">
      <w:pPr>
        <w:pStyle w:val="6"/>
        <w:spacing w:before="67"/>
        <w:ind w:left="1008"/>
      </w:pPr>
      <w:r>
        <w:t>Khi</w:t>
      </w:r>
      <w:r>
        <w:rPr>
          <w:spacing w:val="-10"/>
        </w:rPr>
        <w:t xml:space="preserve"> </w:t>
      </w:r>
      <w:r>
        <w:t>đó,</w:t>
      </w:r>
      <w:r>
        <w:rPr>
          <w:spacing w:val="-10"/>
        </w:rPr>
        <w:t xml:space="preserve"> </w:t>
      </w:r>
      <w:r>
        <w:t>tour</w:t>
      </w:r>
      <w:r>
        <w:rPr>
          <w:spacing w:val="-9"/>
        </w:rPr>
        <w:t xml:space="preserve"> </w:t>
      </w:r>
      <w:r>
        <w:t>hoàn</w:t>
      </w:r>
      <w:r>
        <w:rPr>
          <w:spacing w:val="-10"/>
        </w:rPr>
        <w:t xml:space="preserve"> </w:t>
      </w:r>
      <w:r>
        <w:t>toàn</w:t>
      </w:r>
      <w:r>
        <w:rPr>
          <w:spacing w:val="-10"/>
        </w:rPr>
        <w:t xml:space="preserve"> </w:t>
      </w:r>
      <w:r>
        <w:t>phù</w:t>
      </w:r>
      <w:r>
        <w:rPr>
          <w:spacing w:val="-9"/>
        </w:rPr>
        <w:t xml:space="preserve"> </w:t>
      </w:r>
      <w:r>
        <w:t>hợp</w:t>
      </w:r>
      <w:r>
        <w:rPr>
          <w:spacing w:val="-10"/>
        </w:rPr>
        <w:t xml:space="preserve"> </w:t>
      </w:r>
      <w:r>
        <w:t>với</w:t>
      </w:r>
      <w:r>
        <w:rPr>
          <w:spacing w:val="-10"/>
        </w:rPr>
        <w:t xml:space="preserve"> </w:t>
      </w:r>
      <w:r>
        <w:t>thời</w:t>
      </w:r>
      <w:r>
        <w:rPr>
          <w:spacing w:val="-9"/>
        </w:rPr>
        <w:t xml:space="preserve"> </w:t>
      </w:r>
      <w:r>
        <w:t>gian</w:t>
      </w:r>
      <w:r>
        <w:rPr>
          <w:spacing w:val="-10"/>
        </w:rPr>
        <w:t xml:space="preserve"> </w:t>
      </w:r>
      <w:r>
        <w:t>người</w:t>
      </w:r>
      <w:r>
        <w:rPr>
          <w:spacing w:val="-9"/>
        </w:rPr>
        <w:t xml:space="preserve"> </w:t>
      </w:r>
      <w:r>
        <w:t>dùng</w:t>
      </w:r>
      <w:r>
        <w:rPr>
          <w:spacing w:val="-10"/>
        </w:rPr>
        <w:t xml:space="preserve"> </w:t>
      </w:r>
      <w:r>
        <w:t>chọn,</w:t>
      </w:r>
      <w:r>
        <w:rPr>
          <w:spacing w:val="-10"/>
        </w:rPr>
        <w:t xml:space="preserve"> </w:t>
      </w:r>
      <w:r>
        <w:t>mức</w:t>
      </w:r>
      <w:r>
        <w:rPr>
          <w:spacing w:val="-9"/>
        </w:rPr>
        <w:t xml:space="preserve"> </w:t>
      </w:r>
      <w:r>
        <w:t>độ</w:t>
      </w:r>
      <w:r>
        <w:rPr>
          <w:spacing w:val="-10"/>
        </w:rPr>
        <w:t xml:space="preserve"> </w:t>
      </w:r>
      <w:r>
        <w:t>phù</w:t>
      </w:r>
      <w:r>
        <w:rPr>
          <w:spacing w:val="-10"/>
        </w:rPr>
        <w:t xml:space="preserve"> </w:t>
      </w:r>
      <w:r>
        <w:rPr>
          <w:spacing w:val="-5"/>
        </w:rPr>
        <w:t>hợp</w:t>
      </w:r>
    </w:p>
    <w:p w14:paraId="162446B3">
      <w:pPr>
        <w:pStyle w:val="6"/>
        <w:spacing w:before="89"/>
        <w:ind w:left="709"/>
      </w:pPr>
      <w:r>
        <w:rPr>
          <w:spacing w:val="-5"/>
        </w:rPr>
        <w:t>là:</w:t>
      </w:r>
    </w:p>
    <w:p w14:paraId="6FD31320">
      <w:pPr>
        <w:pStyle w:val="6"/>
        <w:rPr>
          <w:sz w:val="18"/>
        </w:rPr>
      </w:pPr>
    </w:p>
    <w:p w14:paraId="2E40C933">
      <w:pPr>
        <w:pStyle w:val="6"/>
        <w:spacing w:before="201"/>
        <w:rPr>
          <w:sz w:val="18"/>
        </w:rPr>
      </w:pPr>
    </w:p>
    <w:p w14:paraId="0F9F8DCE">
      <w:pPr>
        <w:spacing w:before="0"/>
        <w:ind w:left="0" w:right="706" w:firstLine="0"/>
        <w:jc w:val="center"/>
        <w:rPr>
          <w:rFonts w:ascii="Calibri"/>
          <w:position w:val="4"/>
          <w:sz w:val="24"/>
        </w:rPr>
      </w:pPr>
      <w:r>
        <w:rPr>
          <w:rFonts w:ascii="Calibri"/>
          <w:i/>
          <w:w w:val="115"/>
          <w:position w:val="4"/>
          <w:sz w:val="24"/>
        </w:rPr>
        <w:t>T</w:t>
      </w:r>
      <w:r>
        <w:rPr>
          <w:w w:val="115"/>
          <w:sz w:val="18"/>
        </w:rPr>
        <w:t>time</w:t>
      </w:r>
      <w:r>
        <w:rPr>
          <w:spacing w:val="12"/>
          <w:w w:val="125"/>
          <w:sz w:val="18"/>
        </w:rPr>
        <w:t xml:space="preserve"> </w:t>
      </w:r>
      <w:r>
        <w:rPr>
          <w:rFonts w:ascii="Calibri"/>
          <w:w w:val="125"/>
          <w:position w:val="4"/>
          <w:sz w:val="24"/>
        </w:rPr>
        <w:t>=</w:t>
      </w:r>
      <w:r>
        <w:rPr>
          <w:rFonts w:ascii="Calibri"/>
          <w:spacing w:val="-8"/>
          <w:w w:val="125"/>
          <w:position w:val="4"/>
          <w:sz w:val="24"/>
        </w:rPr>
        <w:t xml:space="preserve"> </w:t>
      </w:r>
      <w:r>
        <w:rPr>
          <w:rFonts w:ascii="Calibri"/>
          <w:spacing w:val="-10"/>
          <w:w w:val="115"/>
          <w:position w:val="4"/>
          <w:sz w:val="24"/>
        </w:rPr>
        <w:t>1</w:t>
      </w:r>
    </w:p>
    <w:p w14:paraId="53D15DD5">
      <w:pPr>
        <w:pStyle w:val="6"/>
        <w:spacing w:before="158"/>
        <w:rPr>
          <w:rFonts w:ascii="Calibri"/>
          <w:sz w:val="18"/>
        </w:rPr>
      </w:pPr>
    </w:p>
    <w:p w14:paraId="46306A3C">
      <w:pPr>
        <w:pStyle w:val="3"/>
        <w:numPr>
          <w:ilvl w:val="0"/>
          <w:numId w:val="26"/>
        </w:numPr>
        <w:tabs>
          <w:tab w:val="left" w:pos="990"/>
        </w:tabs>
        <w:spacing w:before="0" w:after="0" w:line="302" w:lineRule="auto"/>
        <w:ind w:left="709" w:right="1415" w:firstLine="0"/>
        <w:jc w:val="left"/>
      </w:pPr>
      <w:r>
        <w:t xml:space="preserve">Nếu khoảng thời gian tour </w:t>
      </w:r>
      <w:r>
        <w:rPr>
          <w:rFonts w:ascii="Calibri" w:hAnsi="Calibri"/>
          <w:b w:val="0"/>
          <w:sz w:val="24"/>
        </w:rPr>
        <w:t>[</w:t>
      </w:r>
      <w:r>
        <w:rPr>
          <w:rFonts w:ascii="Calibri" w:hAnsi="Calibri"/>
          <w:b w:val="0"/>
          <w:i/>
          <w:sz w:val="24"/>
        </w:rPr>
        <w:t>a,</w:t>
      </w:r>
      <w:r>
        <w:rPr>
          <w:rFonts w:ascii="Calibri" w:hAnsi="Calibri"/>
          <w:b w:val="0"/>
          <w:i/>
          <w:spacing w:val="-15"/>
          <w:sz w:val="24"/>
        </w:rPr>
        <w:t xml:space="preserve"> </w:t>
      </w:r>
      <w:r>
        <w:rPr>
          <w:rFonts w:ascii="Calibri" w:hAnsi="Calibri"/>
          <w:b w:val="0"/>
          <w:i/>
          <w:sz w:val="24"/>
        </w:rPr>
        <w:t>b</w:t>
      </w:r>
      <w:r>
        <w:rPr>
          <w:rFonts w:ascii="Calibri" w:hAnsi="Calibri"/>
          <w:b w:val="0"/>
          <w:sz w:val="24"/>
        </w:rPr>
        <w:t>]</w:t>
      </w:r>
      <w:r>
        <w:rPr>
          <w:rFonts w:ascii="Calibri" w:hAnsi="Calibri"/>
          <w:b w:val="0"/>
          <w:spacing w:val="23"/>
          <w:sz w:val="24"/>
        </w:rPr>
        <w:t xml:space="preserve"> </w:t>
      </w:r>
      <w:r>
        <w:t xml:space="preserve">không hoàn toàn nằm trong khoảng thời gian của người dùng, nhưng vẫn có sự chồng lấn (tức là </w:t>
      </w:r>
      <w:r>
        <w:rPr>
          <w:rFonts w:ascii="Calibri" w:hAnsi="Calibri"/>
          <w:b w:val="0"/>
          <w:sz w:val="24"/>
        </w:rPr>
        <w:t>[</w:t>
      </w:r>
      <w:r>
        <w:rPr>
          <w:rFonts w:ascii="Calibri" w:hAnsi="Calibri"/>
          <w:b w:val="0"/>
          <w:i/>
          <w:sz w:val="24"/>
        </w:rPr>
        <w:t>a,</w:t>
      </w:r>
      <w:r>
        <w:rPr>
          <w:rFonts w:ascii="Calibri" w:hAnsi="Calibri"/>
          <w:b w:val="0"/>
          <w:i/>
          <w:spacing w:val="-11"/>
          <w:sz w:val="24"/>
        </w:rPr>
        <w:t xml:space="preserve"> </w:t>
      </w:r>
      <w:r>
        <w:rPr>
          <w:rFonts w:ascii="Calibri" w:hAnsi="Calibri"/>
          <w:b w:val="0"/>
          <w:i/>
          <w:sz w:val="24"/>
        </w:rPr>
        <w:t>b</w:t>
      </w:r>
      <w:r>
        <w:rPr>
          <w:rFonts w:ascii="Calibri" w:hAnsi="Calibri"/>
          <w:b w:val="0"/>
          <w:sz w:val="24"/>
        </w:rPr>
        <w:t xml:space="preserve">] </w:t>
      </w:r>
      <w:r>
        <w:rPr>
          <w:rFonts w:ascii="Cambria" w:hAnsi="Cambria"/>
          <w:b w:val="0"/>
          <w:sz w:val="24"/>
        </w:rPr>
        <w:t xml:space="preserve">∩ </w:t>
      </w:r>
      <w:r>
        <w:rPr>
          <w:rFonts w:ascii="Calibri" w:hAnsi="Calibri"/>
          <w:b w:val="0"/>
          <w:sz w:val="24"/>
        </w:rPr>
        <w:t>[</w:t>
      </w:r>
      <w:r>
        <w:rPr>
          <w:rFonts w:ascii="Calibri" w:hAnsi="Calibri"/>
          <w:b w:val="0"/>
          <w:i/>
          <w:sz w:val="24"/>
        </w:rPr>
        <w:t>x,</w:t>
      </w:r>
      <w:r>
        <w:rPr>
          <w:rFonts w:ascii="Calibri" w:hAnsi="Calibri"/>
          <w:b w:val="0"/>
          <w:i/>
          <w:spacing w:val="-11"/>
          <w:sz w:val="24"/>
        </w:rPr>
        <w:t xml:space="preserve"> </w:t>
      </w:r>
      <w:r>
        <w:rPr>
          <w:rFonts w:ascii="Calibri" w:hAnsi="Calibri"/>
          <w:b w:val="0"/>
          <w:i/>
          <w:sz w:val="24"/>
        </w:rPr>
        <w:t>y</w:t>
      </w:r>
      <w:r>
        <w:rPr>
          <w:rFonts w:ascii="Calibri" w:hAnsi="Calibri"/>
          <w:b w:val="0"/>
          <w:sz w:val="24"/>
        </w:rPr>
        <w:t xml:space="preserve">] </w:t>
      </w:r>
      <w:r>
        <w:rPr>
          <w:rFonts w:ascii="Cambria" w:hAnsi="Cambria"/>
          <w:b w:val="0"/>
          <w:sz w:val="24"/>
        </w:rPr>
        <w:t≯</w:t>
      </w:r>
      <w:r>
        <w:rPr>
          <w:rFonts w:ascii="Calibri" w:hAnsi="Calibri"/>
          <w:b w:val="0"/>
          <w:sz w:val="24"/>
        </w:rPr>
        <w:t xml:space="preserve">= </w:t>
      </w:r>
      <w:r>
        <w:rPr>
          <w:rFonts w:ascii="Cambria" w:hAnsi="Cambria"/>
          <w:b w:val="0"/>
          <w:sz w:val="24"/>
        </w:rPr>
        <w:t>∅</w:t>
      </w:r>
      <w:r>
        <w:t>):</w:t>
      </w:r>
    </w:p>
    <w:p w14:paraId="1C27C739">
      <w:pPr>
        <w:pStyle w:val="6"/>
        <w:spacing w:before="67" w:line="312" w:lineRule="auto"/>
        <w:ind w:left="709" w:right="1280" w:firstLine="298"/>
      </w:pPr>
      <w:r>
        <w:t xml:space="preserve">Mức độ phù hợp sẽ tỷ lệ với diện tích chồng lấn giữa hai khoảng thời gian. Cụ </w:t>
      </w:r>
      <w:r>
        <w:rPr>
          <w:spacing w:val="-4"/>
        </w:rPr>
        <w:t>thể:</w:t>
      </w:r>
    </w:p>
    <w:p w14:paraId="22BB81ED">
      <w:pPr>
        <w:pStyle w:val="6"/>
        <w:spacing w:before="20"/>
        <w:rPr>
          <w:sz w:val="20"/>
        </w:rPr>
      </w:pPr>
    </w:p>
    <w:p w14:paraId="12027DFA">
      <w:pPr>
        <w:pStyle w:val="6"/>
        <w:spacing w:after="0"/>
        <w:rPr>
          <w:sz w:val="20"/>
        </w:rPr>
        <w:sectPr>
          <w:pgSz w:w="11910" w:h="16840"/>
          <w:pgMar w:top="720" w:right="0" w:bottom="800" w:left="1275" w:header="412" w:footer="615" w:gutter="0"/>
          <w:cols w:space="720" w:num="1"/>
        </w:sectPr>
      </w:pPr>
    </w:p>
    <w:p w14:paraId="3E7388E5">
      <w:pPr>
        <w:pStyle w:val="6"/>
        <w:spacing w:before="68"/>
        <w:rPr>
          <w:sz w:val="18"/>
        </w:rPr>
      </w:pPr>
    </w:p>
    <w:p w14:paraId="47144728">
      <w:pPr>
        <w:spacing w:before="0"/>
        <w:ind w:left="0" w:right="0" w:firstLine="0"/>
        <w:jc w:val="right"/>
        <w:rPr>
          <w:rFonts w:ascii="Calibri"/>
          <w:position w:val="4"/>
          <w:sz w:val="24"/>
        </w:rPr>
      </w:pPr>
      <w:r>
        <w:rPr>
          <w:rFonts w:ascii="Calibri"/>
          <w:i/>
          <w:w w:val="110"/>
          <w:position w:val="4"/>
          <w:sz w:val="24"/>
        </w:rPr>
        <w:t>T</w:t>
      </w:r>
      <w:r>
        <w:rPr>
          <w:w w:val="110"/>
          <w:sz w:val="18"/>
        </w:rPr>
        <w:t>time</w:t>
      </w:r>
      <w:r>
        <w:rPr>
          <w:spacing w:val="-5"/>
          <w:w w:val="125"/>
          <w:sz w:val="18"/>
        </w:rPr>
        <w:t xml:space="preserve"> </w:t>
      </w:r>
      <w:r>
        <w:rPr>
          <w:rFonts w:ascii="Calibri"/>
          <w:spacing w:val="-10"/>
          <w:w w:val="125"/>
          <w:position w:val="4"/>
          <w:sz w:val="24"/>
        </w:rPr>
        <w:t>=</w:t>
      </w:r>
    </w:p>
    <w:p w14:paraId="7EDAA7BE">
      <w:pPr>
        <w:spacing w:before="96"/>
        <w:ind w:left="0" w:right="2921" w:firstLine="0"/>
        <w:jc w:val="center"/>
        <w:rPr>
          <w:rFonts w:ascii="Calibri" w:hAnsi="Calibri"/>
          <w:sz w:val="24"/>
        </w:rPr>
      </w:pPr>
      <w:r>
        <w:br w:type="column"/>
      </w:r>
      <w:r>
        <w:rPr>
          <w:sz w:val="26"/>
        </w:rPr>
        <w:t>độ</w:t>
      </w:r>
      <w:r>
        <w:rPr>
          <w:spacing w:val="-14"/>
          <w:sz w:val="26"/>
        </w:rPr>
        <w:t xml:space="preserve"> </w:t>
      </w:r>
      <w:r>
        <w:rPr>
          <w:sz w:val="26"/>
        </w:rPr>
        <w:t>dài</w:t>
      </w:r>
      <w:r>
        <w:rPr>
          <w:spacing w:val="-7"/>
          <w:sz w:val="26"/>
        </w:rPr>
        <w:t xml:space="preserve"> </w:t>
      </w:r>
      <w:r>
        <w:rPr>
          <w:sz w:val="26"/>
        </w:rPr>
        <w:t>của</w:t>
      </w:r>
      <w:r>
        <w:rPr>
          <w:spacing w:val="-7"/>
          <w:sz w:val="26"/>
        </w:rPr>
        <w:t xml:space="preserve"> </w:t>
      </w:r>
      <w:r>
        <w:rPr>
          <w:sz w:val="26"/>
        </w:rPr>
        <w:t>phần</w:t>
      </w:r>
      <w:r>
        <w:rPr>
          <w:spacing w:val="-6"/>
          <w:sz w:val="26"/>
        </w:rPr>
        <w:t xml:space="preserve"> </w:t>
      </w:r>
      <w:r>
        <w:rPr>
          <w:sz w:val="26"/>
        </w:rPr>
        <w:t>giao</w:t>
      </w:r>
      <w:r>
        <w:rPr>
          <w:spacing w:val="-7"/>
          <w:sz w:val="26"/>
        </w:rPr>
        <w:t xml:space="preserve"> </w:t>
      </w:r>
      <w:r>
        <w:rPr>
          <w:sz w:val="26"/>
        </w:rPr>
        <w:t>nhau</w:t>
      </w:r>
      <w:r>
        <w:rPr>
          <w:spacing w:val="-7"/>
          <w:sz w:val="26"/>
        </w:rPr>
        <w:t xml:space="preserve"> </w:t>
      </w:r>
      <w:r>
        <w:rPr>
          <w:sz w:val="26"/>
        </w:rPr>
        <w:t>giữa</w:t>
      </w:r>
      <w:r>
        <w:rPr>
          <w:spacing w:val="-6"/>
          <w:sz w:val="26"/>
        </w:rPr>
        <w:t xml:space="preserve"> </w:t>
      </w:r>
      <w:r>
        <w:rPr>
          <w:rFonts w:ascii="Calibri" w:hAnsi="Calibri"/>
          <w:sz w:val="24"/>
        </w:rPr>
        <w:t>[</w:t>
      </w:r>
      <w:r>
        <w:rPr>
          <w:rFonts w:ascii="Calibri" w:hAnsi="Calibri"/>
          <w:i/>
          <w:sz w:val="24"/>
        </w:rPr>
        <w:t>a,</w:t>
      </w:r>
      <w:r>
        <w:rPr>
          <w:rFonts w:ascii="Calibri" w:hAnsi="Calibri"/>
          <w:i/>
          <w:spacing w:val="-15"/>
          <w:sz w:val="24"/>
        </w:rPr>
        <w:t xml:space="preserve"> </w:t>
      </w:r>
      <w:r>
        <w:rPr>
          <w:rFonts w:ascii="Calibri" w:hAnsi="Calibri"/>
          <w:i/>
          <w:sz w:val="24"/>
        </w:rPr>
        <w:t>b</w:t>
      </w:r>
      <w:r>
        <w:rPr>
          <w:rFonts w:ascii="Calibri" w:hAnsi="Calibri"/>
          <w:sz w:val="24"/>
        </w:rPr>
        <w:t>]</w:t>
      </w:r>
      <w:r>
        <w:rPr>
          <w:rFonts w:ascii="Calibri" w:hAnsi="Calibri"/>
          <w:spacing w:val="4"/>
          <w:sz w:val="24"/>
        </w:rPr>
        <w:t xml:space="preserve"> </w:t>
      </w:r>
      <w:r>
        <w:rPr>
          <w:sz w:val="26"/>
        </w:rPr>
        <w:t>và</w:t>
      </w:r>
      <w:r>
        <w:rPr>
          <w:spacing w:val="-7"/>
          <w:sz w:val="26"/>
        </w:rPr>
        <w:t xml:space="preserve"> </w:t>
      </w:r>
      <w:r>
        <w:rPr>
          <w:rFonts w:ascii="Calibri" w:hAnsi="Calibri"/>
          <w:sz w:val="24"/>
        </w:rPr>
        <w:t>[</w:t>
      </w:r>
      <w:r>
        <w:rPr>
          <w:rFonts w:ascii="Calibri" w:hAnsi="Calibri"/>
          <w:i/>
          <w:sz w:val="24"/>
        </w:rPr>
        <w:t>x,</w:t>
      </w:r>
      <w:r>
        <w:rPr>
          <w:rFonts w:ascii="Calibri" w:hAnsi="Calibri"/>
          <w:i/>
          <w:spacing w:val="-15"/>
          <w:sz w:val="24"/>
        </w:rPr>
        <w:t xml:space="preserve"> </w:t>
      </w:r>
      <w:r>
        <w:rPr>
          <w:rFonts w:ascii="Calibri" w:hAnsi="Calibri"/>
          <w:i/>
          <w:spacing w:val="-5"/>
          <w:sz w:val="24"/>
        </w:rPr>
        <w:t>y</w:t>
      </w:r>
      <w:r>
        <w:rPr>
          <w:rFonts w:ascii="Calibri" w:hAnsi="Calibri"/>
          <w:spacing w:val="-5"/>
          <w:sz w:val="24"/>
        </w:rPr>
        <w:t>]</w:t>
      </w:r>
    </w:p>
    <w:p w14:paraId="163F0B8C">
      <w:pPr>
        <w:pStyle w:val="6"/>
        <w:spacing w:before="1"/>
        <w:rPr>
          <w:rFonts w:ascii="Calibri"/>
          <w:sz w:val="3"/>
        </w:rPr>
      </w:pPr>
    </w:p>
    <w:p w14:paraId="36681302">
      <w:pPr>
        <w:pStyle w:val="6"/>
        <w:spacing w:line="20" w:lineRule="exact"/>
        <w:ind w:left="50"/>
        <w:rPr>
          <w:rFonts w:ascii="Calibri"/>
          <w:sz w:val="2"/>
        </w:rPr>
      </w:pPr>
      <w:r>
        <w:rPr>
          <w:rFonts w:ascii="Calibri"/>
          <w:sz w:val="2"/>
        </w:rPr>
        <mc:AlternateContent>
          <mc:Choice Requires="wpg">
            <w:drawing>
              <wp:inline distT="0" distB="0" distL="0" distR="0">
                <wp:extent cx="2925445" cy="6985"/>
                <wp:effectExtent l="9525" t="0" r="0" b="2539"/>
                <wp:docPr id="62" name="Group 62"/>
                <wp:cNvGraphicFramePr/>
                <a:graphic xmlns:a="http://schemas.openxmlformats.org/drawingml/2006/main">
                  <a:graphicData uri="http://schemas.microsoft.com/office/word/2010/wordprocessingGroup">
                    <wpg:wgp>
                      <wpg:cNvGrpSpPr/>
                      <wpg:grpSpPr>
                        <a:xfrm>
                          <a:off x="0" y="0"/>
                          <a:ext cx="2925445" cy="6985"/>
                          <a:chOff x="0" y="0"/>
                          <a:chExt cx="2925445" cy="6985"/>
                        </a:xfrm>
                      </wpg:grpSpPr>
                      <wps:wsp>
                        <wps:cNvPr id="63" name="Graphic 63"/>
                        <wps:cNvSpPr/>
                        <wps:spPr>
                          <a:xfrm>
                            <a:off x="0" y="3289"/>
                            <a:ext cx="2925445" cy="1270"/>
                          </a:xfrm>
                          <a:custGeom>
                            <a:avLst/>
                            <a:gdLst/>
                            <a:ahLst/>
                            <a:cxnLst/>
                            <a:rect l="l" t="t" r="r" b="b"/>
                            <a:pathLst>
                              <a:path w="2925445">
                                <a:moveTo>
                                  <a:pt x="0" y="0"/>
                                </a:moveTo>
                                <a:lnTo>
                                  <a:pt x="2925381" y="0"/>
                                </a:lnTo>
                              </a:path>
                            </a:pathLst>
                          </a:custGeom>
                          <a:ln w="6578">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5pt;width:230.35pt;" coordsize="2925445,6985" o:gfxdata="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SzJ97UAAAAAwEAAA8AAAAAAAAAAQAgAAAAIgAAAGRycy9kb3ducmV2LnhtbFBLAQIU&#10;ABQAAAAIAIdO4kA4XXNvaQIAAKsFAAAOAAAAAAAAAAEAIAAAACMBAABkcnMvZTJvRG9jLnhtbFBL&#10;BQYAAAAABgAGAFkBAAD+BQAAAAA=&#10;">
                <o:lock v:ext="edit" aspectratio="f"/>
                <v:shape id="Graphic 63" o:spid="_x0000_s1026" o:spt="100" style="position:absolute;left:0;top:3289;height:1270;width:2925445;" filled="f" stroked="t" coordsize="2925445,1" o:gfxdata="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2/ebK5AAAA2wAA&#10;AA8AAAAAAAAAAQAgAAAAIgAAAGRycy9kb3ducmV2LnhtbFBLAQIUABQAAAAIAIdO4kAzLwWeOwAA&#10;ADkAAAAQAAAAAAAAAAEAIAAAAAgBAABkcnMvc2hhcGV4bWwueG1sUEsFBgAAAAAGAAYAWwEAALID&#10;AAAAAA==&#10;" path="m0,0l2925381,0e">
                  <v:fill on="f" focussize="0,0"/>
                  <v:stroke weight="0.517952755905512pt" color="#000000" joinstyle="round"/>
                  <v:imagedata o:title=""/>
                  <o:lock v:ext="edit" aspectratio="f"/>
                  <v:textbox inset="0mm,0mm,0mm,0mm"/>
                </v:shape>
                <w10:wrap type="none"/>
                <w10:anchorlock/>
              </v:group>
            </w:pict>
          </mc:Fallback>
        </mc:AlternateContent>
      </w:r>
    </w:p>
    <w:p w14:paraId="50AB5C6C">
      <w:pPr>
        <w:pStyle w:val="6"/>
        <w:ind w:right="2921"/>
        <w:jc w:val="center"/>
        <w:rPr>
          <w:rFonts w:ascii="Calibri" w:hAnsi="Calibri"/>
          <w:sz w:val="24"/>
        </w:rPr>
      </w:pPr>
      <w:r>
        <w:t>độ</w:t>
      </w:r>
      <w:r>
        <w:rPr>
          <w:spacing w:val="-11"/>
        </w:rPr>
        <w:t xml:space="preserve"> </w:t>
      </w:r>
      <w:r>
        <w:t>dài</w:t>
      </w:r>
      <w:r>
        <w:rPr>
          <w:spacing w:val="-6"/>
        </w:rPr>
        <w:t xml:space="preserve"> </w:t>
      </w:r>
      <w:r>
        <w:t>của</w:t>
      </w:r>
      <w:r>
        <w:rPr>
          <w:spacing w:val="-7"/>
        </w:rPr>
        <w:t xml:space="preserve"> </w:t>
      </w:r>
      <w:r>
        <w:t>khoảng</w:t>
      </w:r>
      <w:r>
        <w:rPr>
          <w:spacing w:val="-7"/>
        </w:rPr>
        <w:t xml:space="preserve"> </w:t>
      </w:r>
      <w:r>
        <w:t>thời</w:t>
      </w:r>
      <w:r>
        <w:rPr>
          <w:spacing w:val="-6"/>
        </w:rPr>
        <w:t xml:space="preserve"> </w:t>
      </w:r>
      <w:r>
        <w:t>gian</w:t>
      </w:r>
      <w:r>
        <w:rPr>
          <w:spacing w:val="-7"/>
        </w:rPr>
        <w:t xml:space="preserve"> </w:t>
      </w:r>
      <w:r>
        <w:t>tour</w:t>
      </w:r>
      <w:r>
        <w:rPr>
          <w:spacing w:val="-7"/>
        </w:rPr>
        <w:t xml:space="preserve"> </w:t>
      </w:r>
      <w:r>
        <w:rPr>
          <w:rFonts w:ascii="Calibri" w:hAnsi="Calibri"/>
          <w:sz w:val="24"/>
        </w:rPr>
        <w:t>[</w:t>
      </w:r>
      <w:r>
        <w:rPr>
          <w:rFonts w:ascii="Calibri" w:hAnsi="Calibri"/>
          <w:i/>
          <w:sz w:val="24"/>
        </w:rPr>
        <w:t>a,</w:t>
      </w:r>
      <w:r>
        <w:rPr>
          <w:rFonts w:ascii="Calibri" w:hAnsi="Calibri"/>
          <w:i/>
          <w:spacing w:val="-15"/>
          <w:sz w:val="24"/>
        </w:rPr>
        <w:t xml:space="preserve"> </w:t>
      </w:r>
      <w:r>
        <w:rPr>
          <w:rFonts w:ascii="Calibri" w:hAnsi="Calibri"/>
          <w:i/>
          <w:spacing w:val="-5"/>
          <w:sz w:val="24"/>
        </w:rPr>
        <w:t>b</w:t>
      </w:r>
      <w:r>
        <w:rPr>
          <w:rFonts w:ascii="Calibri" w:hAnsi="Calibri"/>
          <w:spacing w:val="-5"/>
          <w:sz w:val="24"/>
        </w:rPr>
        <w:t>]</w:t>
      </w:r>
    </w:p>
    <w:p w14:paraId="76AC4CA4">
      <w:pPr>
        <w:pStyle w:val="6"/>
        <w:spacing w:after="0"/>
        <w:jc w:val="center"/>
        <w:rPr>
          <w:rFonts w:ascii="Calibri" w:hAnsi="Calibri"/>
          <w:sz w:val="24"/>
        </w:rPr>
        <w:sectPr>
          <w:type w:val="continuous"/>
          <w:pgSz w:w="11910" w:h="16840"/>
          <w:pgMar w:top="980" w:right="0" w:bottom="280" w:left="1275" w:header="412" w:footer="615" w:gutter="0"/>
          <w:cols w:equalWidth="0" w:num="2">
            <w:col w:w="2960" w:space="40"/>
            <w:col w:w="7635"/>
          </w:cols>
        </w:sectPr>
      </w:pPr>
    </w:p>
    <w:p w14:paraId="1AF519AD">
      <w:pPr>
        <w:spacing w:before="273"/>
        <w:ind w:left="1008" w:right="0" w:firstLine="0"/>
        <w:jc w:val="left"/>
        <w:rPr>
          <w:sz w:val="26"/>
        </w:rPr>
      </w:pPr>
      <w:r>
        <w:rPr>
          <w:sz w:val="26"/>
        </w:rPr>
        <w:t>Độ</w:t>
      </w:r>
      <w:r>
        <w:rPr>
          <w:spacing w:val="-14"/>
          <w:sz w:val="26"/>
        </w:rPr>
        <w:t xml:space="preserve"> </w:t>
      </w:r>
      <w:r>
        <w:rPr>
          <w:sz w:val="26"/>
        </w:rPr>
        <w:t>dài</w:t>
      </w:r>
      <w:r>
        <w:rPr>
          <w:spacing w:val="-7"/>
          <w:sz w:val="26"/>
        </w:rPr>
        <w:t xml:space="preserve"> </w:t>
      </w:r>
      <w:r>
        <w:rPr>
          <w:sz w:val="26"/>
        </w:rPr>
        <w:t>phần</w:t>
      </w:r>
      <w:r>
        <w:rPr>
          <w:spacing w:val="-6"/>
          <w:sz w:val="26"/>
        </w:rPr>
        <w:t xml:space="preserve"> </w:t>
      </w:r>
      <w:r>
        <w:rPr>
          <w:sz w:val="26"/>
        </w:rPr>
        <w:t>giao</w:t>
      </w:r>
      <w:r>
        <w:rPr>
          <w:spacing w:val="-7"/>
          <w:sz w:val="26"/>
        </w:rPr>
        <w:t xml:space="preserve"> </w:t>
      </w:r>
      <w:r>
        <w:rPr>
          <w:sz w:val="26"/>
        </w:rPr>
        <w:t>nhau</w:t>
      </w:r>
      <w:r>
        <w:rPr>
          <w:spacing w:val="-7"/>
          <w:sz w:val="26"/>
        </w:rPr>
        <w:t xml:space="preserve"> </w:t>
      </w:r>
      <w:r>
        <w:rPr>
          <w:sz w:val="26"/>
        </w:rPr>
        <w:t>giữa</w:t>
      </w:r>
      <w:r>
        <w:rPr>
          <w:spacing w:val="-6"/>
          <w:sz w:val="26"/>
        </w:rPr>
        <w:t xml:space="preserve"> </w:t>
      </w:r>
      <w:r>
        <w:rPr>
          <w:rFonts w:ascii="Calibri" w:hAnsi="Calibri"/>
          <w:sz w:val="24"/>
        </w:rPr>
        <w:t>[</w:t>
      </w:r>
      <w:r>
        <w:rPr>
          <w:rFonts w:ascii="Calibri" w:hAnsi="Calibri"/>
          <w:i/>
          <w:sz w:val="24"/>
        </w:rPr>
        <w:t>a,</w:t>
      </w:r>
      <w:r>
        <w:rPr>
          <w:rFonts w:ascii="Calibri" w:hAnsi="Calibri"/>
          <w:i/>
          <w:spacing w:val="-15"/>
          <w:sz w:val="24"/>
        </w:rPr>
        <w:t xml:space="preserve"> </w:t>
      </w:r>
      <w:r>
        <w:rPr>
          <w:rFonts w:ascii="Calibri" w:hAnsi="Calibri"/>
          <w:i/>
          <w:sz w:val="24"/>
        </w:rPr>
        <w:t>b</w:t>
      </w:r>
      <w:r>
        <w:rPr>
          <w:rFonts w:ascii="Calibri" w:hAnsi="Calibri"/>
          <w:sz w:val="24"/>
        </w:rPr>
        <w:t>]</w:t>
      </w:r>
      <w:r>
        <w:rPr>
          <w:rFonts w:ascii="Calibri" w:hAnsi="Calibri"/>
          <w:spacing w:val="4"/>
          <w:sz w:val="24"/>
        </w:rPr>
        <w:t xml:space="preserve"> </w:t>
      </w:r>
      <w:r>
        <w:rPr>
          <w:sz w:val="26"/>
        </w:rPr>
        <w:t>và</w:t>
      </w:r>
      <w:r>
        <w:rPr>
          <w:spacing w:val="-7"/>
          <w:sz w:val="26"/>
        </w:rPr>
        <w:t xml:space="preserve"> </w:t>
      </w:r>
      <w:r>
        <w:rPr>
          <w:rFonts w:ascii="Calibri" w:hAnsi="Calibri"/>
          <w:sz w:val="24"/>
        </w:rPr>
        <w:t>[</w:t>
      </w:r>
      <w:r>
        <w:rPr>
          <w:rFonts w:ascii="Calibri" w:hAnsi="Calibri"/>
          <w:i/>
          <w:sz w:val="24"/>
        </w:rPr>
        <w:t>x,</w:t>
      </w:r>
      <w:r>
        <w:rPr>
          <w:rFonts w:ascii="Calibri" w:hAnsi="Calibri"/>
          <w:i/>
          <w:spacing w:val="-15"/>
          <w:sz w:val="24"/>
        </w:rPr>
        <w:t xml:space="preserve"> </w:t>
      </w:r>
      <w:r>
        <w:rPr>
          <w:rFonts w:ascii="Calibri" w:hAnsi="Calibri"/>
          <w:i/>
          <w:sz w:val="24"/>
        </w:rPr>
        <w:t>y</w:t>
      </w:r>
      <w:r>
        <w:rPr>
          <w:rFonts w:ascii="Calibri" w:hAnsi="Calibri"/>
          <w:sz w:val="24"/>
        </w:rPr>
        <w:t>]</w:t>
      </w:r>
      <w:r>
        <w:rPr>
          <w:rFonts w:ascii="Calibri" w:hAnsi="Calibri"/>
          <w:spacing w:val="5"/>
          <w:sz w:val="24"/>
        </w:rPr>
        <w:t xml:space="preserve"> </w:t>
      </w:r>
      <w:r>
        <w:rPr>
          <w:sz w:val="26"/>
        </w:rPr>
        <w:t>có</w:t>
      </w:r>
      <w:r>
        <w:rPr>
          <w:spacing w:val="-7"/>
          <w:sz w:val="26"/>
        </w:rPr>
        <w:t xml:space="preserve"> </w:t>
      </w:r>
      <w:r>
        <w:rPr>
          <w:sz w:val="26"/>
        </w:rPr>
        <w:t>thể</w:t>
      </w:r>
      <w:r>
        <w:rPr>
          <w:spacing w:val="-7"/>
          <w:sz w:val="26"/>
        </w:rPr>
        <w:t xml:space="preserve"> </w:t>
      </w:r>
      <w:r>
        <w:rPr>
          <w:sz w:val="26"/>
        </w:rPr>
        <w:t>được</w:t>
      </w:r>
      <w:r>
        <w:rPr>
          <w:spacing w:val="-6"/>
          <w:sz w:val="26"/>
        </w:rPr>
        <w:t xml:space="preserve"> </w:t>
      </w:r>
      <w:r>
        <w:rPr>
          <w:sz w:val="26"/>
        </w:rPr>
        <w:t>tính</w:t>
      </w:r>
      <w:r>
        <w:rPr>
          <w:spacing w:val="-7"/>
          <w:sz w:val="26"/>
        </w:rPr>
        <w:t xml:space="preserve"> </w:t>
      </w:r>
      <w:r>
        <w:rPr>
          <w:spacing w:val="-2"/>
          <w:sz w:val="26"/>
        </w:rPr>
        <w:t>bằng:</w:t>
      </w:r>
    </w:p>
    <w:p w14:paraId="068FC085">
      <w:pPr>
        <w:pStyle w:val="6"/>
        <w:spacing w:before="290"/>
      </w:pPr>
    </w:p>
    <w:p w14:paraId="63ED38EB">
      <w:pPr>
        <w:spacing w:before="0"/>
        <w:ind w:left="2439" w:right="0" w:firstLine="0"/>
        <w:jc w:val="left"/>
        <w:rPr>
          <w:rFonts w:ascii="Calibri" w:hAnsi="Calibri"/>
          <w:sz w:val="24"/>
        </w:rPr>
      </w:pPr>
      <w:r>
        <w:rPr>
          <w:sz w:val="26"/>
        </w:rPr>
        <w:t>độ</w:t>
      </w:r>
      <w:r>
        <w:rPr>
          <w:spacing w:val="25"/>
          <w:sz w:val="26"/>
        </w:rPr>
        <w:t xml:space="preserve"> </w:t>
      </w:r>
      <w:r>
        <w:rPr>
          <w:sz w:val="26"/>
        </w:rPr>
        <w:t>dài</w:t>
      </w:r>
      <w:r>
        <w:rPr>
          <w:spacing w:val="25"/>
          <w:sz w:val="26"/>
        </w:rPr>
        <w:t xml:space="preserve"> </w:t>
      </w:r>
      <w:r>
        <w:rPr>
          <w:sz w:val="26"/>
        </w:rPr>
        <w:t>giao</w:t>
      </w:r>
      <w:r>
        <w:rPr>
          <w:spacing w:val="25"/>
          <w:sz w:val="26"/>
        </w:rPr>
        <w:t xml:space="preserve"> </w:t>
      </w:r>
      <w:r>
        <w:rPr>
          <w:sz w:val="26"/>
        </w:rPr>
        <w:t>nhau</w:t>
      </w:r>
      <w:r>
        <w:rPr>
          <w:spacing w:val="28"/>
          <w:sz w:val="26"/>
        </w:rPr>
        <w:t xml:space="preserve"> </w:t>
      </w:r>
      <w:r>
        <w:rPr>
          <w:rFonts w:ascii="Calibri" w:hAnsi="Calibri"/>
          <w:sz w:val="24"/>
        </w:rPr>
        <w:t>=</w:t>
      </w:r>
      <w:r>
        <w:rPr>
          <w:rFonts w:ascii="Calibri" w:hAnsi="Calibri"/>
          <w:spacing w:val="40"/>
          <w:sz w:val="24"/>
        </w:rPr>
        <w:t xml:space="preserve"> </w:t>
      </w:r>
      <w:r>
        <w:rPr>
          <w:rFonts w:ascii="Calibri" w:hAnsi="Calibri"/>
          <w:sz w:val="24"/>
        </w:rPr>
        <w:t>max(0</w:t>
      </w:r>
      <w:r>
        <w:rPr>
          <w:rFonts w:ascii="Calibri" w:hAnsi="Calibri"/>
          <w:i/>
          <w:sz w:val="24"/>
        </w:rPr>
        <w:t>,</w:t>
      </w:r>
      <w:r>
        <w:rPr>
          <w:rFonts w:ascii="Calibri" w:hAnsi="Calibri"/>
          <w:i/>
          <w:spacing w:val="1"/>
          <w:sz w:val="24"/>
        </w:rPr>
        <w:t xml:space="preserve"> </w:t>
      </w:r>
      <w:r>
        <w:rPr>
          <w:rFonts w:ascii="Calibri" w:hAnsi="Calibri"/>
          <w:sz w:val="24"/>
        </w:rPr>
        <w:t>min(</w:t>
      </w:r>
      <w:r>
        <w:rPr>
          <w:rFonts w:ascii="Calibri" w:hAnsi="Calibri"/>
          <w:i/>
          <w:sz w:val="24"/>
        </w:rPr>
        <w:t>b,</w:t>
      </w:r>
      <w:r>
        <w:rPr>
          <w:rFonts w:ascii="Calibri" w:hAnsi="Calibri"/>
          <w:i/>
          <w:spacing w:val="1"/>
          <w:sz w:val="24"/>
        </w:rPr>
        <w:t xml:space="preserve"> </w:t>
      </w:r>
      <w:r>
        <w:rPr>
          <w:rFonts w:ascii="Calibri" w:hAnsi="Calibri"/>
          <w:i/>
          <w:sz w:val="24"/>
        </w:rPr>
        <w:t>y</w:t>
      </w:r>
      <w:r>
        <w:rPr>
          <w:rFonts w:ascii="Calibri" w:hAnsi="Calibri"/>
          <w:sz w:val="24"/>
        </w:rPr>
        <w:t>)</w:t>
      </w:r>
      <w:r>
        <w:rPr>
          <w:rFonts w:ascii="Calibri" w:hAnsi="Calibri"/>
          <w:spacing w:val="21"/>
          <w:sz w:val="24"/>
        </w:rPr>
        <w:t xml:space="preserve"> </w:t>
      </w:r>
      <w:r>
        <w:rPr>
          <w:rFonts w:ascii="Cambria" w:hAnsi="Cambria"/>
          <w:sz w:val="24"/>
        </w:rPr>
        <w:t>−</w:t>
      </w:r>
      <w:r>
        <w:rPr>
          <w:rFonts w:ascii="Cambria" w:hAnsi="Cambria"/>
          <w:spacing w:val="21"/>
          <w:sz w:val="24"/>
        </w:rPr>
        <w:t xml:space="preserve"> </w:t>
      </w:r>
      <w:r>
        <w:rPr>
          <w:rFonts w:ascii="Calibri" w:hAnsi="Calibri"/>
          <w:sz w:val="24"/>
        </w:rPr>
        <w:t>max(</w:t>
      </w:r>
      <w:r>
        <w:rPr>
          <w:rFonts w:ascii="Calibri" w:hAnsi="Calibri"/>
          <w:i/>
          <w:sz w:val="24"/>
        </w:rPr>
        <w:t>a,</w:t>
      </w:r>
      <w:r>
        <w:rPr>
          <w:rFonts w:ascii="Calibri" w:hAnsi="Calibri"/>
          <w:i/>
          <w:spacing w:val="2"/>
          <w:sz w:val="24"/>
        </w:rPr>
        <w:t xml:space="preserve"> </w:t>
      </w:r>
      <w:r>
        <w:rPr>
          <w:rFonts w:ascii="Calibri" w:hAnsi="Calibri"/>
          <w:i/>
          <w:spacing w:val="-5"/>
          <w:sz w:val="24"/>
        </w:rPr>
        <w:t>x</w:t>
      </w:r>
      <w:r>
        <w:rPr>
          <w:rFonts w:ascii="Calibri" w:hAnsi="Calibri"/>
          <w:spacing w:val="-5"/>
          <w:sz w:val="24"/>
        </w:rPr>
        <w:t>))</w:t>
      </w:r>
    </w:p>
    <w:p w14:paraId="5C170E5D">
      <w:pPr>
        <w:pStyle w:val="6"/>
        <w:spacing w:before="102"/>
        <w:rPr>
          <w:rFonts w:ascii="Calibri"/>
          <w:sz w:val="24"/>
        </w:rPr>
      </w:pPr>
    </w:p>
    <w:p w14:paraId="7C6FD14F">
      <w:pPr>
        <w:pStyle w:val="6"/>
        <w:ind w:left="1008"/>
      </w:pPr>
      <w:r>
        <w:t>Và</w:t>
      </w:r>
      <w:r>
        <w:rPr>
          <w:spacing w:val="-10"/>
        </w:rPr>
        <w:t xml:space="preserve"> </w:t>
      </w:r>
      <w:r>
        <w:t>độ</w:t>
      </w:r>
      <w:r>
        <w:rPr>
          <w:spacing w:val="-9"/>
        </w:rPr>
        <w:t xml:space="preserve"> </w:t>
      </w:r>
      <w:r>
        <w:t>dài</w:t>
      </w:r>
      <w:r>
        <w:rPr>
          <w:spacing w:val="-9"/>
        </w:rPr>
        <w:t xml:space="preserve"> </w:t>
      </w:r>
      <w:r>
        <w:t>của</w:t>
      </w:r>
      <w:r>
        <w:rPr>
          <w:spacing w:val="-9"/>
        </w:rPr>
        <w:t xml:space="preserve"> </w:t>
      </w:r>
      <w:r>
        <w:t>khoảng</w:t>
      </w:r>
      <w:r>
        <w:rPr>
          <w:spacing w:val="-9"/>
        </w:rPr>
        <w:t xml:space="preserve"> </w:t>
      </w:r>
      <w:r>
        <w:t>thời</w:t>
      </w:r>
      <w:r>
        <w:rPr>
          <w:spacing w:val="-9"/>
        </w:rPr>
        <w:t xml:space="preserve"> </w:t>
      </w:r>
      <w:r>
        <w:t>gian</w:t>
      </w:r>
      <w:r>
        <w:rPr>
          <w:spacing w:val="-9"/>
        </w:rPr>
        <w:t xml:space="preserve"> </w:t>
      </w:r>
      <w:r>
        <w:t>tour</w:t>
      </w:r>
      <w:r>
        <w:rPr>
          <w:spacing w:val="-9"/>
        </w:rPr>
        <w:t xml:space="preserve"> </w:t>
      </w:r>
      <w:r>
        <w:rPr>
          <w:spacing w:val="-5"/>
        </w:rPr>
        <w:t>là:</w:t>
      </w:r>
    </w:p>
    <w:p w14:paraId="50760544">
      <w:pPr>
        <w:pStyle w:val="6"/>
      </w:pPr>
    </w:p>
    <w:p w14:paraId="6A1E8AE6">
      <w:pPr>
        <w:pStyle w:val="6"/>
      </w:pPr>
    </w:p>
    <w:p w14:paraId="74971423">
      <w:pPr>
        <w:spacing w:before="0"/>
        <w:ind w:left="0" w:right="4479" w:firstLine="0"/>
        <w:jc w:val="right"/>
        <w:rPr>
          <w:rFonts w:ascii="Calibri" w:hAnsi="Calibri"/>
          <w:i/>
          <w:sz w:val="24"/>
        </w:rPr>
      </w:pPr>
      <w:r>
        <w:rPr>
          <w:sz w:val="26"/>
        </w:rPr>
        <w:t>độ</w:t>
      </w:r>
      <w:r>
        <w:rPr>
          <w:spacing w:val="-1"/>
          <w:sz w:val="26"/>
        </w:rPr>
        <w:t xml:space="preserve"> </w:t>
      </w:r>
      <w:r>
        <w:rPr>
          <w:sz w:val="26"/>
        </w:rPr>
        <w:t>dài</w:t>
      </w:r>
      <w:r>
        <w:rPr>
          <w:spacing w:val="-1"/>
          <w:sz w:val="26"/>
        </w:rPr>
        <w:t xml:space="preserve"> </w:t>
      </w:r>
      <w:r>
        <w:rPr>
          <w:sz w:val="26"/>
        </w:rPr>
        <w:t>của</w:t>
      </w:r>
      <w:r>
        <w:rPr>
          <w:spacing w:val="-1"/>
          <w:sz w:val="26"/>
        </w:rPr>
        <w:t xml:space="preserve"> </w:t>
      </w:r>
      <w:r>
        <w:rPr>
          <w:sz w:val="26"/>
        </w:rPr>
        <w:t>tour</w:t>
      </w:r>
      <w:r>
        <w:rPr>
          <w:spacing w:val="-19"/>
          <w:w w:val="130"/>
          <w:sz w:val="26"/>
        </w:rPr>
        <w:t xml:space="preserve"> </w:t>
      </w:r>
      <w:r>
        <w:rPr>
          <w:rFonts w:ascii="Calibri" w:hAnsi="Calibri"/>
          <w:w w:val="130"/>
          <w:sz w:val="24"/>
        </w:rPr>
        <w:t>=</w:t>
      </w:r>
      <w:r>
        <w:rPr>
          <w:rFonts w:ascii="Calibri" w:hAnsi="Calibri"/>
          <w:spacing w:val="-4"/>
          <w:w w:val="130"/>
          <w:sz w:val="24"/>
        </w:rPr>
        <w:t xml:space="preserve"> </w:t>
      </w:r>
      <w:r>
        <w:rPr>
          <w:rFonts w:ascii="Calibri" w:hAnsi="Calibri"/>
          <w:i/>
          <w:sz w:val="24"/>
        </w:rPr>
        <w:t>b</w:t>
      </w:r>
      <w:r>
        <w:rPr>
          <w:rFonts w:ascii="Calibri" w:hAnsi="Calibri"/>
          <w:i/>
          <w:spacing w:val="-2"/>
          <w:sz w:val="24"/>
        </w:rPr>
        <w:t xml:space="preserve"> </w:t>
      </w:r>
      <w:r>
        <w:rPr>
          <w:rFonts w:ascii="Cambria" w:hAnsi="Cambria"/>
          <w:w w:val="130"/>
          <w:sz w:val="24"/>
        </w:rPr>
        <w:t>−</w:t>
      </w:r>
      <w:r>
        <w:rPr>
          <w:rFonts w:ascii="Cambria" w:hAnsi="Cambria"/>
          <w:spacing w:val="-16"/>
          <w:w w:val="130"/>
          <w:sz w:val="24"/>
        </w:rPr>
        <w:t xml:space="preserve"> </w:t>
      </w:r>
      <w:r>
        <w:rPr>
          <w:rFonts w:ascii="Calibri" w:hAnsi="Calibri"/>
          <w:i/>
          <w:spacing w:val="-10"/>
          <w:sz w:val="24"/>
        </w:rPr>
        <w:t>a</w:t>
      </w:r>
    </w:p>
    <w:p w14:paraId="67660D60">
      <w:pPr>
        <w:pStyle w:val="6"/>
        <w:spacing w:before="78"/>
        <w:rPr>
          <w:rFonts w:ascii="Calibri"/>
          <w:i/>
        </w:rPr>
      </w:pPr>
    </w:p>
    <w:p w14:paraId="710A716E">
      <w:pPr>
        <w:pStyle w:val="6"/>
        <w:ind w:right="4421"/>
        <w:jc w:val="right"/>
      </w:pPr>
      <w:r>
        <w:t>Do đó,</w:t>
      </w:r>
      <w:r>
        <w:rPr>
          <w:spacing w:val="1"/>
        </w:rPr>
        <w:t xml:space="preserve"> </w:t>
      </w:r>
      <w:r>
        <w:t>công</w:t>
      </w:r>
      <w:r>
        <w:rPr>
          <w:spacing w:val="1"/>
        </w:rPr>
        <w:t xml:space="preserve"> </w:t>
      </w:r>
      <w:r>
        <w:t>thức</w:t>
      </w:r>
      <w:r>
        <w:rPr>
          <w:spacing w:val="1"/>
        </w:rPr>
        <w:t xml:space="preserve"> </w:t>
      </w:r>
      <w:r>
        <w:t>tính</w:t>
      </w:r>
      <w:r>
        <w:rPr>
          <w:spacing w:val="1"/>
        </w:rPr>
        <w:t xml:space="preserve"> </w:t>
      </w:r>
      <w:r>
        <w:rPr>
          <w:rFonts w:ascii="Calibri" w:hAnsi="Calibri"/>
          <w:i/>
          <w:sz w:val="24"/>
        </w:rPr>
        <w:t>S</w:t>
      </w:r>
      <w:r>
        <w:rPr>
          <w:sz w:val="24"/>
          <w:vertAlign w:val="subscript"/>
        </w:rPr>
        <w:t>time</w:t>
      </w:r>
      <w:r>
        <w:rPr>
          <w:spacing w:val="16"/>
          <w:sz w:val="24"/>
          <w:vertAlign w:val="baseline"/>
        </w:rPr>
        <w:t xml:space="preserve"> </w:t>
      </w:r>
      <w:r>
        <w:rPr>
          <w:vertAlign w:val="baseline"/>
        </w:rPr>
        <w:t>khi</w:t>
      </w:r>
      <w:r>
        <w:rPr>
          <w:spacing w:val="1"/>
          <w:vertAlign w:val="baseline"/>
        </w:rPr>
        <w:t xml:space="preserve"> </w:t>
      </w:r>
      <w:r>
        <w:rPr>
          <w:vertAlign w:val="baseline"/>
        </w:rPr>
        <w:t>có</w:t>
      </w:r>
      <w:r>
        <w:rPr>
          <w:spacing w:val="1"/>
          <w:vertAlign w:val="baseline"/>
        </w:rPr>
        <w:t xml:space="preserve"> </w:t>
      </w:r>
      <w:r>
        <w:rPr>
          <w:vertAlign w:val="baseline"/>
        </w:rPr>
        <w:t>sự</w:t>
      </w:r>
      <w:r>
        <w:rPr>
          <w:spacing w:val="1"/>
          <w:vertAlign w:val="baseline"/>
        </w:rPr>
        <w:t xml:space="preserve"> </w:t>
      </w:r>
      <w:r>
        <w:rPr>
          <w:vertAlign w:val="baseline"/>
        </w:rPr>
        <w:t>chồng lấn</w:t>
      </w:r>
      <w:r>
        <w:rPr>
          <w:spacing w:val="1"/>
          <w:vertAlign w:val="baseline"/>
        </w:rPr>
        <w:t xml:space="preserve"> </w:t>
      </w:r>
      <w:r>
        <w:rPr>
          <w:spacing w:val="-5"/>
          <w:vertAlign w:val="baseline"/>
        </w:rPr>
        <w:t>là:</w:t>
      </w:r>
    </w:p>
    <w:p w14:paraId="59F8BAC2">
      <w:pPr>
        <w:pStyle w:val="6"/>
        <w:spacing w:before="153"/>
        <w:rPr>
          <w:sz w:val="20"/>
        </w:rPr>
      </w:pPr>
    </w:p>
    <w:p w14:paraId="72AF26F5">
      <w:pPr>
        <w:pStyle w:val="6"/>
        <w:spacing w:after="0"/>
        <w:rPr>
          <w:sz w:val="20"/>
        </w:rPr>
        <w:sectPr>
          <w:type w:val="continuous"/>
          <w:pgSz w:w="11910" w:h="16840"/>
          <w:pgMar w:top="980" w:right="0" w:bottom="280" w:left="1275" w:header="412" w:footer="615" w:gutter="0"/>
          <w:cols w:space="720" w:num="1"/>
        </w:sectPr>
      </w:pPr>
    </w:p>
    <w:p w14:paraId="3BE9F3FC">
      <w:pPr>
        <w:pStyle w:val="6"/>
        <w:spacing w:before="17"/>
        <w:rPr>
          <w:sz w:val="18"/>
        </w:rPr>
      </w:pPr>
    </w:p>
    <w:p w14:paraId="2119BED8">
      <w:pPr>
        <w:spacing w:before="0"/>
        <w:ind w:left="0" w:right="0" w:firstLine="0"/>
        <w:jc w:val="right"/>
        <w:rPr>
          <w:rFonts w:ascii="Calibri"/>
          <w:position w:val="4"/>
          <w:sz w:val="24"/>
        </w:rPr>
      </w:pPr>
      <w:r>
        <w:rPr>
          <w:rFonts w:ascii="Calibri"/>
          <w:i/>
          <w:w w:val="110"/>
          <w:position w:val="4"/>
          <w:sz w:val="24"/>
        </w:rPr>
        <w:t>T</w:t>
      </w:r>
      <w:r>
        <w:rPr>
          <w:w w:val="110"/>
          <w:sz w:val="18"/>
        </w:rPr>
        <w:t>time</w:t>
      </w:r>
      <w:r>
        <w:rPr>
          <w:spacing w:val="-5"/>
          <w:w w:val="125"/>
          <w:sz w:val="18"/>
        </w:rPr>
        <w:t xml:space="preserve"> </w:t>
      </w:r>
      <w:r>
        <w:rPr>
          <w:rFonts w:ascii="Calibri"/>
          <w:spacing w:val="-10"/>
          <w:w w:val="125"/>
          <w:position w:val="4"/>
          <w:sz w:val="24"/>
        </w:rPr>
        <w:t>=</w:t>
      </w:r>
    </w:p>
    <w:p w14:paraId="0B4D9067">
      <w:pPr>
        <w:spacing w:before="59"/>
        <w:ind w:left="0" w:right="3719" w:firstLine="0"/>
        <w:jc w:val="center"/>
        <w:rPr>
          <w:rFonts w:ascii="Calibri" w:hAnsi="Calibri"/>
          <w:sz w:val="24"/>
        </w:rPr>
      </w:pPr>
      <w:r>
        <w:br w:type="column"/>
      </w:r>
      <w:r>
        <w:rPr>
          <w:rFonts w:ascii="Calibri" w:hAnsi="Calibri"/>
          <w:sz w:val="24"/>
        </w:rPr>
        <w:t>max(0</w:t>
      </w:r>
      <w:r>
        <w:rPr>
          <w:rFonts w:ascii="Calibri" w:hAnsi="Calibri"/>
          <w:i/>
          <w:sz w:val="24"/>
        </w:rPr>
        <w:t>,</w:t>
      </w:r>
      <w:r>
        <w:rPr>
          <w:rFonts w:ascii="Calibri" w:hAnsi="Calibri"/>
          <w:i/>
          <w:spacing w:val="16"/>
          <w:sz w:val="24"/>
        </w:rPr>
        <w:t xml:space="preserve"> </w:t>
      </w:r>
      <w:r>
        <w:rPr>
          <w:rFonts w:ascii="Calibri" w:hAnsi="Calibri"/>
          <w:sz w:val="24"/>
        </w:rPr>
        <w:t>min(</w:t>
      </w:r>
      <w:r>
        <w:rPr>
          <w:rFonts w:ascii="Calibri" w:hAnsi="Calibri"/>
          <w:i/>
          <w:sz w:val="24"/>
        </w:rPr>
        <w:t>b,</w:t>
      </w:r>
      <w:r>
        <w:rPr>
          <w:rFonts w:ascii="Calibri" w:hAnsi="Calibri"/>
          <w:i/>
          <w:spacing w:val="16"/>
          <w:sz w:val="24"/>
        </w:rPr>
        <w:t xml:space="preserve"> </w:t>
      </w:r>
      <w:r>
        <w:rPr>
          <w:rFonts w:ascii="Calibri" w:hAnsi="Calibri"/>
          <w:i/>
          <w:sz w:val="24"/>
        </w:rPr>
        <w:t>y</w:t>
      </w:r>
      <w:r>
        <w:rPr>
          <w:rFonts w:ascii="Calibri" w:hAnsi="Calibri"/>
          <w:sz w:val="24"/>
        </w:rPr>
        <w:t>)</w:t>
      </w:r>
      <w:r>
        <w:rPr>
          <w:rFonts w:ascii="Calibri" w:hAnsi="Calibri"/>
          <w:spacing w:val="41"/>
          <w:sz w:val="24"/>
        </w:rPr>
        <w:t xml:space="preserve"> </w:t>
      </w:r>
      <w:r>
        <w:rPr>
          <w:rFonts w:ascii="Cambria" w:hAnsi="Cambria"/>
          <w:sz w:val="24"/>
        </w:rPr>
        <w:t>−</w:t>
      </w:r>
      <w:r>
        <w:rPr>
          <w:rFonts w:ascii="Cambria" w:hAnsi="Cambria"/>
          <w:spacing w:val="42"/>
          <w:sz w:val="24"/>
        </w:rPr>
        <w:t xml:space="preserve"> </w:t>
      </w:r>
      <w:r>
        <w:rPr>
          <w:rFonts w:ascii="Calibri" w:hAnsi="Calibri"/>
          <w:sz w:val="24"/>
        </w:rPr>
        <w:t>max(</w:t>
      </w:r>
      <w:r>
        <w:rPr>
          <w:rFonts w:ascii="Calibri" w:hAnsi="Calibri"/>
          <w:i/>
          <w:sz w:val="24"/>
        </w:rPr>
        <w:t>a,</w:t>
      </w:r>
      <w:r>
        <w:rPr>
          <w:rFonts w:ascii="Calibri" w:hAnsi="Calibri"/>
          <w:i/>
          <w:spacing w:val="17"/>
          <w:sz w:val="24"/>
        </w:rPr>
        <w:t xml:space="preserve"> </w:t>
      </w:r>
      <w:r>
        <w:rPr>
          <w:rFonts w:ascii="Calibri" w:hAnsi="Calibri"/>
          <w:i/>
          <w:spacing w:val="-5"/>
          <w:sz w:val="24"/>
        </w:rPr>
        <w:t>x</w:t>
      </w:r>
      <w:r>
        <w:rPr>
          <w:rFonts w:ascii="Calibri" w:hAnsi="Calibri"/>
          <w:spacing w:val="-5"/>
          <w:sz w:val="24"/>
        </w:rPr>
        <w:t>))</w:t>
      </w:r>
    </w:p>
    <w:p w14:paraId="596DA42C">
      <w:pPr>
        <w:pStyle w:val="6"/>
        <w:spacing w:before="1"/>
        <w:rPr>
          <w:rFonts w:ascii="Calibri"/>
          <w:sz w:val="3"/>
        </w:rPr>
      </w:pPr>
    </w:p>
    <w:p w14:paraId="7C5E7E6D">
      <w:pPr>
        <w:pStyle w:val="6"/>
        <w:spacing w:line="20" w:lineRule="exact"/>
        <w:ind w:left="50"/>
        <w:rPr>
          <w:rFonts w:ascii="Calibri"/>
          <w:sz w:val="2"/>
        </w:rPr>
      </w:pPr>
      <w:r>
        <w:rPr>
          <w:rFonts w:ascii="Calibri"/>
          <w:sz w:val="2"/>
        </w:rPr>
        <mc:AlternateContent>
          <mc:Choice Requires="wpg">
            <w:drawing>
              <wp:inline distT="0" distB="0" distL="0" distR="0">
                <wp:extent cx="1911985" cy="6985"/>
                <wp:effectExtent l="9525" t="0" r="2539" b="2539"/>
                <wp:docPr id="64" name="Group 64"/>
                <wp:cNvGraphicFramePr/>
                <a:graphic xmlns:a="http://schemas.openxmlformats.org/drawingml/2006/main">
                  <a:graphicData uri="http://schemas.microsoft.com/office/word/2010/wordprocessingGroup">
                    <wpg:wgp>
                      <wpg:cNvGrpSpPr/>
                      <wpg:grpSpPr>
                        <a:xfrm>
                          <a:off x="0" y="0"/>
                          <a:ext cx="1911985" cy="6985"/>
                          <a:chOff x="0" y="0"/>
                          <a:chExt cx="1911985" cy="6985"/>
                        </a:xfrm>
                      </wpg:grpSpPr>
                      <wps:wsp>
                        <wps:cNvPr id="65" name="Graphic 65"/>
                        <wps:cNvSpPr/>
                        <wps:spPr>
                          <a:xfrm>
                            <a:off x="0" y="3289"/>
                            <a:ext cx="1911985" cy="1270"/>
                          </a:xfrm>
                          <a:custGeom>
                            <a:avLst/>
                            <a:gdLst/>
                            <a:ahLst/>
                            <a:cxnLst/>
                            <a:rect l="l" t="t" r="r" b="b"/>
                            <a:pathLst>
                              <a:path w="1911985">
                                <a:moveTo>
                                  <a:pt x="0" y="0"/>
                                </a:moveTo>
                                <a:lnTo>
                                  <a:pt x="1911400" y="0"/>
                                </a:lnTo>
                              </a:path>
                            </a:pathLst>
                          </a:custGeom>
                          <a:ln w="6578">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5pt;width:150.55pt;" coordsize="1911985,6985" o:gfxdata="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3KveNMAAAADAQAADwAAAAAAAAABACAAAAAiAAAAZHJzL2Rvd25yZXYueG1sUEsBAhQA&#10;FAAAAAgAh07iQJgr6RNpAgAAqwUAAA4AAAAAAAAAAQAgAAAAIgEAAGRycy9lMm9Eb2MueG1sUEsF&#10;BgAAAAAGAAYAWQEAAP0FAAAAAA==&#10;">
                <o:lock v:ext="edit" aspectratio="f"/>
                <v:shape id="Graphic 65" o:spid="_x0000_s1026" o:spt="100" style="position:absolute;left:0;top:3289;height:1270;width:1911985;" filled="f" stroked="t" coordsize="1911985,1" o:gfxdata="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afwEvQAA&#10;ANsAAAAPAAAAAAAAAAEAIAAAACIAAABkcnMvZG93bnJldi54bWxQSwECFAAUAAAACACHTuJAMy8F&#10;njsAAAA5AAAAEAAAAAAAAAABACAAAAAMAQAAZHJzL3NoYXBleG1sLnhtbFBLBQYAAAAABgAGAFsB&#10;AAC2AwAAAAA=&#10;" path="m0,0l1911400,0e">
                  <v:fill on="f" focussize="0,0"/>
                  <v:stroke weight="0.517952755905512pt" color="#000000" joinstyle="round"/>
                  <v:imagedata o:title=""/>
                  <o:lock v:ext="edit" aspectratio="f"/>
                  <v:textbox inset="0mm,0mm,0mm,0mm"/>
                </v:shape>
                <w10:wrap type="none"/>
                <w10:anchorlock/>
              </v:group>
            </w:pict>
          </mc:Fallback>
        </mc:AlternateContent>
      </w:r>
    </w:p>
    <w:p w14:paraId="39A243FA">
      <w:pPr>
        <w:spacing w:before="0"/>
        <w:ind w:left="0" w:right="3719" w:firstLine="0"/>
        <w:jc w:val="center"/>
        <w:rPr>
          <w:rFonts w:ascii="Calibri" w:hAnsi="Calibri"/>
          <w:i/>
          <w:sz w:val="24"/>
        </w:rPr>
      </w:pPr>
      <w:r>
        <w:rPr>
          <w:rFonts w:ascii="Calibri" w:hAnsi="Calibri"/>
          <w:i/>
          <w:sz w:val="24"/>
        </w:rPr>
        <w:t>b</w:t>
      </w:r>
      <w:r>
        <w:rPr>
          <w:rFonts w:ascii="Calibri" w:hAnsi="Calibri"/>
          <w:i/>
          <w:spacing w:val="-4"/>
          <w:sz w:val="24"/>
        </w:rPr>
        <w:t xml:space="preserve"> </w:t>
      </w:r>
      <w:r>
        <w:rPr>
          <w:rFonts w:ascii="Cambria" w:hAnsi="Cambria"/>
          <w:w w:val="120"/>
          <w:sz w:val="24"/>
        </w:rPr>
        <w:t>−</w:t>
      </w:r>
      <w:r>
        <w:rPr>
          <w:rFonts w:ascii="Cambria" w:hAnsi="Cambria"/>
          <w:spacing w:val="-10"/>
          <w:w w:val="120"/>
          <w:sz w:val="24"/>
        </w:rPr>
        <w:t xml:space="preserve"> </w:t>
      </w:r>
      <w:r>
        <w:rPr>
          <w:rFonts w:ascii="Calibri" w:hAnsi="Calibri"/>
          <w:i/>
          <w:spacing w:val="-10"/>
          <w:sz w:val="24"/>
        </w:rPr>
        <w:t>a</w:t>
      </w:r>
    </w:p>
    <w:p w14:paraId="1A0282D7">
      <w:pPr>
        <w:spacing w:after="0"/>
        <w:jc w:val="center"/>
        <w:rPr>
          <w:rFonts w:ascii="Calibri" w:hAnsi="Calibri"/>
          <w:i/>
          <w:sz w:val="24"/>
        </w:rPr>
        <w:sectPr>
          <w:type w:val="continuous"/>
          <w:pgSz w:w="11910" w:h="16840"/>
          <w:pgMar w:top="980" w:right="0" w:bottom="280" w:left="1275" w:header="412" w:footer="615" w:gutter="0"/>
          <w:cols w:equalWidth="0" w:num="2">
            <w:col w:w="3758" w:space="40"/>
            <w:col w:w="6837"/>
          </w:cols>
        </w:sectPr>
      </w:pPr>
    </w:p>
    <w:p w14:paraId="4A16294B">
      <w:pPr>
        <w:pStyle w:val="3"/>
        <w:numPr>
          <w:ilvl w:val="0"/>
          <w:numId w:val="26"/>
        </w:numPr>
        <w:tabs>
          <w:tab w:val="left" w:pos="983"/>
        </w:tabs>
        <w:spacing w:before="293" w:after="0" w:line="302" w:lineRule="auto"/>
        <w:ind w:left="709" w:right="1415" w:firstLine="0"/>
        <w:jc w:val="left"/>
      </w:pPr>
      <w:r>
        <w:t xml:space="preserve">Nếu không có sự chồng lấn giữa </w:t>
      </w:r>
      <w:r>
        <w:rPr>
          <w:rFonts w:ascii="Calibri" w:hAnsi="Calibri"/>
          <w:b w:val="0"/>
          <w:sz w:val="24"/>
        </w:rPr>
        <w:t>[</w:t>
      </w:r>
      <w:r>
        <w:rPr>
          <w:rFonts w:ascii="Calibri" w:hAnsi="Calibri"/>
          <w:b w:val="0"/>
          <w:i/>
          <w:sz w:val="24"/>
        </w:rPr>
        <w:t>a,</w:t>
      </w:r>
      <w:r>
        <w:rPr>
          <w:rFonts w:ascii="Calibri" w:hAnsi="Calibri"/>
          <w:b w:val="0"/>
          <w:i/>
          <w:spacing w:val="-15"/>
          <w:sz w:val="24"/>
        </w:rPr>
        <w:t xml:space="preserve"> </w:t>
      </w:r>
      <w:r>
        <w:rPr>
          <w:rFonts w:ascii="Calibri" w:hAnsi="Calibri"/>
          <w:b w:val="0"/>
          <w:i/>
          <w:sz w:val="24"/>
        </w:rPr>
        <w:t>b</w:t>
      </w:r>
      <w:r>
        <w:rPr>
          <w:rFonts w:ascii="Calibri" w:hAnsi="Calibri"/>
          <w:b w:val="0"/>
          <w:sz w:val="24"/>
        </w:rPr>
        <w:t>]</w:t>
      </w:r>
      <w:r>
        <w:rPr>
          <w:rFonts w:ascii="Calibri" w:hAnsi="Calibri"/>
          <w:b w:val="0"/>
          <w:spacing w:val="21"/>
          <w:sz w:val="24"/>
        </w:rPr>
        <w:t xml:space="preserve"> </w:t>
      </w:r>
      <w:r>
        <w:t xml:space="preserve">và </w:t>
      </w:r>
      <w:r>
        <w:rPr>
          <w:rFonts w:ascii="Calibri" w:hAnsi="Calibri"/>
          <w:b w:val="0"/>
          <w:sz w:val="24"/>
        </w:rPr>
        <w:t>[</w:t>
      </w:r>
      <w:r>
        <w:rPr>
          <w:rFonts w:ascii="Calibri" w:hAnsi="Calibri"/>
          <w:b w:val="0"/>
          <w:i/>
          <w:sz w:val="24"/>
        </w:rPr>
        <w:t>x,</w:t>
      </w:r>
      <w:r>
        <w:rPr>
          <w:rFonts w:ascii="Calibri" w:hAnsi="Calibri"/>
          <w:b w:val="0"/>
          <w:i/>
          <w:spacing w:val="-15"/>
          <w:sz w:val="24"/>
        </w:rPr>
        <w:t xml:space="preserve"> </w:t>
      </w:r>
      <w:r>
        <w:rPr>
          <w:rFonts w:ascii="Calibri" w:hAnsi="Calibri"/>
          <w:b w:val="0"/>
          <w:i/>
          <w:sz w:val="24"/>
        </w:rPr>
        <w:t>y</w:t>
      </w:r>
      <w:r>
        <w:rPr>
          <w:rFonts w:ascii="Calibri" w:hAnsi="Calibri"/>
          <w:b w:val="0"/>
          <w:sz w:val="24"/>
        </w:rPr>
        <w:t>]</w:t>
      </w:r>
      <w:r>
        <w:t>, tức là hai khoảng thời gian không giao nhau, thì:</w:t>
      </w:r>
    </w:p>
    <w:p w14:paraId="389649DB">
      <w:pPr>
        <w:pStyle w:val="6"/>
        <w:spacing w:before="76"/>
        <w:ind w:left="1008"/>
      </w:pPr>
      <w:r>
        <w:t>Khi</w:t>
      </w:r>
      <w:r>
        <w:rPr>
          <w:spacing w:val="-7"/>
        </w:rPr>
        <w:t xml:space="preserve"> </w:t>
      </w:r>
      <w:r>
        <w:t>đó,</w:t>
      </w:r>
      <w:r>
        <w:rPr>
          <w:spacing w:val="-7"/>
        </w:rPr>
        <w:t xml:space="preserve"> </w:t>
      </w:r>
      <w:r>
        <w:t>mức</w:t>
      </w:r>
      <w:r>
        <w:rPr>
          <w:spacing w:val="-7"/>
        </w:rPr>
        <w:t xml:space="preserve"> </w:t>
      </w:r>
      <w:r>
        <w:t>độ</w:t>
      </w:r>
      <w:r>
        <w:rPr>
          <w:spacing w:val="-6"/>
        </w:rPr>
        <w:t xml:space="preserve"> </w:t>
      </w:r>
      <w:r>
        <w:t>phù</w:t>
      </w:r>
      <w:r>
        <w:rPr>
          <w:spacing w:val="-7"/>
        </w:rPr>
        <w:t xml:space="preserve"> </w:t>
      </w:r>
      <w:r>
        <w:t>hợp</w:t>
      </w:r>
      <w:r>
        <w:rPr>
          <w:spacing w:val="-7"/>
        </w:rPr>
        <w:t xml:space="preserve"> </w:t>
      </w:r>
      <w:r>
        <w:t>bằng</w:t>
      </w:r>
      <w:r>
        <w:rPr>
          <w:spacing w:val="-6"/>
        </w:rPr>
        <w:t xml:space="preserve"> </w:t>
      </w:r>
      <w:r>
        <w:rPr>
          <w:spacing w:val="-5"/>
        </w:rPr>
        <w:t>0:</w:t>
      </w:r>
    </w:p>
    <w:p w14:paraId="23FF0E07">
      <w:pPr>
        <w:pStyle w:val="6"/>
      </w:pPr>
    </w:p>
    <w:p w14:paraId="18FEB92F">
      <w:pPr>
        <w:pStyle w:val="6"/>
        <w:spacing w:before="17"/>
      </w:pPr>
    </w:p>
    <w:p w14:paraId="23889295">
      <w:pPr>
        <w:spacing w:before="0"/>
        <w:ind w:left="0" w:right="706" w:firstLine="0"/>
        <w:jc w:val="center"/>
        <w:rPr>
          <w:rFonts w:ascii="Calibri"/>
          <w:position w:val="4"/>
          <w:sz w:val="24"/>
        </w:rPr>
      </w:pPr>
      <w:r>
        <w:rPr>
          <w:rFonts w:ascii="Calibri"/>
          <w:i/>
          <w:w w:val="115"/>
          <w:position w:val="4"/>
          <w:sz w:val="24"/>
        </w:rPr>
        <w:t>T</w:t>
      </w:r>
      <w:r>
        <w:rPr>
          <w:w w:val="115"/>
          <w:sz w:val="18"/>
        </w:rPr>
        <w:t>time</w:t>
      </w:r>
      <w:r>
        <w:rPr>
          <w:spacing w:val="12"/>
          <w:w w:val="125"/>
          <w:sz w:val="18"/>
        </w:rPr>
        <w:t xml:space="preserve"> </w:t>
      </w:r>
      <w:r>
        <w:rPr>
          <w:rFonts w:ascii="Calibri"/>
          <w:w w:val="125"/>
          <w:position w:val="4"/>
          <w:sz w:val="24"/>
        </w:rPr>
        <w:t>=</w:t>
      </w:r>
      <w:r>
        <w:rPr>
          <w:rFonts w:ascii="Calibri"/>
          <w:spacing w:val="-8"/>
          <w:w w:val="125"/>
          <w:position w:val="4"/>
          <w:sz w:val="24"/>
        </w:rPr>
        <w:t xml:space="preserve"> </w:t>
      </w:r>
      <w:r>
        <w:rPr>
          <w:rFonts w:ascii="Calibri"/>
          <w:spacing w:val="-10"/>
          <w:w w:val="115"/>
          <w:position w:val="4"/>
          <w:sz w:val="24"/>
        </w:rPr>
        <w:t>0</w:t>
      </w:r>
    </w:p>
    <w:p w14:paraId="5BAC344C">
      <w:pPr>
        <w:spacing w:after="0"/>
        <w:jc w:val="center"/>
        <w:rPr>
          <w:rFonts w:ascii="Calibri"/>
          <w:position w:val="4"/>
          <w:sz w:val="24"/>
        </w:rPr>
        <w:sectPr>
          <w:type w:val="continuous"/>
          <w:pgSz w:w="11910" w:h="16840"/>
          <w:pgMar w:top="980" w:right="0" w:bottom="280" w:left="1275" w:header="412" w:footer="615" w:gutter="0"/>
          <w:cols w:space="720" w:num="1"/>
        </w:sectPr>
      </w:pPr>
    </w:p>
    <w:p w14:paraId="2A047E55">
      <w:pPr>
        <w:pStyle w:val="6"/>
        <w:spacing w:before="81"/>
        <w:rPr>
          <w:rFonts w:ascii="Calibri"/>
        </w:rPr>
      </w:pPr>
    </w:p>
    <w:p w14:paraId="338B106D">
      <w:pPr>
        <w:pStyle w:val="3"/>
        <w:ind w:left="142" w:firstLine="0"/>
      </w:pPr>
      <w:r>
        <w:t>Công</w:t>
      </w:r>
      <w:r>
        <w:rPr>
          <w:spacing w:val="-7"/>
        </w:rPr>
        <w:t xml:space="preserve"> </w:t>
      </w:r>
      <w:r>
        <w:t>thức</w:t>
      </w:r>
      <w:r>
        <w:rPr>
          <w:spacing w:val="-6"/>
        </w:rPr>
        <w:t xml:space="preserve"> </w:t>
      </w:r>
      <w:r>
        <w:t>tổng</w:t>
      </w:r>
      <w:r>
        <w:rPr>
          <w:spacing w:val="-6"/>
        </w:rPr>
        <w:t xml:space="preserve"> </w:t>
      </w:r>
      <w:r>
        <w:rPr>
          <w:spacing w:val="-4"/>
        </w:rPr>
        <w:t>quát:</w:t>
      </w:r>
    </w:p>
    <w:p w14:paraId="23408F5E">
      <w:pPr>
        <w:pStyle w:val="6"/>
        <w:rPr>
          <w:b/>
          <w:sz w:val="20"/>
        </w:rPr>
      </w:pPr>
    </w:p>
    <w:p w14:paraId="4BAB16E3">
      <w:pPr>
        <w:pStyle w:val="6"/>
        <w:spacing w:before="46"/>
        <w:rPr>
          <w:b/>
          <w:sz w:val="20"/>
        </w:rPr>
      </w:pPr>
    </w:p>
    <w:p w14:paraId="6BD07508">
      <w:pPr>
        <w:pStyle w:val="6"/>
        <w:spacing w:after="0"/>
        <w:rPr>
          <w:b/>
          <w:sz w:val="20"/>
        </w:rPr>
        <w:sectPr>
          <w:pgSz w:w="11910" w:h="16840"/>
          <w:pgMar w:top="720" w:right="0" w:bottom="800" w:left="1275" w:header="412" w:footer="615" w:gutter="0"/>
          <w:cols w:space="720" w:num="1"/>
        </w:sectPr>
      </w:pPr>
    </w:p>
    <w:p w14:paraId="6937E65B">
      <w:pPr>
        <w:spacing w:before="48" w:line="201" w:lineRule="auto"/>
        <w:ind w:left="1209" w:right="0" w:firstLine="0"/>
        <w:jc w:val="left"/>
        <w:rPr>
          <w:rFonts w:ascii="Calibri" w:hAnsi="Calibri"/>
          <w:sz w:val="18"/>
        </w:rPr>
      </w:pPr>
      <w:r>
        <w:rPr>
          <w:rFonts w:ascii="Calibri" w:hAnsi="Calibri"/>
          <w:sz w:val="18"/>
        </w:rPr>
        <mc:AlternateContent>
          <mc:Choice Requires="wps">
            <w:drawing>
              <wp:anchor distT="0" distB="0" distL="0" distR="0" simplePos="0" relativeHeight="251674624" behindDoc="1" locked="0" layoutInCell="1" allowOverlap="1">
                <wp:simplePos x="0" y="0"/>
                <wp:positionH relativeFrom="page">
                  <wp:posOffset>2830830</wp:posOffset>
                </wp:positionH>
                <wp:positionV relativeFrom="paragraph">
                  <wp:posOffset>406400</wp:posOffset>
                </wp:positionV>
                <wp:extent cx="203200" cy="118745"/>
                <wp:effectExtent l="0" t="0" r="0" b="0"/>
                <wp:wrapNone/>
                <wp:docPr id="66" name="Textbox 66"/>
                <wp:cNvGraphicFramePr/>
                <a:graphic xmlns:a="http://schemas.openxmlformats.org/drawingml/2006/main">
                  <a:graphicData uri="http://schemas.microsoft.com/office/word/2010/wordprocessingShape">
                    <wps:wsp>
                      <wps:cNvSpPr txBox="1"/>
                      <wps:spPr>
                        <a:xfrm>
                          <a:off x="0" y="0"/>
                          <a:ext cx="203200" cy="118745"/>
                        </a:xfrm>
                        <a:prstGeom prst="rect">
                          <a:avLst/>
                        </a:prstGeom>
                      </wps:spPr>
                      <wps:txbx>
                        <w:txbxContent>
                          <w:p w14:paraId="7FC113A7">
                            <w:pPr>
                              <w:spacing w:before="0" w:line="186" w:lineRule="exact"/>
                              <w:ind w:left="0" w:right="0" w:firstLine="0"/>
                              <w:jc w:val="left"/>
                              <w:rPr>
                                <w:rFonts w:ascii="Calibri" w:hAnsi="Calibri"/>
                                <w:i/>
                                <w:sz w:val="18"/>
                              </w:rPr>
                            </w:pPr>
                            <w:r>
                              <w:rPr>
                                <w:rFonts w:ascii="Calibri" w:hAnsi="Calibri"/>
                                <w:i/>
                                <w:spacing w:val="-5"/>
                                <w:w w:val="110"/>
                                <w:sz w:val="18"/>
                              </w:rPr>
                              <w:t>b</w:t>
                            </w:r>
                            <w:r>
                              <w:rPr>
                                <w:rFonts w:ascii="Arial" w:hAnsi="Arial"/>
                                <w:i/>
                                <w:spacing w:val="-5"/>
                                <w:w w:val="110"/>
                                <w:sz w:val="18"/>
                              </w:rPr>
                              <w:t>−</w:t>
                            </w:r>
                            <w:r>
                              <w:rPr>
                                <w:rFonts w:ascii="Calibri" w:hAnsi="Calibri"/>
                                <w:i/>
                                <w:spacing w:val="-5"/>
                                <w:w w:val="110"/>
                                <w:sz w:val="18"/>
                              </w:rPr>
                              <w:t>a</w:t>
                            </w:r>
                          </w:p>
                        </w:txbxContent>
                      </wps:txbx>
                      <wps:bodyPr wrap="square" lIns="0" tIns="0" rIns="0" bIns="0" rtlCol="0">
                        <a:noAutofit/>
                      </wps:bodyPr>
                    </wps:wsp>
                  </a:graphicData>
                </a:graphic>
              </wp:anchor>
            </w:drawing>
          </mc:Choice>
          <mc:Fallback>
            <w:pict>
              <v:shape id="Textbox 66" o:spid="_x0000_s1026" o:spt="202" type="#_x0000_t202" style="position:absolute;left:0pt;margin-left:222.9pt;margin-top:32pt;height:9.35pt;width:16pt;mso-position-horizontal-relative:page;z-index:-251641856;mso-width-relative:page;mso-height-relative:page;" filled="f" stroked="f" coordsize="21600,21600" o:gfxdata="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H&#10;sTdV2AAAAAkBAAAPAAAAAAAAAAEAIAAAACIAAABkcnMvZG93bnJldi54bWxQSwECFAAUAAAACACH&#10;TuJASl3+FrIBAAB1AwAADgAAAAAAAAABACAAAAAnAQAAZHJzL2Uyb0RvYy54bWxQSwUGAAAAAAYA&#10;BgBZAQAASwUAAAAA&#10;">
                <v:fill on="f" focussize="0,0"/>
                <v:stroke on="f"/>
                <v:imagedata o:title=""/>
                <o:lock v:ext="edit" aspectratio="f"/>
                <v:textbox inset="0mm,0mm,0mm,0mm">
                  <w:txbxContent>
                    <w:p w14:paraId="7FC113A7">
                      <w:pPr>
                        <w:spacing w:before="0" w:line="186" w:lineRule="exact"/>
                        <w:ind w:left="0" w:right="0" w:firstLine="0"/>
                        <w:jc w:val="left"/>
                        <w:rPr>
                          <w:rFonts w:ascii="Calibri" w:hAnsi="Calibri"/>
                          <w:i/>
                          <w:sz w:val="18"/>
                        </w:rPr>
                      </w:pPr>
                      <w:r>
                        <w:rPr>
                          <w:rFonts w:ascii="Calibri" w:hAnsi="Calibri"/>
                          <w:i/>
                          <w:spacing w:val="-5"/>
                          <w:w w:val="110"/>
                          <w:sz w:val="18"/>
                        </w:rPr>
                        <w:t>b</w:t>
                      </w:r>
                      <w:r>
                        <w:rPr>
                          <w:rFonts w:ascii="Arial" w:hAnsi="Arial"/>
                          <w:i/>
                          <w:spacing w:val="-5"/>
                          <w:w w:val="110"/>
                          <w:sz w:val="18"/>
                        </w:rPr>
                        <w:t>−</w:t>
                      </w:r>
                      <w:r>
                        <w:rPr>
                          <w:rFonts w:ascii="Calibri" w:hAnsi="Calibri"/>
                          <w:i/>
                          <w:spacing w:val="-5"/>
                          <w:w w:val="110"/>
                          <w:sz w:val="18"/>
                        </w:rPr>
                        <w:t>a</w:t>
                      </w:r>
                    </w:p>
                  </w:txbxContent>
                </v:textbox>
              </v:shape>
            </w:pict>
          </mc:Fallback>
        </mc:AlternateContent>
      </w:r>
      <w:r>
        <w:rPr>
          <w:rFonts w:ascii="Calibri" w:hAnsi="Calibri"/>
          <w:sz w:val="18"/>
        </w:rPr>
        <mc:AlternateContent>
          <mc:Choice Requires="wps">
            <w:drawing>
              <wp:anchor distT="0" distB="0" distL="0" distR="0" simplePos="0" relativeHeight="251675648" behindDoc="1" locked="0" layoutInCell="1" allowOverlap="1">
                <wp:simplePos x="0" y="0"/>
                <wp:positionH relativeFrom="page">
                  <wp:posOffset>2075180</wp:posOffset>
                </wp:positionH>
                <wp:positionV relativeFrom="paragraph">
                  <wp:posOffset>-182245</wp:posOffset>
                </wp:positionV>
                <wp:extent cx="2856865" cy="618490"/>
                <wp:effectExtent l="0" t="0" r="0" b="0"/>
                <wp:wrapNone/>
                <wp:docPr id="67" name="Textbox 67"/>
                <wp:cNvGraphicFramePr/>
                <a:graphic xmlns:a="http://schemas.openxmlformats.org/drawingml/2006/main">
                  <a:graphicData uri="http://schemas.microsoft.com/office/word/2010/wordprocessingShape">
                    <wps:wsp>
                      <wps:cNvSpPr txBox="1"/>
                      <wps:spPr>
                        <a:xfrm>
                          <a:off x="0" y="0"/>
                          <a:ext cx="2856865" cy="618490"/>
                        </a:xfrm>
                        <a:prstGeom prst="rect">
                          <a:avLst/>
                        </a:prstGeom>
                      </wps:spPr>
                      <wps:txbx>
                        <w:txbxContent>
                          <w:p w14:paraId="0BFE6EF0">
                            <w:pPr>
                              <w:tabs>
                                <w:tab w:val="left" w:pos="2727"/>
                              </w:tabs>
                              <w:spacing w:before="0" w:line="615" w:lineRule="exact"/>
                              <w:ind w:left="0" w:right="0" w:firstLine="0"/>
                              <w:jc w:val="left"/>
                              <w:rPr>
                                <w:rFonts w:ascii="Calibri" w:hAnsi="Calibri"/>
                                <w:i/>
                                <w:sz w:val="24"/>
                              </w:rPr>
                            </w:pPr>
                            <w:r>
                              <w:rPr>
                                <w:rFonts w:ascii="Lucida Sans Unicode" w:hAnsi="Lucida Sans Unicode"/>
                                <w:spacing w:val="-82"/>
                                <w:position w:val="33"/>
                                <w:sz w:val="26"/>
                              </w:rPr>
                              <w:t></w:t>
                            </w:r>
                            <w:r>
                              <w:rPr>
                                <w:rFonts w:ascii="Lucida Sans Unicode" w:hAnsi="Lucida Sans Unicode"/>
                                <w:spacing w:val="-82"/>
                                <w:position w:val="2"/>
                                <w:sz w:val="26"/>
                              </w:rPr>
                              <w:t></w:t>
                            </w:r>
                            <w:r>
                              <w:rPr>
                                <w:rFonts w:ascii="Calibri" w:hAnsi="Calibri"/>
                                <w:spacing w:val="-82"/>
                                <w:sz w:val="24"/>
                              </w:rPr>
                              <w:t>1</w:t>
                            </w:r>
                            <w:r>
                              <w:rPr>
                                <w:rFonts w:ascii="Calibri" w:hAnsi="Calibri"/>
                                <w:sz w:val="24"/>
                              </w:rPr>
                              <w:tab/>
                            </w:r>
                            <w:r>
                              <w:rPr>
                                <w:sz w:val="26"/>
                              </w:rPr>
                              <w:t>nếu</w:t>
                            </w:r>
                            <w:r>
                              <w:rPr>
                                <w:spacing w:val="-9"/>
                                <w:sz w:val="26"/>
                              </w:rPr>
                              <w:t xml:space="preserve"> </w:t>
                            </w:r>
                            <w:r>
                              <w:rPr>
                                <w:rFonts w:ascii="Calibri" w:hAnsi="Calibri"/>
                                <w:sz w:val="24"/>
                              </w:rPr>
                              <w:t>[</w:t>
                            </w:r>
                            <w:r>
                              <w:rPr>
                                <w:rFonts w:ascii="Calibri" w:hAnsi="Calibri"/>
                                <w:i/>
                                <w:sz w:val="24"/>
                              </w:rPr>
                              <w:t>a,</w:t>
                            </w:r>
                            <w:r>
                              <w:rPr>
                                <w:rFonts w:ascii="Calibri" w:hAnsi="Calibri"/>
                                <w:i/>
                                <w:spacing w:val="-15"/>
                                <w:sz w:val="24"/>
                              </w:rPr>
                              <w:t xml:space="preserve"> </w:t>
                            </w:r>
                            <w:r>
                              <w:rPr>
                                <w:rFonts w:ascii="Calibri" w:hAnsi="Calibri"/>
                                <w:i/>
                                <w:sz w:val="24"/>
                              </w:rPr>
                              <w:t>b</w:t>
                            </w:r>
                            <w:r>
                              <w:rPr>
                                <w:rFonts w:ascii="Calibri" w:hAnsi="Calibri"/>
                                <w:sz w:val="24"/>
                              </w:rPr>
                              <w:t>]</w:t>
                            </w:r>
                            <w:r>
                              <w:rPr>
                                <w:rFonts w:ascii="Calibri" w:hAnsi="Calibri"/>
                                <w:spacing w:val="9"/>
                                <w:sz w:val="24"/>
                              </w:rPr>
                              <w:t xml:space="preserve"> </w:t>
                            </w:r>
                            <w:r>
                              <w:rPr>
                                <w:rFonts w:ascii="Cambria" w:hAnsi="Cambria"/>
                                <w:sz w:val="24"/>
                              </w:rPr>
                              <w:t>⊆</w:t>
                            </w:r>
                            <w:r>
                              <w:rPr>
                                <w:rFonts w:ascii="Cambria" w:hAnsi="Cambria"/>
                                <w:spacing w:val="9"/>
                                <w:sz w:val="24"/>
                              </w:rPr>
                              <w:t xml:space="preserve"> </w:t>
                            </w:r>
                            <w:r>
                              <w:rPr>
                                <w:rFonts w:ascii="Calibri" w:hAnsi="Calibri"/>
                                <w:sz w:val="24"/>
                              </w:rPr>
                              <w:t>[</w:t>
                            </w:r>
                            <w:r>
                              <w:rPr>
                                <w:rFonts w:ascii="Calibri" w:hAnsi="Calibri"/>
                                <w:i/>
                                <w:sz w:val="24"/>
                              </w:rPr>
                              <w:t>x,</w:t>
                            </w:r>
                            <w:r>
                              <w:rPr>
                                <w:rFonts w:ascii="Calibri" w:hAnsi="Calibri"/>
                                <w:i/>
                                <w:spacing w:val="-15"/>
                                <w:sz w:val="24"/>
                              </w:rPr>
                              <w:t xml:space="preserve"> </w:t>
                            </w:r>
                            <w:r>
                              <w:rPr>
                                <w:rFonts w:ascii="Calibri" w:hAnsi="Calibri"/>
                                <w:i/>
                                <w:spacing w:val="-5"/>
                                <w:sz w:val="24"/>
                              </w:rPr>
                              <w:t>y</w:t>
                            </w:r>
                            <w:r>
                              <w:rPr>
                                <w:rFonts w:ascii="Calibri" w:hAnsi="Calibri"/>
                                <w:spacing w:val="-5"/>
                                <w:sz w:val="24"/>
                              </w:rPr>
                              <w:t>]</w:t>
                            </w:r>
                            <w:r>
                              <w:rPr>
                                <w:rFonts w:ascii="Calibri" w:hAnsi="Calibri"/>
                                <w:i/>
                                <w:spacing w:val="-5"/>
                                <w:sz w:val="24"/>
                              </w:rPr>
                              <w:t>,</w:t>
                            </w:r>
                          </w:p>
                        </w:txbxContent>
                      </wps:txbx>
                      <wps:bodyPr wrap="square" lIns="0" tIns="0" rIns="0" bIns="0" rtlCol="0">
                        <a:noAutofit/>
                      </wps:bodyPr>
                    </wps:wsp>
                  </a:graphicData>
                </a:graphic>
              </wp:anchor>
            </w:drawing>
          </mc:Choice>
          <mc:Fallback>
            <w:pict>
              <v:shape id="Textbox 67" o:spid="_x0000_s1026" o:spt="202" type="#_x0000_t202" style="position:absolute;left:0pt;margin-left:163.4pt;margin-top:-14.35pt;height:48.7pt;width:224.95pt;mso-position-horizontal-relative:page;z-index:-251640832;mso-width-relative:page;mso-height-relative:page;" filled="f" stroked="f" coordsize="21600,21600" o:gfxdata="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Z0Zsj2QAAAAoBAAAPAAAAAAAAAAEAIAAAACIAAABkcnMvZG93bnJldi54bWxQSwECFAAUAAAA&#10;CACHTuJA3wJfELQBAAB2AwAADgAAAAAAAAABACAAAAAoAQAAZHJzL2Uyb0RvYy54bWxQSwUGAAAA&#10;AAYABgBZAQAATgUAAAAA&#10;">
                <v:fill on="f" focussize="0,0"/>
                <v:stroke on="f"/>
                <v:imagedata o:title=""/>
                <o:lock v:ext="edit" aspectratio="f"/>
                <v:textbox inset="0mm,0mm,0mm,0mm">
                  <w:txbxContent>
                    <w:p w14:paraId="0BFE6EF0">
                      <w:pPr>
                        <w:tabs>
                          <w:tab w:val="left" w:pos="2727"/>
                        </w:tabs>
                        <w:spacing w:before="0" w:line="615" w:lineRule="exact"/>
                        <w:ind w:left="0" w:right="0" w:firstLine="0"/>
                        <w:jc w:val="left"/>
                        <w:rPr>
                          <w:rFonts w:ascii="Calibri" w:hAnsi="Calibri"/>
                          <w:i/>
                          <w:sz w:val="24"/>
                        </w:rPr>
                      </w:pPr>
                      <w:r>
                        <w:rPr>
                          <w:rFonts w:ascii="Lucida Sans Unicode" w:hAnsi="Lucida Sans Unicode"/>
                          <w:spacing w:val="-82"/>
                          <w:position w:val="33"/>
                          <w:sz w:val="26"/>
                        </w:rPr>
                        <w:t></w:t>
                      </w:r>
                      <w:r>
                        <w:rPr>
                          <w:rFonts w:ascii="Lucida Sans Unicode" w:hAnsi="Lucida Sans Unicode"/>
                          <w:spacing w:val="-82"/>
                          <w:position w:val="2"/>
                          <w:sz w:val="26"/>
                        </w:rPr>
                        <w:t></w:t>
                      </w:r>
                      <w:r>
                        <w:rPr>
                          <w:rFonts w:ascii="Calibri" w:hAnsi="Calibri"/>
                          <w:spacing w:val="-82"/>
                          <w:sz w:val="24"/>
                        </w:rPr>
                        <w:t>1</w:t>
                      </w:r>
                      <w:r>
                        <w:rPr>
                          <w:rFonts w:ascii="Calibri" w:hAnsi="Calibri"/>
                          <w:sz w:val="24"/>
                        </w:rPr>
                        <w:tab/>
                      </w:r>
                      <w:r>
                        <w:rPr>
                          <w:sz w:val="26"/>
                        </w:rPr>
                        <w:t>nếu</w:t>
                      </w:r>
                      <w:r>
                        <w:rPr>
                          <w:spacing w:val="-9"/>
                          <w:sz w:val="26"/>
                        </w:rPr>
                        <w:t xml:space="preserve"> </w:t>
                      </w:r>
                      <w:r>
                        <w:rPr>
                          <w:rFonts w:ascii="Calibri" w:hAnsi="Calibri"/>
                          <w:sz w:val="24"/>
                        </w:rPr>
                        <w:t>[</w:t>
                      </w:r>
                      <w:r>
                        <w:rPr>
                          <w:rFonts w:ascii="Calibri" w:hAnsi="Calibri"/>
                          <w:i/>
                          <w:sz w:val="24"/>
                        </w:rPr>
                        <w:t>a,</w:t>
                      </w:r>
                      <w:r>
                        <w:rPr>
                          <w:rFonts w:ascii="Calibri" w:hAnsi="Calibri"/>
                          <w:i/>
                          <w:spacing w:val="-15"/>
                          <w:sz w:val="24"/>
                        </w:rPr>
                        <w:t xml:space="preserve"> </w:t>
                      </w:r>
                      <w:r>
                        <w:rPr>
                          <w:rFonts w:ascii="Calibri" w:hAnsi="Calibri"/>
                          <w:i/>
                          <w:sz w:val="24"/>
                        </w:rPr>
                        <w:t>b</w:t>
                      </w:r>
                      <w:r>
                        <w:rPr>
                          <w:rFonts w:ascii="Calibri" w:hAnsi="Calibri"/>
                          <w:sz w:val="24"/>
                        </w:rPr>
                        <w:t>]</w:t>
                      </w:r>
                      <w:r>
                        <w:rPr>
                          <w:rFonts w:ascii="Calibri" w:hAnsi="Calibri"/>
                          <w:spacing w:val="9"/>
                          <w:sz w:val="24"/>
                        </w:rPr>
                        <w:t xml:space="preserve"> </w:t>
                      </w:r>
                      <w:r>
                        <w:rPr>
                          <w:rFonts w:ascii="Cambria" w:hAnsi="Cambria"/>
                          <w:sz w:val="24"/>
                        </w:rPr>
                        <w:t>⊆</w:t>
                      </w:r>
                      <w:r>
                        <w:rPr>
                          <w:rFonts w:ascii="Cambria" w:hAnsi="Cambria"/>
                          <w:spacing w:val="9"/>
                          <w:sz w:val="24"/>
                        </w:rPr>
                        <w:t xml:space="preserve"> </w:t>
                      </w:r>
                      <w:r>
                        <w:rPr>
                          <w:rFonts w:ascii="Calibri" w:hAnsi="Calibri"/>
                          <w:sz w:val="24"/>
                        </w:rPr>
                        <w:t>[</w:t>
                      </w:r>
                      <w:r>
                        <w:rPr>
                          <w:rFonts w:ascii="Calibri" w:hAnsi="Calibri"/>
                          <w:i/>
                          <w:sz w:val="24"/>
                        </w:rPr>
                        <w:t>x,</w:t>
                      </w:r>
                      <w:r>
                        <w:rPr>
                          <w:rFonts w:ascii="Calibri" w:hAnsi="Calibri"/>
                          <w:i/>
                          <w:spacing w:val="-15"/>
                          <w:sz w:val="24"/>
                        </w:rPr>
                        <w:t xml:space="preserve"> </w:t>
                      </w:r>
                      <w:r>
                        <w:rPr>
                          <w:rFonts w:ascii="Calibri" w:hAnsi="Calibri"/>
                          <w:i/>
                          <w:spacing w:val="-5"/>
                          <w:sz w:val="24"/>
                        </w:rPr>
                        <w:t>y</w:t>
                      </w:r>
                      <w:r>
                        <w:rPr>
                          <w:rFonts w:ascii="Calibri" w:hAnsi="Calibri"/>
                          <w:spacing w:val="-5"/>
                          <w:sz w:val="24"/>
                        </w:rPr>
                        <w:t>]</w:t>
                      </w:r>
                      <w:r>
                        <w:rPr>
                          <w:rFonts w:ascii="Calibri" w:hAnsi="Calibri"/>
                          <w:i/>
                          <w:spacing w:val="-5"/>
                          <w:sz w:val="24"/>
                        </w:rPr>
                        <w:t>,</w:t>
                      </w:r>
                    </w:p>
                  </w:txbxContent>
                </v:textbox>
              </v:shape>
            </w:pict>
          </mc:Fallback>
        </mc:AlternateContent>
      </w:r>
      <w:r>
        <w:rPr>
          <w:rFonts w:ascii="Calibri" w:hAnsi="Calibri"/>
          <w:i/>
          <w:position w:val="-8"/>
          <w:sz w:val="24"/>
        </w:rPr>
        <w:t>T</w:t>
      </w:r>
      <w:r>
        <w:rPr>
          <w:position w:val="-12"/>
          <w:sz w:val="18"/>
        </w:rPr>
        <w:t>time</w:t>
      </w:r>
      <w:r>
        <w:rPr>
          <w:spacing w:val="77"/>
          <w:w w:val="150"/>
          <w:position w:val="-12"/>
          <w:sz w:val="18"/>
        </w:rPr>
        <w:t xml:space="preserve"> </w:t>
      </w:r>
      <w:r>
        <w:rPr>
          <w:rFonts w:ascii="Calibri" w:hAnsi="Calibri"/>
          <w:position w:val="-8"/>
          <w:sz w:val="24"/>
        </w:rPr>
        <w:t>=</w:t>
      </w:r>
      <w:r>
        <w:rPr>
          <w:rFonts w:ascii="Calibri" w:hAnsi="Calibri"/>
          <w:spacing w:val="72"/>
          <w:position w:val="-8"/>
          <w:sz w:val="24"/>
        </w:rPr>
        <w:t xml:space="preserve"> </w:t>
      </w:r>
      <w:r>
        <w:rPr>
          <w:rFonts w:ascii="Lucida Sans Unicode" w:hAnsi="Lucida Sans Unicode"/>
          <w:spacing w:val="-116"/>
          <w:position w:val="28"/>
          <w:sz w:val="26"/>
        </w:rPr>
        <w:t></w:t>
      </w:r>
      <w:r>
        <w:rPr>
          <w:rFonts w:ascii="Lucida Sans Unicode" w:hAnsi="Lucida Sans Unicode"/>
          <w:spacing w:val="-116"/>
          <w:position w:val="21"/>
          <w:sz w:val="26"/>
        </w:rPr>
        <w:t></w:t>
      </w:r>
      <w:r>
        <w:rPr>
          <w:rFonts w:ascii="Lucida Sans Unicode" w:hAnsi="Lucida Sans Unicode"/>
          <w:spacing w:val="-38"/>
          <w:position w:val="21"/>
          <w:sz w:val="26"/>
        </w:rPr>
        <w:t xml:space="preserve"> </w:t>
      </w:r>
      <w:r>
        <w:rPr>
          <w:rFonts w:ascii="Calibri" w:hAnsi="Calibri"/>
          <w:spacing w:val="-2"/>
          <w:sz w:val="18"/>
          <w:u w:val="single"/>
        </w:rPr>
        <w:t>max(0</w:t>
      </w:r>
      <w:r>
        <w:rPr>
          <w:rFonts w:ascii="Calibri" w:hAnsi="Calibri"/>
          <w:i/>
          <w:spacing w:val="-2"/>
          <w:sz w:val="18"/>
          <w:u w:val="single"/>
        </w:rPr>
        <w:t>,</w:t>
      </w:r>
      <w:r>
        <w:rPr>
          <w:rFonts w:ascii="Calibri" w:hAnsi="Calibri"/>
          <w:spacing w:val="-2"/>
          <w:sz w:val="18"/>
          <w:u w:val="single"/>
        </w:rPr>
        <w:t>min(</w:t>
      </w:r>
      <w:r>
        <w:rPr>
          <w:rFonts w:ascii="Calibri" w:hAnsi="Calibri"/>
          <w:i/>
          <w:spacing w:val="-2"/>
          <w:sz w:val="18"/>
          <w:u w:val="single"/>
        </w:rPr>
        <w:t>b,y</w:t>
      </w:r>
      <w:r>
        <w:rPr>
          <w:rFonts w:ascii="Calibri" w:hAnsi="Calibri"/>
          <w:spacing w:val="-2"/>
          <w:sz w:val="18"/>
          <w:u w:val="single"/>
        </w:rPr>
        <w:t>)</w:t>
      </w:r>
      <w:r>
        <w:rPr>
          <w:rFonts w:ascii="Arial" w:hAnsi="Arial"/>
          <w:i/>
          <w:spacing w:val="-2"/>
          <w:sz w:val="18"/>
          <w:u w:val="single"/>
        </w:rPr>
        <w:t>−</w:t>
      </w:r>
      <w:r>
        <w:rPr>
          <w:rFonts w:ascii="Calibri" w:hAnsi="Calibri"/>
          <w:spacing w:val="-2"/>
          <w:sz w:val="18"/>
          <w:u w:val="single"/>
        </w:rPr>
        <w:t>max(</w:t>
      </w:r>
      <w:r>
        <w:rPr>
          <w:rFonts w:ascii="Calibri" w:hAnsi="Calibri"/>
          <w:i/>
          <w:spacing w:val="-2"/>
          <w:sz w:val="18"/>
          <w:u w:val="single"/>
        </w:rPr>
        <w:t>a,x</w:t>
      </w:r>
      <w:r>
        <w:rPr>
          <w:rFonts w:ascii="Calibri" w:hAnsi="Calibri"/>
          <w:spacing w:val="-2"/>
          <w:sz w:val="18"/>
          <w:u w:val="single"/>
        </w:rPr>
        <w:t>))</w:t>
      </w:r>
    </w:p>
    <w:p w14:paraId="7B8533EB">
      <w:pPr>
        <w:spacing w:before="139" w:line="240" w:lineRule="auto"/>
        <w:rPr>
          <w:rFonts w:ascii="Calibri"/>
          <w:sz w:val="26"/>
        </w:rPr>
      </w:pPr>
      <w:r>
        <w:br w:type="column"/>
      </w:r>
    </w:p>
    <w:p w14:paraId="6A9F7F3F">
      <w:pPr>
        <w:pStyle w:val="6"/>
        <w:spacing w:line="266" w:lineRule="exact"/>
        <w:ind w:left="242"/>
        <w:rPr>
          <w:rFonts w:ascii="Calibri" w:hAnsi="Calibri"/>
          <w:i/>
          <w:sz w:val="24"/>
        </w:rPr>
      </w:pPr>
      <w:r>
        <w:t>nếu</w:t>
      </w:r>
      <w:r>
        <w:rPr>
          <w:spacing w:val="-8"/>
        </w:rPr>
        <w:t xml:space="preserve"> </w:t>
      </w:r>
      <w:r>
        <w:t>có</w:t>
      </w:r>
      <w:r>
        <w:rPr>
          <w:spacing w:val="-8"/>
        </w:rPr>
        <w:t xml:space="preserve"> </w:t>
      </w:r>
      <w:r>
        <w:t>sự</w:t>
      </w:r>
      <w:r>
        <w:rPr>
          <w:spacing w:val="-7"/>
        </w:rPr>
        <w:t xml:space="preserve"> </w:t>
      </w:r>
      <w:r>
        <w:t>chồng</w:t>
      </w:r>
      <w:r>
        <w:rPr>
          <w:spacing w:val="-8"/>
        </w:rPr>
        <w:t xml:space="preserve"> </w:t>
      </w:r>
      <w:r>
        <w:rPr>
          <w:spacing w:val="-4"/>
        </w:rPr>
        <w:t>lấn</w:t>
      </w:r>
      <w:r>
        <w:rPr>
          <w:rFonts w:ascii="Calibri" w:hAnsi="Calibri"/>
          <w:i/>
          <w:spacing w:val="-4"/>
          <w:sz w:val="24"/>
        </w:rPr>
        <w:t>,</w:t>
      </w:r>
    </w:p>
    <w:p w14:paraId="418976DB">
      <w:pPr>
        <w:pStyle w:val="6"/>
        <w:spacing w:after="0" w:line="266" w:lineRule="exact"/>
        <w:rPr>
          <w:rFonts w:ascii="Calibri" w:hAnsi="Calibri"/>
          <w:i/>
          <w:sz w:val="24"/>
        </w:rPr>
        <w:sectPr>
          <w:type w:val="continuous"/>
          <w:pgSz w:w="11910" w:h="16840"/>
          <w:pgMar w:top="980" w:right="0" w:bottom="280" w:left="1275" w:header="412" w:footer="615" w:gutter="0"/>
          <w:cols w:equalWidth="0" w:num="2">
            <w:col w:w="4439" w:space="40"/>
            <w:col w:w="6156"/>
          </w:cols>
        </w:sectPr>
      </w:pPr>
    </w:p>
    <w:p w14:paraId="69F0E74D">
      <w:pPr>
        <w:pStyle w:val="6"/>
        <w:tabs>
          <w:tab w:val="left" w:pos="2727"/>
        </w:tabs>
        <w:spacing w:line="508" w:lineRule="exact"/>
        <w:ind w:right="1079"/>
        <w:jc w:val="center"/>
        <w:rPr>
          <w:rFonts w:ascii="Calibri" w:hAnsi="Calibri"/>
          <w:i/>
          <w:sz w:val="24"/>
        </w:rPr>
      </w:pPr>
      <w:r>
        <w:rPr>
          <w:rFonts w:ascii="Lucida Sans Unicode" w:hAnsi="Lucida Sans Unicode"/>
          <w:spacing w:val="-120"/>
          <w:position w:val="25"/>
        </w:rPr>
        <w:t></w:t>
      </w:r>
      <w:r>
        <w:rPr>
          <w:rFonts w:ascii="Lucida Sans Unicode" w:hAnsi="Lucida Sans Unicode"/>
          <w:spacing w:val="-120"/>
          <w:position w:val="17"/>
        </w:rPr>
        <w:t></w:t>
      </w:r>
      <w:bookmarkStart w:id="142" w:name="_bookmark87"/>
      <w:bookmarkEnd w:id="142"/>
      <w:bookmarkStart w:id="143" w:name="Tính tổng mức độ phù hợp"/>
      <w:bookmarkEnd w:id="143"/>
      <w:r>
        <w:rPr>
          <w:rFonts w:ascii="Lucida Sans Unicode" w:hAnsi="Lucida Sans Unicode"/>
          <w:spacing w:val="-120"/>
          <w:position w:val="9"/>
        </w:rPr>
        <w:t></w:t>
      </w:r>
      <w:r>
        <w:rPr>
          <w:rFonts w:ascii="Calibri" w:hAnsi="Calibri"/>
          <w:spacing w:val="-120"/>
          <w:sz w:val="24"/>
        </w:rPr>
        <w:t>0</w:t>
      </w:r>
      <w:r>
        <w:rPr>
          <w:rFonts w:ascii="Calibri" w:hAnsi="Calibri"/>
          <w:sz w:val="24"/>
        </w:rPr>
        <w:tab/>
      </w:r>
      <w:r>
        <w:t>nếu</w:t>
      </w:r>
      <w:r>
        <w:rPr>
          <w:spacing w:val="-8"/>
        </w:rPr>
        <w:t xml:space="preserve"> </w:t>
      </w:r>
      <w:r>
        <w:t>không</w:t>
      </w:r>
      <w:r>
        <w:rPr>
          <w:spacing w:val="-8"/>
        </w:rPr>
        <w:t xml:space="preserve"> </w:t>
      </w:r>
      <w:r>
        <w:t>có</w:t>
      </w:r>
      <w:r>
        <w:rPr>
          <w:spacing w:val="-7"/>
        </w:rPr>
        <w:t xml:space="preserve"> </w:t>
      </w:r>
      <w:r>
        <w:t>sự</w:t>
      </w:r>
      <w:r>
        <w:rPr>
          <w:spacing w:val="-8"/>
        </w:rPr>
        <w:t xml:space="preserve"> </w:t>
      </w:r>
      <w:r>
        <w:t>chồng</w:t>
      </w:r>
      <w:r>
        <w:rPr>
          <w:spacing w:val="-7"/>
        </w:rPr>
        <w:t xml:space="preserve"> </w:t>
      </w:r>
      <w:r>
        <w:rPr>
          <w:spacing w:val="-4"/>
        </w:rPr>
        <w:t>lấn</w:t>
      </w:r>
      <w:r>
        <w:rPr>
          <w:rFonts w:ascii="Calibri" w:hAnsi="Calibri"/>
          <w:i/>
          <w:spacing w:val="-4"/>
          <w:sz w:val="24"/>
        </w:rPr>
        <w:t>.</w:t>
      </w:r>
    </w:p>
    <w:p w14:paraId="3812C3FA">
      <w:pPr>
        <w:pStyle w:val="6"/>
        <w:spacing w:before="121"/>
        <w:rPr>
          <w:rFonts w:ascii="Calibri"/>
          <w:i/>
        </w:rPr>
      </w:pPr>
    </w:p>
    <w:p w14:paraId="0D0177CF">
      <w:pPr>
        <w:pStyle w:val="3"/>
        <w:numPr>
          <w:ilvl w:val="2"/>
          <w:numId w:val="23"/>
        </w:numPr>
        <w:tabs>
          <w:tab w:val="left" w:pos="1517"/>
        </w:tabs>
        <w:spacing w:before="0" w:after="0" w:line="240" w:lineRule="auto"/>
        <w:ind w:left="1517" w:right="0" w:hanging="777"/>
        <w:jc w:val="left"/>
      </w:pPr>
      <w:r>
        <w:t>Tính</w:t>
      </w:r>
      <w:r>
        <w:rPr>
          <w:spacing w:val="-7"/>
        </w:rPr>
        <w:t xml:space="preserve"> </w:t>
      </w:r>
      <w:r>
        <w:t>tổng</w:t>
      </w:r>
      <w:r>
        <w:rPr>
          <w:spacing w:val="-6"/>
        </w:rPr>
        <w:t xml:space="preserve"> </w:t>
      </w:r>
      <w:r>
        <w:t>mức</w:t>
      </w:r>
      <w:r>
        <w:rPr>
          <w:spacing w:val="-7"/>
        </w:rPr>
        <w:t xml:space="preserve"> </w:t>
      </w:r>
      <w:r>
        <w:t>độ</w:t>
      </w:r>
      <w:r>
        <w:rPr>
          <w:spacing w:val="-6"/>
        </w:rPr>
        <w:t xml:space="preserve"> </w:t>
      </w:r>
      <w:r>
        <w:t>phù</w:t>
      </w:r>
      <w:r>
        <w:rPr>
          <w:spacing w:val="-7"/>
        </w:rPr>
        <w:t xml:space="preserve"> </w:t>
      </w:r>
      <w:r>
        <w:rPr>
          <w:spacing w:val="-5"/>
        </w:rPr>
        <w:t>hợp</w:t>
      </w:r>
    </w:p>
    <w:p w14:paraId="1A15F934">
      <w:pPr>
        <w:pStyle w:val="6"/>
        <w:spacing w:before="149" w:line="312" w:lineRule="auto"/>
        <w:ind w:left="142" w:right="1862" w:firstLine="298"/>
      </w:pPr>
      <w:r>
        <w:t>Từ</w:t>
      </w:r>
      <w:r>
        <w:rPr>
          <w:spacing w:val="-1"/>
        </w:rPr>
        <w:t xml:space="preserve"> </w:t>
      </w:r>
      <w:r>
        <w:t>4</w:t>
      </w:r>
      <w:r>
        <w:rPr>
          <w:spacing w:val="-1"/>
        </w:rPr>
        <w:t xml:space="preserve"> </w:t>
      </w:r>
      <w:r>
        <w:t>giá</w:t>
      </w:r>
      <w:r>
        <w:rPr>
          <w:spacing w:val="-1"/>
        </w:rPr>
        <w:t xml:space="preserve"> </w:t>
      </w:r>
      <w:r>
        <w:t>trị</w:t>
      </w:r>
      <w:r>
        <w:rPr>
          <w:spacing w:val="-1"/>
        </w:rPr>
        <w:t xml:space="preserve"> </w:t>
      </w:r>
      <w:r>
        <w:t>H,M,S,T</w:t>
      </w:r>
      <w:r>
        <w:rPr>
          <w:spacing w:val="-1"/>
        </w:rPr>
        <w:t xml:space="preserve"> </w:t>
      </w:r>
      <w:r>
        <w:t>đã</w:t>
      </w:r>
      <w:r>
        <w:rPr>
          <w:spacing w:val="-1"/>
        </w:rPr>
        <w:t xml:space="preserve"> </w:t>
      </w:r>
      <w:r>
        <w:t>tính</w:t>
      </w:r>
      <w:r>
        <w:rPr>
          <w:spacing w:val="-1"/>
        </w:rPr>
        <w:t xml:space="preserve"> </w:t>
      </w:r>
      <w:r>
        <w:t>được</w:t>
      </w:r>
      <w:r>
        <w:rPr>
          <w:spacing w:val="-1"/>
        </w:rPr>
        <w:t xml:space="preserve"> </w:t>
      </w:r>
      <w:r>
        <w:t>ở</w:t>
      </w:r>
      <w:r>
        <w:rPr>
          <w:spacing w:val="-1"/>
        </w:rPr>
        <w:t xml:space="preserve"> </w:t>
      </w:r>
      <w:r>
        <w:t>trên</w:t>
      </w:r>
      <w:r>
        <w:rPr>
          <w:spacing w:val="-1"/>
        </w:rPr>
        <w:t xml:space="preserve"> </w:t>
      </w:r>
      <w:r>
        <w:t>,</w:t>
      </w:r>
      <w:r>
        <w:rPr>
          <w:spacing w:val="-1"/>
        </w:rPr>
        <w:t xml:space="preserve"> </w:t>
      </w:r>
      <w:r>
        <w:t>công</w:t>
      </w:r>
      <w:r>
        <w:rPr>
          <w:spacing w:val="-1"/>
        </w:rPr>
        <w:t xml:space="preserve"> </w:t>
      </w:r>
      <w:r>
        <w:t>thức</w:t>
      </w:r>
      <w:r>
        <w:rPr>
          <w:spacing w:val="-1"/>
        </w:rPr>
        <w:t xml:space="preserve"> </w:t>
      </w:r>
      <w:r>
        <w:t>tính</w:t>
      </w:r>
      <w:r>
        <w:rPr>
          <w:spacing w:val="-1"/>
        </w:rPr>
        <w:t xml:space="preserve"> </w:t>
      </w:r>
      <w:r>
        <w:t>tổng</w:t>
      </w:r>
      <w:r>
        <w:rPr>
          <w:spacing w:val="-1"/>
        </w:rPr>
        <w:t xml:space="preserve"> </w:t>
      </w:r>
      <w:r>
        <w:t>mức</w:t>
      </w:r>
      <w:r>
        <w:rPr>
          <w:spacing w:val="-1"/>
        </w:rPr>
        <w:t xml:space="preserve"> </w:t>
      </w:r>
      <w:r>
        <w:t>độ</w:t>
      </w:r>
      <w:r>
        <w:rPr>
          <w:spacing w:val="-1"/>
        </w:rPr>
        <w:t xml:space="preserve"> </w:t>
      </w:r>
      <w:r>
        <w:t>phù</w:t>
      </w:r>
      <w:r>
        <w:rPr>
          <w:spacing w:val="-1"/>
        </w:rPr>
        <w:t xml:space="preserve"> </w:t>
      </w:r>
      <w:r>
        <w:t>hợp là :</w:t>
      </w:r>
    </w:p>
    <w:p w14:paraId="16564A70">
      <w:pPr>
        <w:pStyle w:val="6"/>
      </w:pPr>
    </w:p>
    <w:p w14:paraId="23CFECB8">
      <w:pPr>
        <w:pStyle w:val="6"/>
        <w:spacing w:before="248"/>
      </w:pPr>
    </w:p>
    <w:p w14:paraId="38AEB52B">
      <w:pPr>
        <w:spacing w:before="0"/>
        <w:ind w:left="2286" w:right="0" w:firstLine="0"/>
        <w:jc w:val="left"/>
        <w:rPr>
          <w:rFonts w:ascii="Calibri" w:hAnsi="Calibri"/>
          <w:i/>
          <w:sz w:val="24"/>
        </w:rPr>
      </w:pPr>
      <w:r>
        <w:rPr>
          <w:rFonts w:ascii="Calibri" w:hAnsi="Calibri"/>
          <w:i/>
          <w:w w:val="120"/>
          <w:sz w:val="24"/>
        </w:rPr>
        <w:t>S</w:t>
      </w:r>
      <w:r>
        <w:rPr>
          <w:w w:val="120"/>
          <w:sz w:val="24"/>
          <w:vertAlign w:val="subscript"/>
        </w:rPr>
        <w:t>total</w:t>
      </w:r>
      <w:r>
        <w:rPr>
          <w:spacing w:val="-18"/>
          <w:w w:val="120"/>
          <w:sz w:val="24"/>
          <w:vertAlign w:val="baseline"/>
        </w:rPr>
        <w:t xml:space="preserve"> </w:t>
      </w:r>
      <w:r>
        <w:rPr>
          <w:rFonts w:ascii="Calibri" w:hAnsi="Calibri"/>
          <w:w w:val="125"/>
          <w:sz w:val="24"/>
          <w:vertAlign w:val="baseline"/>
        </w:rPr>
        <w:t>=</w:t>
      </w:r>
      <w:r>
        <w:rPr>
          <w:rFonts w:ascii="Calibri" w:hAnsi="Calibri"/>
          <w:spacing w:val="-10"/>
          <w:w w:val="125"/>
          <w:sz w:val="24"/>
          <w:vertAlign w:val="baseline"/>
        </w:rPr>
        <w:t xml:space="preserve"> </w:t>
      </w:r>
      <w:r>
        <w:rPr>
          <w:rFonts w:ascii="Calibri" w:hAnsi="Calibri"/>
          <w:i/>
          <w:w w:val="120"/>
          <w:sz w:val="24"/>
          <w:vertAlign w:val="baseline"/>
        </w:rPr>
        <w:t>w</w:t>
      </w:r>
      <w:r>
        <w:rPr>
          <w:rFonts w:ascii="Calibri" w:hAnsi="Calibri"/>
          <w:w w:val="120"/>
          <w:sz w:val="24"/>
          <w:vertAlign w:val="subscript"/>
        </w:rPr>
        <w:t>1</w:t>
      </w:r>
      <w:r>
        <w:rPr>
          <w:rFonts w:ascii="Calibri" w:hAnsi="Calibri"/>
          <w:spacing w:val="-10"/>
          <w:w w:val="120"/>
          <w:sz w:val="24"/>
          <w:vertAlign w:val="baseline"/>
        </w:rPr>
        <w:t xml:space="preserve"> </w:t>
      </w:r>
      <w:r>
        <w:rPr>
          <w:rFonts w:ascii="Cambria" w:hAnsi="Cambria"/>
          <w:w w:val="120"/>
          <w:sz w:val="24"/>
          <w:vertAlign w:val="baseline"/>
        </w:rPr>
        <w:t>·</w:t>
      </w:r>
      <w:r>
        <w:rPr>
          <w:rFonts w:ascii="Cambria" w:hAnsi="Cambria"/>
          <w:spacing w:val="-16"/>
          <w:w w:val="120"/>
          <w:sz w:val="24"/>
          <w:vertAlign w:val="baseline"/>
        </w:rPr>
        <w:t xml:space="preserve"> </w:t>
      </w:r>
      <w:r>
        <w:rPr>
          <w:rFonts w:ascii="Calibri" w:hAnsi="Calibri"/>
          <w:i/>
          <w:w w:val="120"/>
          <w:sz w:val="24"/>
          <w:vertAlign w:val="baseline"/>
        </w:rPr>
        <w:t>H</w:t>
      </w:r>
      <w:r>
        <w:rPr>
          <w:rFonts w:ascii="Calibri" w:hAnsi="Calibri"/>
          <w:i/>
          <w:spacing w:val="-2"/>
          <w:w w:val="120"/>
          <w:sz w:val="24"/>
          <w:vertAlign w:val="baseline"/>
        </w:rPr>
        <w:t xml:space="preserve"> </w:t>
      </w:r>
      <w:r>
        <w:rPr>
          <w:rFonts w:ascii="Calibri" w:hAnsi="Calibri"/>
          <w:w w:val="125"/>
          <w:sz w:val="24"/>
          <w:vertAlign w:val="baseline"/>
        </w:rPr>
        <w:t>+</w:t>
      </w:r>
      <w:r>
        <w:rPr>
          <w:rFonts w:ascii="Calibri" w:hAnsi="Calibri"/>
          <w:spacing w:val="-17"/>
          <w:w w:val="125"/>
          <w:sz w:val="24"/>
          <w:vertAlign w:val="baseline"/>
        </w:rPr>
        <w:t xml:space="preserve"> </w:t>
      </w:r>
      <w:r>
        <w:rPr>
          <w:rFonts w:ascii="Calibri" w:hAnsi="Calibri"/>
          <w:i/>
          <w:w w:val="120"/>
          <w:sz w:val="24"/>
          <w:vertAlign w:val="baseline"/>
        </w:rPr>
        <w:t>w</w:t>
      </w:r>
      <w:r>
        <w:rPr>
          <w:rFonts w:ascii="Calibri" w:hAnsi="Calibri"/>
          <w:w w:val="120"/>
          <w:sz w:val="24"/>
          <w:vertAlign w:val="subscript"/>
        </w:rPr>
        <w:t>2</w:t>
      </w:r>
      <w:r>
        <w:rPr>
          <w:rFonts w:ascii="Calibri" w:hAnsi="Calibri"/>
          <w:spacing w:val="-9"/>
          <w:w w:val="120"/>
          <w:sz w:val="24"/>
          <w:vertAlign w:val="baseline"/>
        </w:rPr>
        <w:t xml:space="preserve"> </w:t>
      </w:r>
      <w:r>
        <w:rPr>
          <w:rFonts w:ascii="Cambria" w:hAnsi="Cambria"/>
          <w:w w:val="120"/>
          <w:sz w:val="24"/>
          <w:vertAlign w:val="baseline"/>
        </w:rPr>
        <w:t>·</w:t>
      </w:r>
      <w:r>
        <w:rPr>
          <w:rFonts w:ascii="Cambria" w:hAnsi="Cambria"/>
          <w:spacing w:val="-16"/>
          <w:w w:val="120"/>
          <w:sz w:val="24"/>
          <w:vertAlign w:val="baseline"/>
        </w:rPr>
        <w:t xml:space="preserve"> </w:t>
      </w:r>
      <w:r>
        <w:rPr>
          <w:rFonts w:ascii="Calibri" w:hAnsi="Calibri"/>
          <w:i/>
          <w:w w:val="120"/>
          <w:sz w:val="24"/>
          <w:vertAlign w:val="baseline"/>
        </w:rPr>
        <w:t>M</w:t>
      </w:r>
      <w:r>
        <w:rPr>
          <w:rFonts w:ascii="Calibri" w:hAnsi="Calibri"/>
          <w:i/>
          <w:spacing w:val="1"/>
          <w:w w:val="125"/>
          <w:sz w:val="24"/>
          <w:vertAlign w:val="baseline"/>
        </w:rPr>
        <w:t xml:space="preserve"> </w:t>
      </w:r>
      <w:r>
        <w:rPr>
          <w:rFonts w:ascii="Calibri" w:hAnsi="Calibri"/>
          <w:w w:val="125"/>
          <w:sz w:val="24"/>
          <w:vertAlign w:val="baseline"/>
        </w:rPr>
        <w:t>+</w:t>
      </w:r>
      <w:r>
        <w:rPr>
          <w:rFonts w:ascii="Calibri" w:hAnsi="Calibri"/>
          <w:spacing w:val="-17"/>
          <w:w w:val="125"/>
          <w:sz w:val="24"/>
          <w:vertAlign w:val="baseline"/>
        </w:rPr>
        <w:t xml:space="preserve"> </w:t>
      </w:r>
      <w:r>
        <w:rPr>
          <w:rFonts w:ascii="Calibri" w:hAnsi="Calibri"/>
          <w:i/>
          <w:w w:val="120"/>
          <w:sz w:val="24"/>
          <w:vertAlign w:val="baseline"/>
        </w:rPr>
        <w:t>w</w:t>
      </w:r>
      <w:r>
        <w:rPr>
          <w:rFonts w:ascii="Calibri" w:hAnsi="Calibri"/>
          <w:w w:val="120"/>
          <w:sz w:val="24"/>
          <w:vertAlign w:val="subscript"/>
        </w:rPr>
        <w:t>3</w:t>
      </w:r>
      <w:r>
        <w:rPr>
          <w:rFonts w:ascii="Calibri" w:hAnsi="Calibri"/>
          <w:spacing w:val="-10"/>
          <w:w w:val="120"/>
          <w:sz w:val="24"/>
          <w:vertAlign w:val="baseline"/>
        </w:rPr>
        <w:t xml:space="preserve"> </w:t>
      </w:r>
      <w:r>
        <w:rPr>
          <w:rFonts w:ascii="Cambria" w:hAnsi="Cambria"/>
          <w:w w:val="120"/>
          <w:sz w:val="24"/>
          <w:vertAlign w:val="baseline"/>
        </w:rPr>
        <w:t>·</w:t>
      </w:r>
      <w:r>
        <w:rPr>
          <w:rFonts w:ascii="Cambria" w:hAnsi="Cambria"/>
          <w:spacing w:val="-16"/>
          <w:w w:val="120"/>
          <w:sz w:val="24"/>
          <w:vertAlign w:val="baseline"/>
        </w:rPr>
        <w:t xml:space="preserve"> </w:t>
      </w:r>
      <w:r>
        <w:rPr>
          <w:rFonts w:ascii="Calibri" w:hAnsi="Calibri"/>
          <w:i/>
          <w:w w:val="120"/>
          <w:sz w:val="24"/>
          <w:vertAlign w:val="baseline"/>
        </w:rPr>
        <w:t>S</w:t>
      </w:r>
      <w:r>
        <w:rPr>
          <w:rFonts w:ascii="Calibri" w:hAnsi="Calibri"/>
          <w:i/>
          <w:spacing w:val="-7"/>
          <w:w w:val="120"/>
          <w:sz w:val="24"/>
          <w:vertAlign w:val="baseline"/>
        </w:rPr>
        <w:t xml:space="preserve"> </w:t>
      </w:r>
      <w:r>
        <w:rPr>
          <w:rFonts w:ascii="Calibri" w:hAnsi="Calibri"/>
          <w:w w:val="125"/>
          <w:sz w:val="24"/>
          <w:vertAlign w:val="baseline"/>
        </w:rPr>
        <w:t>+</w:t>
      </w:r>
      <w:r>
        <w:rPr>
          <w:rFonts w:ascii="Calibri" w:hAnsi="Calibri"/>
          <w:spacing w:val="-17"/>
          <w:w w:val="125"/>
          <w:sz w:val="24"/>
          <w:vertAlign w:val="baseline"/>
        </w:rPr>
        <w:t xml:space="preserve"> </w:t>
      </w:r>
      <w:r>
        <w:rPr>
          <w:rFonts w:ascii="Calibri" w:hAnsi="Calibri"/>
          <w:i/>
          <w:w w:val="120"/>
          <w:sz w:val="24"/>
          <w:vertAlign w:val="baseline"/>
        </w:rPr>
        <w:t>w</w:t>
      </w:r>
      <w:r>
        <w:rPr>
          <w:rFonts w:ascii="Calibri" w:hAnsi="Calibri"/>
          <w:w w:val="120"/>
          <w:sz w:val="24"/>
          <w:vertAlign w:val="subscript"/>
        </w:rPr>
        <w:t>4</w:t>
      </w:r>
      <w:r>
        <w:rPr>
          <w:rFonts w:ascii="Calibri" w:hAnsi="Calibri"/>
          <w:spacing w:val="-9"/>
          <w:w w:val="120"/>
          <w:sz w:val="24"/>
          <w:vertAlign w:val="baseline"/>
        </w:rPr>
        <w:t xml:space="preserve"> </w:t>
      </w:r>
      <w:r>
        <w:rPr>
          <w:rFonts w:ascii="Cambria" w:hAnsi="Cambria"/>
          <w:w w:val="120"/>
          <w:sz w:val="24"/>
          <w:vertAlign w:val="baseline"/>
        </w:rPr>
        <w:t>·</w:t>
      </w:r>
      <w:r>
        <w:rPr>
          <w:rFonts w:ascii="Cambria" w:hAnsi="Cambria"/>
          <w:spacing w:val="-16"/>
          <w:w w:val="120"/>
          <w:sz w:val="24"/>
          <w:vertAlign w:val="baseline"/>
        </w:rPr>
        <w:t xml:space="preserve"> </w:t>
      </w:r>
      <w:r>
        <w:rPr>
          <w:rFonts w:ascii="Calibri" w:hAnsi="Calibri"/>
          <w:i/>
          <w:spacing w:val="-12"/>
          <w:w w:val="120"/>
          <w:sz w:val="24"/>
          <w:vertAlign w:val="baseline"/>
        </w:rPr>
        <w:t>T</w:t>
      </w:r>
    </w:p>
    <w:p w14:paraId="6FDDF725">
      <w:pPr>
        <w:pStyle w:val="6"/>
        <w:spacing w:before="231"/>
        <w:rPr>
          <w:rFonts w:ascii="Calibri"/>
          <w:i/>
          <w:sz w:val="24"/>
        </w:rPr>
      </w:pPr>
    </w:p>
    <w:p w14:paraId="32BFCA35">
      <w:pPr>
        <w:pStyle w:val="6"/>
        <w:spacing w:before="1"/>
        <w:ind w:left="142"/>
      </w:pPr>
      <w:r>
        <w:t>Trong</w:t>
      </w:r>
      <w:r>
        <w:rPr>
          <w:spacing w:val="-12"/>
        </w:rPr>
        <w:t xml:space="preserve"> </w:t>
      </w:r>
      <w:r>
        <w:t>đó</w:t>
      </w:r>
      <w:r>
        <w:rPr>
          <w:spacing w:val="-12"/>
        </w:rPr>
        <w:t xml:space="preserve"> </w:t>
      </w:r>
      <w:r>
        <w:rPr>
          <w:spacing w:val="-10"/>
        </w:rPr>
        <w:t>:</w:t>
      </w:r>
    </w:p>
    <w:p w14:paraId="60133516">
      <w:pPr>
        <w:pStyle w:val="14"/>
        <w:numPr>
          <w:ilvl w:val="0"/>
          <w:numId w:val="27"/>
        </w:numPr>
        <w:tabs>
          <w:tab w:val="left" w:pos="640"/>
        </w:tabs>
        <w:spacing w:before="207" w:after="0" w:line="240" w:lineRule="auto"/>
        <w:ind w:left="640" w:right="0" w:hanging="190"/>
        <w:jc w:val="left"/>
        <w:rPr>
          <w:sz w:val="26"/>
        </w:rPr>
      </w:pPr>
      <w:r>
        <w:rPr>
          <w:rFonts w:ascii="Calibri" w:hAnsi="Calibri"/>
          <w:i/>
          <w:sz w:val="24"/>
        </w:rPr>
        <w:t>H</w:t>
      </w:r>
      <w:r>
        <w:rPr>
          <w:sz w:val="26"/>
        </w:rPr>
        <w:t>:</w:t>
      </w:r>
      <w:r>
        <w:rPr>
          <w:spacing w:val="-4"/>
          <w:sz w:val="26"/>
        </w:rPr>
        <w:t xml:space="preserve"> </w:t>
      </w:r>
      <w:r>
        <w:rPr>
          <w:sz w:val="26"/>
        </w:rPr>
        <w:t>mức</w:t>
      </w:r>
      <w:r>
        <w:rPr>
          <w:spacing w:val="-3"/>
          <w:sz w:val="26"/>
        </w:rPr>
        <w:t xml:space="preserve"> </w:t>
      </w:r>
      <w:r>
        <w:rPr>
          <w:sz w:val="26"/>
        </w:rPr>
        <w:t>độ</w:t>
      </w:r>
      <w:r>
        <w:rPr>
          <w:spacing w:val="-3"/>
          <w:sz w:val="26"/>
        </w:rPr>
        <w:t xml:space="preserve"> </w:t>
      </w:r>
      <w:r>
        <w:rPr>
          <w:sz w:val="26"/>
        </w:rPr>
        <w:t>phù</w:t>
      </w:r>
      <w:r>
        <w:rPr>
          <w:spacing w:val="-3"/>
          <w:sz w:val="26"/>
        </w:rPr>
        <w:t xml:space="preserve"> </w:t>
      </w:r>
      <w:r>
        <w:rPr>
          <w:sz w:val="26"/>
        </w:rPr>
        <w:t>hợp</w:t>
      </w:r>
      <w:r>
        <w:rPr>
          <w:spacing w:val="-3"/>
          <w:sz w:val="26"/>
        </w:rPr>
        <w:t xml:space="preserve"> </w:t>
      </w:r>
      <w:r>
        <w:rPr>
          <w:sz w:val="26"/>
        </w:rPr>
        <w:t>về</w:t>
      </w:r>
      <w:r>
        <w:rPr>
          <w:spacing w:val="-4"/>
          <w:sz w:val="26"/>
        </w:rPr>
        <w:t xml:space="preserve"> </w:t>
      </w:r>
      <w:r>
        <w:rPr>
          <w:sz w:val="26"/>
        </w:rPr>
        <w:t>sở</w:t>
      </w:r>
      <w:r>
        <w:rPr>
          <w:spacing w:val="-3"/>
          <w:sz w:val="26"/>
        </w:rPr>
        <w:t xml:space="preserve"> </w:t>
      </w:r>
      <w:r>
        <w:rPr>
          <w:sz w:val="26"/>
        </w:rPr>
        <w:t>thích</w:t>
      </w:r>
      <w:r>
        <w:rPr>
          <w:spacing w:val="-3"/>
          <w:sz w:val="26"/>
        </w:rPr>
        <w:t xml:space="preserve"> </w:t>
      </w:r>
      <w:r>
        <w:rPr>
          <w:sz w:val="26"/>
        </w:rPr>
        <w:t>với</w:t>
      </w:r>
      <w:r>
        <w:rPr>
          <w:spacing w:val="-3"/>
          <w:sz w:val="26"/>
        </w:rPr>
        <w:t xml:space="preserve"> </w:t>
      </w:r>
      <w:r>
        <w:rPr>
          <w:sz w:val="26"/>
        </w:rPr>
        <w:t>loại</w:t>
      </w:r>
      <w:r>
        <w:rPr>
          <w:spacing w:val="-3"/>
          <w:sz w:val="26"/>
        </w:rPr>
        <w:t xml:space="preserve"> </w:t>
      </w:r>
      <w:r>
        <w:rPr>
          <w:spacing w:val="-4"/>
          <w:sz w:val="26"/>
        </w:rPr>
        <w:t>tour</w:t>
      </w:r>
    </w:p>
    <w:p w14:paraId="548DABE0">
      <w:pPr>
        <w:pStyle w:val="14"/>
        <w:numPr>
          <w:ilvl w:val="0"/>
          <w:numId w:val="27"/>
        </w:numPr>
        <w:tabs>
          <w:tab w:val="left" w:pos="640"/>
        </w:tabs>
        <w:spacing w:before="200" w:after="0" w:line="240" w:lineRule="auto"/>
        <w:ind w:left="640" w:right="0" w:hanging="190"/>
        <w:jc w:val="left"/>
        <w:rPr>
          <w:sz w:val="26"/>
        </w:rPr>
      </w:pPr>
      <w:r>
        <w:rPr>
          <w:rFonts w:ascii="Calibri" w:hAnsi="Calibri"/>
          <w:i/>
          <w:sz w:val="24"/>
        </w:rPr>
        <w:t>M</w:t>
      </w:r>
      <w:r>
        <w:rPr>
          <w:rFonts w:ascii="Calibri" w:hAnsi="Calibri"/>
          <w:i/>
          <w:spacing w:val="-30"/>
          <w:sz w:val="24"/>
        </w:rPr>
        <w:t xml:space="preserve"> </w:t>
      </w:r>
      <w:r>
        <w:rPr>
          <w:sz w:val="26"/>
        </w:rPr>
        <w:t>:</w:t>
      </w:r>
      <w:r>
        <w:rPr>
          <w:spacing w:val="-6"/>
          <w:sz w:val="26"/>
        </w:rPr>
        <w:t xml:space="preserve"> </w:t>
      </w:r>
      <w:r>
        <w:rPr>
          <w:sz w:val="26"/>
        </w:rPr>
        <w:t>Mức</w:t>
      </w:r>
      <w:r>
        <w:rPr>
          <w:spacing w:val="-4"/>
          <w:sz w:val="26"/>
        </w:rPr>
        <w:t xml:space="preserve"> </w:t>
      </w:r>
      <w:r>
        <w:rPr>
          <w:sz w:val="26"/>
        </w:rPr>
        <w:t>độ</w:t>
      </w:r>
      <w:r>
        <w:rPr>
          <w:spacing w:val="-5"/>
          <w:sz w:val="26"/>
        </w:rPr>
        <w:t xml:space="preserve"> </w:t>
      </w:r>
      <w:r>
        <w:rPr>
          <w:sz w:val="26"/>
        </w:rPr>
        <w:t>phù</w:t>
      </w:r>
      <w:r>
        <w:rPr>
          <w:spacing w:val="-4"/>
          <w:sz w:val="26"/>
        </w:rPr>
        <w:t xml:space="preserve"> </w:t>
      </w:r>
      <w:r>
        <w:rPr>
          <w:sz w:val="26"/>
        </w:rPr>
        <w:t>hợp</w:t>
      </w:r>
      <w:r>
        <w:rPr>
          <w:spacing w:val="-4"/>
          <w:sz w:val="26"/>
        </w:rPr>
        <w:t xml:space="preserve"> </w:t>
      </w:r>
      <w:r>
        <w:rPr>
          <w:sz w:val="26"/>
        </w:rPr>
        <w:t>về</w:t>
      </w:r>
      <w:r>
        <w:rPr>
          <w:spacing w:val="-4"/>
          <w:sz w:val="26"/>
        </w:rPr>
        <w:t xml:space="preserve"> giá.</w:t>
      </w:r>
    </w:p>
    <w:p w14:paraId="4C70F15A">
      <w:pPr>
        <w:pStyle w:val="14"/>
        <w:numPr>
          <w:ilvl w:val="0"/>
          <w:numId w:val="27"/>
        </w:numPr>
        <w:tabs>
          <w:tab w:val="left" w:pos="640"/>
        </w:tabs>
        <w:spacing w:before="199" w:after="0" w:line="240" w:lineRule="auto"/>
        <w:ind w:left="640" w:right="0" w:hanging="190"/>
        <w:jc w:val="left"/>
        <w:rPr>
          <w:sz w:val="26"/>
        </w:rPr>
      </w:pPr>
      <w:r>
        <w:rPr>
          <w:rFonts w:ascii="Calibri" w:hAnsi="Calibri"/>
          <w:i/>
          <w:sz w:val="24"/>
        </w:rPr>
        <w:t>S</w:t>
      </w:r>
      <w:r>
        <w:rPr>
          <w:sz w:val="26"/>
        </w:rPr>
        <w:t>:</w:t>
      </w:r>
      <w:r>
        <w:rPr>
          <w:spacing w:val="-3"/>
          <w:sz w:val="26"/>
        </w:rPr>
        <w:t xml:space="preserve"> </w:t>
      </w:r>
      <w:r>
        <w:rPr>
          <w:sz w:val="26"/>
        </w:rPr>
        <w:t>mức</w:t>
      </w:r>
      <w:r>
        <w:rPr>
          <w:spacing w:val="-2"/>
          <w:sz w:val="26"/>
        </w:rPr>
        <w:t xml:space="preserve"> </w:t>
      </w:r>
      <w:r>
        <w:rPr>
          <w:sz w:val="26"/>
        </w:rPr>
        <w:t>độ</w:t>
      </w:r>
      <w:r>
        <w:rPr>
          <w:spacing w:val="-3"/>
          <w:sz w:val="26"/>
        </w:rPr>
        <w:t xml:space="preserve"> </w:t>
      </w:r>
      <w:r>
        <w:rPr>
          <w:sz w:val="26"/>
        </w:rPr>
        <w:t>phù</w:t>
      </w:r>
      <w:r>
        <w:rPr>
          <w:spacing w:val="-2"/>
          <w:sz w:val="26"/>
        </w:rPr>
        <w:t xml:space="preserve"> </w:t>
      </w:r>
      <w:r>
        <w:rPr>
          <w:sz w:val="26"/>
        </w:rPr>
        <w:t>hợp</w:t>
      </w:r>
      <w:r>
        <w:rPr>
          <w:spacing w:val="-3"/>
          <w:sz w:val="26"/>
        </w:rPr>
        <w:t xml:space="preserve"> </w:t>
      </w:r>
      <w:r>
        <w:rPr>
          <w:sz w:val="26"/>
        </w:rPr>
        <w:t>về</w:t>
      </w:r>
      <w:r>
        <w:rPr>
          <w:spacing w:val="-2"/>
          <w:sz w:val="26"/>
        </w:rPr>
        <w:t xml:space="preserve"> </w:t>
      </w:r>
      <w:r>
        <w:rPr>
          <w:sz w:val="26"/>
        </w:rPr>
        <w:t>lịch</w:t>
      </w:r>
      <w:r>
        <w:rPr>
          <w:spacing w:val="-2"/>
          <w:sz w:val="26"/>
        </w:rPr>
        <w:t xml:space="preserve"> </w:t>
      </w:r>
      <w:r>
        <w:rPr>
          <w:sz w:val="26"/>
        </w:rPr>
        <w:t>sử</w:t>
      </w:r>
      <w:r>
        <w:rPr>
          <w:spacing w:val="-3"/>
          <w:sz w:val="26"/>
        </w:rPr>
        <w:t xml:space="preserve"> </w:t>
      </w:r>
      <w:r>
        <w:rPr>
          <w:sz w:val="26"/>
        </w:rPr>
        <w:t>đi</w:t>
      </w:r>
      <w:r>
        <w:rPr>
          <w:spacing w:val="-2"/>
          <w:sz w:val="26"/>
        </w:rPr>
        <w:t xml:space="preserve"> </w:t>
      </w:r>
      <w:r>
        <w:rPr>
          <w:spacing w:val="-4"/>
          <w:sz w:val="26"/>
        </w:rPr>
        <w:t>tour</w:t>
      </w:r>
    </w:p>
    <w:p w14:paraId="0A29A092">
      <w:pPr>
        <w:pStyle w:val="14"/>
        <w:numPr>
          <w:ilvl w:val="0"/>
          <w:numId w:val="27"/>
        </w:numPr>
        <w:tabs>
          <w:tab w:val="left" w:pos="640"/>
        </w:tabs>
        <w:spacing w:before="200" w:after="0" w:line="240" w:lineRule="auto"/>
        <w:ind w:left="640" w:right="0" w:hanging="190"/>
        <w:jc w:val="left"/>
        <w:rPr>
          <w:sz w:val="26"/>
        </w:rPr>
      </w:pPr>
      <w:r>
        <w:rPr>
          <w:rFonts w:ascii="Calibri" w:hAnsi="Calibri"/>
          <w:i/>
          <w:sz w:val="24"/>
        </w:rPr>
        <w:t>T</w:t>
      </w:r>
      <w:r>
        <w:rPr>
          <w:rFonts w:ascii="Calibri" w:hAnsi="Calibri"/>
          <w:i/>
          <w:spacing w:val="-22"/>
          <w:sz w:val="24"/>
        </w:rPr>
        <w:t xml:space="preserve"> </w:t>
      </w:r>
      <w:r>
        <w:rPr>
          <w:sz w:val="26"/>
        </w:rPr>
        <w:t>:</w:t>
      </w:r>
      <w:r>
        <w:rPr>
          <w:spacing w:val="-8"/>
          <w:sz w:val="26"/>
        </w:rPr>
        <w:t xml:space="preserve"> </w:t>
      </w:r>
      <w:r>
        <w:rPr>
          <w:sz w:val="26"/>
        </w:rPr>
        <w:t>Mức</w:t>
      </w:r>
      <w:r>
        <w:rPr>
          <w:spacing w:val="-6"/>
          <w:sz w:val="26"/>
        </w:rPr>
        <w:t xml:space="preserve"> </w:t>
      </w:r>
      <w:r>
        <w:rPr>
          <w:sz w:val="26"/>
        </w:rPr>
        <w:t>độ</w:t>
      </w:r>
      <w:r>
        <w:rPr>
          <w:spacing w:val="-5"/>
          <w:sz w:val="26"/>
        </w:rPr>
        <w:t xml:space="preserve"> </w:t>
      </w:r>
      <w:r>
        <w:rPr>
          <w:sz w:val="26"/>
        </w:rPr>
        <w:t>phù</w:t>
      </w:r>
      <w:r>
        <w:rPr>
          <w:spacing w:val="-6"/>
          <w:sz w:val="26"/>
        </w:rPr>
        <w:t xml:space="preserve"> </w:t>
      </w:r>
      <w:r>
        <w:rPr>
          <w:sz w:val="26"/>
        </w:rPr>
        <w:t>hợp</w:t>
      </w:r>
      <w:r>
        <w:rPr>
          <w:spacing w:val="-5"/>
          <w:sz w:val="26"/>
        </w:rPr>
        <w:t xml:space="preserve"> </w:t>
      </w:r>
      <w:r>
        <w:rPr>
          <w:sz w:val="26"/>
        </w:rPr>
        <w:t>về</w:t>
      </w:r>
      <w:r>
        <w:rPr>
          <w:spacing w:val="-6"/>
          <w:sz w:val="26"/>
        </w:rPr>
        <w:t xml:space="preserve"> </w:t>
      </w:r>
      <w:r>
        <w:rPr>
          <w:sz w:val="26"/>
        </w:rPr>
        <w:t>thời</w:t>
      </w:r>
      <w:r>
        <w:rPr>
          <w:spacing w:val="-5"/>
          <w:sz w:val="26"/>
        </w:rPr>
        <w:t xml:space="preserve"> </w:t>
      </w:r>
      <w:r>
        <w:rPr>
          <w:spacing w:val="-4"/>
          <w:sz w:val="26"/>
        </w:rPr>
        <w:t>gian</w:t>
      </w:r>
    </w:p>
    <w:p w14:paraId="002A867F">
      <w:pPr>
        <w:pStyle w:val="14"/>
        <w:numPr>
          <w:ilvl w:val="0"/>
          <w:numId w:val="27"/>
        </w:numPr>
        <w:tabs>
          <w:tab w:val="left" w:pos="640"/>
        </w:tabs>
        <w:spacing w:before="199" w:after="0" w:line="302" w:lineRule="auto"/>
        <w:ind w:left="640" w:right="1982" w:hanging="191"/>
        <w:jc w:val="left"/>
        <w:rPr>
          <w:sz w:val="26"/>
        </w:rPr>
      </w:pPr>
      <w:r>
        <w:rPr>
          <w:rFonts w:ascii="Calibri" w:hAnsi="Calibri"/>
          <w:i/>
          <w:sz w:val="24"/>
        </w:rPr>
        <w:t>w</w:t>
      </w:r>
      <w:r>
        <w:rPr>
          <w:rFonts w:ascii="Calibri" w:hAnsi="Calibri"/>
          <w:sz w:val="24"/>
          <w:vertAlign w:val="subscript"/>
        </w:rPr>
        <w:t>1</w:t>
      </w:r>
      <w:r>
        <w:rPr>
          <w:rFonts w:ascii="Calibri" w:hAnsi="Calibri"/>
          <w:i/>
          <w:sz w:val="24"/>
          <w:vertAlign w:val="baseline"/>
        </w:rPr>
        <w:t>,</w:t>
      </w:r>
      <w:r>
        <w:rPr>
          <w:rFonts w:ascii="Calibri" w:hAnsi="Calibri"/>
          <w:i/>
          <w:spacing w:val="-11"/>
          <w:sz w:val="24"/>
          <w:vertAlign w:val="baseline"/>
        </w:rPr>
        <w:t xml:space="preserve"> </w:t>
      </w:r>
      <w:r>
        <w:rPr>
          <w:rFonts w:ascii="Calibri" w:hAnsi="Calibri"/>
          <w:i/>
          <w:sz w:val="24"/>
          <w:vertAlign w:val="baseline"/>
        </w:rPr>
        <w:t>w</w:t>
      </w:r>
      <w:r>
        <w:rPr>
          <w:rFonts w:ascii="Calibri" w:hAnsi="Calibri"/>
          <w:sz w:val="24"/>
          <w:vertAlign w:val="subscript"/>
        </w:rPr>
        <w:t>2</w:t>
      </w:r>
      <w:r>
        <w:rPr>
          <w:rFonts w:ascii="Calibri" w:hAnsi="Calibri"/>
          <w:i/>
          <w:sz w:val="24"/>
          <w:vertAlign w:val="baseline"/>
        </w:rPr>
        <w:t>,</w:t>
      </w:r>
      <w:r>
        <w:rPr>
          <w:rFonts w:ascii="Calibri" w:hAnsi="Calibri"/>
          <w:i/>
          <w:spacing w:val="-11"/>
          <w:sz w:val="24"/>
          <w:vertAlign w:val="baseline"/>
        </w:rPr>
        <w:t xml:space="preserve"> </w:t>
      </w:r>
      <w:r>
        <w:rPr>
          <w:rFonts w:ascii="Calibri" w:hAnsi="Calibri"/>
          <w:i/>
          <w:sz w:val="24"/>
          <w:vertAlign w:val="baseline"/>
        </w:rPr>
        <w:t>w</w:t>
      </w:r>
      <w:r>
        <w:rPr>
          <w:rFonts w:ascii="Calibri" w:hAnsi="Calibri"/>
          <w:sz w:val="24"/>
          <w:vertAlign w:val="subscript"/>
        </w:rPr>
        <w:t>3</w:t>
      </w:r>
      <w:r>
        <w:rPr>
          <w:rFonts w:ascii="Calibri" w:hAnsi="Calibri"/>
          <w:i/>
          <w:sz w:val="24"/>
          <w:vertAlign w:val="baseline"/>
        </w:rPr>
        <w:t>,</w:t>
      </w:r>
      <w:r>
        <w:rPr>
          <w:rFonts w:ascii="Calibri" w:hAnsi="Calibri"/>
          <w:i/>
          <w:spacing w:val="-11"/>
          <w:sz w:val="24"/>
          <w:vertAlign w:val="baseline"/>
        </w:rPr>
        <w:t xml:space="preserve"> </w:t>
      </w:r>
      <w:r>
        <w:rPr>
          <w:rFonts w:ascii="Calibri" w:hAnsi="Calibri"/>
          <w:i/>
          <w:sz w:val="24"/>
          <w:vertAlign w:val="baseline"/>
        </w:rPr>
        <w:t>w</w:t>
      </w:r>
      <w:r>
        <w:rPr>
          <w:rFonts w:ascii="Calibri" w:hAnsi="Calibri"/>
          <w:sz w:val="24"/>
          <w:vertAlign w:val="subscript"/>
        </w:rPr>
        <w:t>4</w:t>
      </w:r>
      <w:r>
        <w:rPr>
          <w:sz w:val="26"/>
          <w:vertAlign w:val="baseline"/>
        </w:rPr>
        <w:t>:</w:t>
      </w:r>
      <w:r>
        <w:rPr>
          <w:spacing w:val="-1"/>
          <w:sz w:val="26"/>
          <w:vertAlign w:val="baseline"/>
        </w:rPr>
        <w:t xml:space="preserve"> </w:t>
      </w:r>
      <w:r>
        <w:rPr>
          <w:sz w:val="26"/>
          <w:vertAlign w:val="baseline"/>
        </w:rPr>
        <w:t>Trọng</w:t>
      </w:r>
      <w:r>
        <w:rPr>
          <w:spacing w:val="-1"/>
          <w:sz w:val="26"/>
          <w:vertAlign w:val="baseline"/>
        </w:rPr>
        <w:t xml:space="preserve"> </w:t>
      </w:r>
      <w:r>
        <w:rPr>
          <w:sz w:val="26"/>
          <w:vertAlign w:val="baseline"/>
        </w:rPr>
        <w:t>số</w:t>
      </w:r>
      <w:r>
        <w:rPr>
          <w:spacing w:val="-1"/>
          <w:sz w:val="26"/>
          <w:vertAlign w:val="baseline"/>
        </w:rPr>
        <w:t xml:space="preserve"> </w:t>
      </w:r>
      <w:r>
        <w:rPr>
          <w:sz w:val="26"/>
          <w:vertAlign w:val="baseline"/>
        </w:rPr>
        <w:t>tương</w:t>
      </w:r>
      <w:r>
        <w:rPr>
          <w:spacing w:val="-1"/>
          <w:sz w:val="26"/>
          <w:vertAlign w:val="baseline"/>
        </w:rPr>
        <w:t xml:space="preserve"> </w:t>
      </w:r>
      <w:r>
        <w:rPr>
          <w:sz w:val="26"/>
          <w:vertAlign w:val="baseline"/>
        </w:rPr>
        <w:t>ứng</w:t>
      </w:r>
      <w:r>
        <w:rPr>
          <w:spacing w:val="-1"/>
          <w:sz w:val="26"/>
          <w:vertAlign w:val="baseline"/>
        </w:rPr>
        <w:t xml:space="preserve"> </w:t>
      </w:r>
      <w:r>
        <w:rPr>
          <w:sz w:val="26"/>
          <w:vertAlign w:val="baseline"/>
        </w:rPr>
        <w:t>của</w:t>
      </w:r>
      <w:r>
        <w:rPr>
          <w:spacing w:val="-1"/>
          <w:sz w:val="26"/>
          <w:vertAlign w:val="baseline"/>
        </w:rPr>
        <w:t xml:space="preserve"> </w:t>
      </w:r>
      <w:r>
        <w:rPr>
          <w:sz w:val="26"/>
          <w:vertAlign w:val="baseline"/>
        </w:rPr>
        <w:t>các</w:t>
      </w:r>
      <w:r>
        <w:rPr>
          <w:spacing w:val="-1"/>
          <w:sz w:val="26"/>
          <w:vertAlign w:val="baseline"/>
        </w:rPr>
        <w:t xml:space="preserve"> </w:t>
      </w:r>
      <w:r>
        <w:rPr>
          <w:sz w:val="26"/>
          <w:vertAlign w:val="baseline"/>
        </w:rPr>
        <w:t>yếu</w:t>
      </w:r>
      <w:r>
        <w:rPr>
          <w:spacing w:val="-1"/>
          <w:sz w:val="26"/>
          <w:vertAlign w:val="baseline"/>
        </w:rPr>
        <w:t xml:space="preserve"> </w:t>
      </w:r>
      <w:r>
        <w:rPr>
          <w:sz w:val="26"/>
          <w:vertAlign w:val="baseline"/>
        </w:rPr>
        <w:t>tố</w:t>
      </w:r>
      <w:r>
        <w:rPr>
          <w:spacing w:val="-1"/>
          <w:sz w:val="26"/>
          <w:vertAlign w:val="baseline"/>
        </w:rPr>
        <w:t xml:space="preserve"> </w:t>
      </w:r>
      <w:r>
        <w:rPr>
          <w:rFonts w:ascii="Calibri" w:hAnsi="Calibri"/>
          <w:i/>
          <w:sz w:val="24"/>
          <w:vertAlign w:val="baseline"/>
        </w:rPr>
        <w:t>H</w:t>
      </w:r>
      <w:r>
        <w:rPr>
          <w:sz w:val="26"/>
          <w:vertAlign w:val="baseline"/>
        </w:rPr>
        <w:t>,</w:t>
      </w:r>
      <w:r>
        <w:rPr>
          <w:spacing w:val="-1"/>
          <w:sz w:val="26"/>
          <w:vertAlign w:val="baseline"/>
        </w:rPr>
        <w:t xml:space="preserve"> </w:t>
      </w:r>
      <w:r>
        <w:rPr>
          <w:rFonts w:ascii="Calibri" w:hAnsi="Calibri"/>
          <w:i/>
          <w:sz w:val="24"/>
          <w:vertAlign w:val="baseline"/>
        </w:rPr>
        <w:t>M</w:t>
      </w:r>
      <w:r>
        <w:rPr>
          <w:rFonts w:ascii="Calibri" w:hAnsi="Calibri"/>
          <w:i/>
          <w:spacing w:val="-28"/>
          <w:sz w:val="24"/>
          <w:vertAlign w:val="baseline"/>
        </w:rPr>
        <w:t xml:space="preserve"> </w:t>
      </w:r>
      <w:r>
        <w:rPr>
          <w:sz w:val="26"/>
          <w:vertAlign w:val="baseline"/>
        </w:rPr>
        <w:t>,</w:t>
      </w:r>
      <w:r>
        <w:rPr>
          <w:spacing w:val="-1"/>
          <w:sz w:val="26"/>
          <w:vertAlign w:val="baseline"/>
        </w:rPr>
        <w:t xml:space="preserve"> </w:t>
      </w:r>
      <w:r>
        <w:rPr>
          <w:rFonts w:ascii="Calibri" w:hAnsi="Calibri"/>
          <w:i/>
          <w:sz w:val="24"/>
          <w:vertAlign w:val="baseline"/>
        </w:rPr>
        <w:t>S</w:t>
      </w:r>
      <w:r>
        <w:rPr>
          <w:sz w:val="26"/>
          <w:vertAlign w:val="baseline"/>
        </w:rPr>
        <w:t>,</w:t>
      </w:r>
      <w:r>
        <w:rPr>
          <w:spacing w:val="-1"/>
          <w:sz w:val="26"/>
          <w:vertAlign w:val="baseline"/>
        </w:rPr>
        <w:t xml:space="preserve"> </w:t>
      </w:r>
      <w:r>
        <w:rPr>
          <w:sz w:val="26"/>
          <w:vertAlign w:val="baseline"/>
        </w:rPr>
        <w:t>và</w:t>
      </w:r>
      <w:r>
        <w:rPr>
          <w:spacing w:val="-1"/>
          <w:sz w:val="26"/>
          <w:vertAlign w:val="baseline"/>
        </w:rPr>
        <w:t xml:space="preserve"> </w:t>
      </w:r>
      <w:r>
        <w:rPr>
          <w:rFonts w:ascii="Calibri" w:hAnsi="Calibri"/>
          <w:i/>
          <w:sz w:val="24"/>
          <w:vertAlign w:val="baseline"/>
        </w:rPr>
        <w:t>T</w:t>
      </w:r>
      <w:r>
        <w:rPr>
          <w:rFonts w:ascii="Calibri" w:hAnsi="Calibri"/>
          <w:i/>
          <w:spacing w:val="-19"/>
          <w:sz w:val="24"/>
          <w:vertAlign w:val="baseline"/>
        </w:rPr>
        <w:t xml:space="preserve"> </w:t>
      </w:r>
      <w:r>
        <w:rPr>
          <w:sz w:val="26"/>
          <w:vertAlign w:val="baseline"/>
        </w:rPr>
        <w:t>,</w:t>
      </w:r>
      <w:r>
        <w:rPr>
          <w:spacing w:val="-1"/>
          <w:sz w:val="26"/>
          <w:vertAlign w:val="baseline"/>
        </w:rPr>
        <w:t xml:space="preserve"> </w:t>
      </w:r>
      <w:r>
        <w:rPr>
          <w:sz w:val="26"/>
          <w:vertAlign w:val="baseline"/>
        </w:rPr>
        <w:t>với</w:t>
      </w:r>
      <w:r>
        <w:rPr>
          <w:spacing w:val="-1"/>
          <w:sz w:val="26"/>
          <w:vertAlign w:val="baseline"/>
        </w:rPr>
        <w:t xml:space="preserve"> </w:t>
      </w:r>
      <w:r>
        <w:rPr>
          <w:sz w:val="26"/>
          <w:vertAlign w:val="baseline"/>
        </w:rPr>
        <w:t>điều</w:t>
      </w:r>
      <w:r>
        <w:rPr>
          <w:spacing w:val="-1"/>
          <w:sz w:val="26"/>
          <w:vertAlign w:val="baseline"/>
        </w:rPr>
        <w:t xml:space="preserve"> </w:t>
      </w:r>
      <w:r>
        <w:rPr>
          <w:sz w:val="26"/>
          <w:vertAlign w:val="baseline"/>
        </w:rPr>
        <w:t>kiện là tổng trọng số bằng 1:</w:t>
      </w:r>
    </w:p>
    <w:p w14:paraId="5E05D01B">
      <w:pPr>
        <w:pStyle w:val="6"/>
        <w:spacing w:before="54"/>
      </w:pPr>
    </w:p>
    <w:p w14:paraId="71B3989B">
      <w:pPr>
        <w:spacing w:before="0"/>
        <w:ind w:left="3455" w:right="0" w:firstLine="0"/>
        <w:jc w:val="left"/>
        <w:rPr>
          <w:rFonts w:ascii="Calibri"/>
          <w:sz w:val="24"/>
        </w:rPr>
      </w:pPr>
      <w:r>
        <w:rPr>
          <w:rFonts w:ascii="Calibri"/>
          <w:i/>
          <w:w w:val="115"/>
          <w:sz w:val="24"/>
        </w:rPr>
        <w:t>w</w:t>
      </w:r>
      <w:r>
        <w:rPr>
          <w:rFonts w:ascii="Calibri"/>
          <w:w w:val="115"/>
          <w:sz w:val="24"/>
          <w:vertAlign w:val="subscript"/>
        </w:rPr>
        <w:t>1</w:t>
      </w:r>
      <w:r>
        <w:rPr>
          <w:rFonts w:ascii="Calibri"/>
          <w:spacing w:val="-11"/>
          <w:w w:val="115"/>
          <w:sz w:val="24"/>
          <w:vertAlign w:val="baseline"/>
        </w:rPr>
        <w:t xml:space="preserve"> </w:t>
      </w:r>
      <w:r>
        <w:rPr>
          <w:rFonts w:ascii="Calibri"/>
          <w:w w:val="130"/>
          <w:sz w:val="24"/>
          <w:vertAlign w:val="baseline"/>
        </w:rPr>
        <w:t>+</w:t>
      </w:r>
      <w:r>
        <w:rPr>
          <w:rFonts w:ascii="Calibri"/>
          <w:spacing w:val="-17"/>
          <w:w w:val="130"/>
          <w:sz w:val="24"/>
          <w:vertAlign w:val="baseline"/>
        </w:rPr>
        <w:t xml:space="preserve"> </w:t>
      </w:r>
      <w:r>
        <w:rPr>
          <w:rFonts w:ascii="Calibri"/>
          <w:i/>
          <w:w w:val="115"/>
          <w:sz w:val="24"/>
          <w:vertAlign w:val="baseline"/>
        </w:rPr>
        <w:t>w</w:t>
      </w:r>
      <w:r>
        <w:rPr>
          <w:rFonts w:ascii="Calibri"/>
          <w:w w:val="115"/>
          <w:sz w:val="24"/>
          <w:vertAlign w:val="subscript"/>
        </w:rPr>
        <w:t>2</w:t>
      </w:r>
      <w:r>
        <w:rPr>
          <w:rFonts w:ascii="Calibri"/>
          <w:spacing w:val="-3"/>
          <w:w w:val="115"/>
          <w:sz w:val="24"/>
          <w:vertAlign w:val="baseline"/>
        </w:rPr>
        <w:t xml:space="preserve"> </w:t>
      </w:r>
      <w:r>
        <w:rPr>
          <w:rFonts w:ascii="Calibri"/>
          <w:w w:val="130"/>
          <w:sz w:val="24"/>
          <w:vertAlign w:val="baseline"/>
        </w:rPr>
        <w:t>+</w:t>
      </w:r>
      <w:r>
        <w:rPr>
          <w:rFonts w:ascii="Calibri"/>
          <w:spacing w:val="-17"/>
          <w:w w:val="130"/>
          <w:sz w:val="24"/>
          <w:vertAlign w:val="baseline"/>
        </w:rPr>
        <w:t xml:space="preserve"> </w:t>
      </w:r>
      <w:r>
        <w:rPr>
          <w:rFonts w:ascii="Calibri"/>
          <w:i/>
          <w:w w:val="115"/>
          <w:sz w:val="24"/>
          <w:vertAlign w:val="baseline"/>
        </w:rPr>
        <w:t>w</w:t>
      </w:r>
      <w:r>
        <w:rPr>
          <w:rFonts w:ascii="Calibri"/>
          <w:w w:val="115"/>
          <w:sz w:val="24"/>
          <w:vertAlign w:val="subscript"/>
        </w:rPr>
        <w:t>3</w:t>
      </w:r>
      <w:r>
        <w:rPr>
          <w:rFonts w:ascii="Calibri"/>
          <w:spacing w:val="-3"/>
          <w:w w:val="115"/>
          <w:sz w:val="24"/>
          <w:vertAlign w:val="baseline"/>
        </w:rPr>
        <w:t xml:space="preserve"> </w:t>
      </w:r>
      <w:r>
        <w:rPr>
          <w:rFonts w:ascii="Calibri"/>
          <w:w w:val="130"/>
          <w:sz w:val="24"/>
          <w:vertAlign w:val="baseline"/>
        </w:rPr>
        <w:t>+</w:t>
      </w:r>
      <w:r>
        <w:rPr>
          <w:rFonts w:ascii="Calibri"/>
          <w:spacing w:val="-17"/>
          <w:w w:val="130"/>
          <w:sz w:val="24"/>
          <w:vertAlign w:val="baseline"/>
        </w:rPr>
        <w:t xml:space="preserve"> </w:t>
      </w:r>
      <w:r>
        <w:rPr>
          <w:rFonts w:ascii="Calibri"/>
          <w:i/>
          <w:w w:val="115"/>
          <w:sz w:val="24"/>
          <w:vertAlign w:val="baseline"/>
        </w:rPr>
        <w:t>w</w:t>
      </w:r>
      <w:r>
        <w:rPr>
          <w:rFonts w:ascii="Calibri"/>
          <w:w w:val="115"/>
          <w:sz w:val="24"/>
          <w:vertAlign w:val="subscript"/>
        </w:rPr>
        <w:t>4</w:t>
      </w:r>
      <w:r>
        <w:rPr>
          <w:rFonts w:ascii="Calibri"/>
          <w:spacing w:val="2"/>
          <w:w w:val="130"/>
          <w:sz w:val="24"/>
          <w:vertAlign w:val="baseline"/>
        </w:rPr>
        <w:t xml:space="preserve"> </w:t>
      </w:r>
      <w:r>
        <w:rPr>
          <w:rFonts w:ascii="Calibri"/>
          <w:w w:val="130"/>
          <w:sz w:val="24"/>
          <w:vertAlign w:val="baseline"/>
        </w:rPr>
        <w:t>=</w:t>
      </w:r>
      <w:r>
        <w:rPr>
          <w:rFonts w:ascii="Calibri"/>
          <w:spacing w:val="-8"/>
          <w:w w:val="130"/>
          <w:sz w:val="24"/>
          <w:vertAlign w:val="baseline"/>
        </w:rPr>
        <w:t xml:space="preserve"> </w:t>
      </w:r>
      <w:r>
        <w:rPr>
          <w:rFonts w:ascii="Calibri"/>
          <w:spacing w:val="-10"/>
          <w:w w:val="115"/>
          <w:sz w:val="24"/>
          <w:vertAlign w:val="baseline"/>
        </w:rPr>
        <w:t>1</w:t>
      </w:r>
    </w:p>
    <w:p w14:paraId="00CFFD12">
      <w:pPr>
        <w:pStyle w:val="6"/>
        <w:spacing w:before="112"/>
        <w:rPr>
          <w:rFonts w:ascii="Calibri"/>
          <w:sz w:val="24"/>
        </w:rPr>
      </w:pPr>
    </w:p>
    <w:p w14:paraId="42A2884D">
      <w:pPr>
        <w:spacing w:before="0" w:line="302" w:lineRule="auto"/>
        <w:ind w:left="640" w:right="1862" w:firstLine="0"/>
        <w:jc w:val="left"/>
        <w:rPr>
          <w:sz w:val="26"/>
        </w:rPr>
      </w:pPr>
      <w:r>
        <w:rPr>
          <w:spacing w:val="-2"/>
          <w:w w:val="110"/>
          <w:sz w:val="26"/>
        </w:rPr>
        <w:t>Trong</w:t>
      </w:r>
      <w:r>
        <w:rPr>
          <w:spacing w:val="-16"/>
          <w:w w:val="110"/>
          <w:sz w:val="26"/>
        </w:rPr>
        <w:t xml:space="preserve"> </w:t>
      </w:r>
      <w:r>
        <w:rPr>
          <w:spacing w:val="-2"/>
          <w:w w:val="110"/>
          <w:sz w:val="26"/>
        </w:rPr>
        <w:t>bài</w:t>
      </w:r>
      <w:r>
        <w:rPr>
          <w:spacing w:val="-16"/>
          <w:w w:val="110"/>
          <w:sz w:val="26"/>
        </w:rPr>
        <w:t xml:space="preserve"> </w:t>
      </w:r>
      <w:r>
        <w:rPr>
          <w:spacing w:val="-2"/>
          <w:w w:val="110"/>
          <w:sz w:val="26"/>
        </w:rPr>
        <w:t>toán</w:t>
      </w:r>
      <w:r>
        <w:rPr>
          <w:spacing w:val="-16"/>
          <w:w w:val="110"/>
          <w:sz w:val="26"/>
        </w:rPr>
        <w:t xml:space="preserve"> </w:t>
      </w:r>
      <w:r>
        <w:rPr>
          <w:spacing w:val="-2"/>
          <w:w w:val="110"/>
          <w:sz w:val="26"/>
        </w:rPr>
        <w:t>này,</w:t>
      </w:r>
      <w:r>
        <w:rPr>
          <w:spacing w:val="-16"/>
          <w:w w:val="110"/>
          <w:sz w:val="26"/>
        </w:rPr>
        <w:t xml:space="preserve"> </w:t>
      </w:r>
      <w:r>
        <w:rPr>
          <w:spacing w:val="-2"/>
          <w:w w:val="110"/>
          <w:sz w:val="26"/>
        </w:rPr>
        <w:t>em</w:t>
      </w:r>
      <w:r>
        <w:rPr>
          <w:spacing w:val="-16"/>
          <w:w w:val="110"/>
          <w:sz w:val="26"/>
        </w:rPr>
        <w:t xml:space="preserve"> </w:t>
      </w:r>
      <w:r>
        <w:rPr>
          <w:spacing w:val="-2"/>
          <w:w w:val="110"/>
          <w:sz w:val="26"/>
        </w:rPr>
        <w:t>chọn</w:t>
      </w:r>
      <w:r>
        <w:rPr>
          <w:spacing w:val="-16"/>
          <w:w w:val="110"/>
          <w:sz w:val="26"/>
        </w:rPr>
        <w:t xml:space="preserve"> </w:t>
      </w:r>
      <w:r>
        <w:rPr>
          <w:rFonts w:ascii="Calibri" w:hAnsi="Calibri"/>
          <w:i/>
          <w:spacing w:val="-2"/>
          <w:w w:val="110"/>
          <w:sz w:val="24"/>
        </w:rPr>
        <w:t>w</w:t>
      </w:r>
      <w:r>
        <w:rPr>
          <w:rFonts w:ascii="Calibri" w:hAnsi="Calibri"/>
          <w:spacing w:val="-2"/>
          <w:w w:val="110"/>
          <w:sz w:val="24"/>
          <w:vertAlign w:val="subscript"/>
        </w:rPr>
        <w:t>1</w:t>
      </w:r>
      <w:r>
        <w:rPr>
          <w:rFonts w:ascii="Calibri" w:hAnsi="Calibri"/>
          <w:spacing w:val="-4"/>
          <w:w w:val="125"/>
          <w:sz w:val="24"/>
          <w:vertAlign w:val="baseline"/>
        </w:rPr>
        <w:t xml:space="preserve"> </w:t>
      </w:r>
      <w:r>
        <w:rPr>
          <w:rFonts w:ascii="Calibri" w:hAnsi="Calibri"/>
          <w:spacing w:val="-2"/>
          <w:w w:val="125"/>
          <w:sz w:val="24"/>
          <w:vertAlign w:val="baseline"/>
        </w:rPr>
        <w:t>=</w:t>
      </w:r>
      <w:r>
        <w:rPr>
          <w:rFonts w:ascii="Calibri" w:hAnsi="Calibri"/>
          <w:spacing w:val="-10"/>
          <w:w w:val="125"/>
          <w:sz w:val="24"/>
          <w:vertAlign w:val="baseline"/>
        </w:rPr>
        <w:t xml:space="preserve"> </w:t>
      </w:r>
      <w:r>
        <w:rPr>
          <w:rFonts w:ascii="Calibri" w:hAnsi="Calibri"/>
          <w:spacing w:val="-2"/>
          <w:w w:val="110"/>
          <w:sz w:val="24"/>
          <w:vertAlign w:val="baseline"/>
        </w:rPr>
        <w:t>0</w:t>
      </w:r>
      <w:r>
        <w:rPr>
          <w:rFonts w:ascii="Calibri" w:hAnsi="Calibri"/>
          <w:i/>
          <w:spacing w:val="-2"/>
          <w:w w:val="110"/>
          <w:sz w:val="24"/>
          <w:vertAlign w:val="baseline"/>
        </w:rPr>
        <w:t>.</w:t>
      </w:r>
      <w:r>
        <w:rPr>
          <w:rFonts w:ascii="Calibri" w:hAnsi="Calibri"/>
          <w:spacing w:val="-2"/>
          <w:w w:val="110"/>
          <w:sz w:val="24"/>
          <w:vertAlign w:val="baseline"/>
        </w:rPr>
        <w:t>2</w:t>
      </w:r>
      <w:r>
        <w:rPr>
          <w:rFonts w:ascii="Calibri" w:hAnsi="Calibri"/>
          <w:i/>
          <w:spacing w:val="-2"/>
          <w:w w:val="110"/>
          <w:sz w:val="24"/>
          <w:vertAlign w:val="baseline"/>
        </w:rPr>
        <w:t>,</w:t>
      </w:r>
      <w:r>
        <w:rPr>
          <w:rFonts w:ascii="Calibri" w:hAnsi="Calibri"/>
          <w:i/>
          <w:spacing w:val="-21"/>
          <w:w w:val="110"/>
          <w:sz w:val="24"/>
          <w:vertAlign w:val="baseline"/>
        </w:rPr>
        <w:t xml:space="preserve"> </w:t>
      </w:r>
      <w:r>
        <w:rPr>
          <w:rFonts w:ascii="Calibri" w:hAnsi="Calibri"/>
          <w:i/>
          <w:spacing w:val="-2"/>
          <w:w w:val="110"/>
          <w:sz w:val="24"/>
          <w:vertAlign w:val="baseline"/>
        </w:rPr>
        <w:t>w</w:t>
      </w:r>
      <w:r>
        <w:rPr>
          <w:rFonts w:ascii="Calibri" w:hAnsi="Calibri"/>
          <w:spacing w:val="-2"/>
          <w:w w:val="110"/>
          <w:sz w:val="24"/>
          <w:vertAlign w:val="subscript"/>
        </w:rPr>
        <w:t>2</w:t>
      </w:r>
      <w:r>
        <w:rPr>
          <w:rFonts w:ascii="Calibri" w:hAnsi="Calibri"/>
          <w:spacing w:val="-4"/>
          <w:w w:val="125"/>
          <w:sz w:val="24"/>
          <w:vertAlign w:val="baseline"/>
        </w:rPr>
        <w:t xml:space="preserve"> </w:t>
      </w:r>
      <w:r>
        <w:rPr>
          <w:rFonts w:ascii="Calibri" w:hAnsi="Calibri"/>
          <w:spacing w:val="-2"/>
          <w:w w:val="125"/>
          <w:sz w:val="24"/>
          <w:vertAlign w:val="baseline"/>
        </w:rPr>
        <w:t>=</w:t>
      </w:r>
      <w:r>
        <w:rPr>
          <w:rFonts w:ascii="Calibri" w:hAnsi="Calibri"/>
          <w:spacing w:val="-7"/>
          <w:w w:val="125"/>
          <w:sz w:val="24"/>
          <w:vertAlign w:val="baseline"/>
        </w:rPr>
        <w:t xml:space="preserve"> </w:t>
      </w:r>
      <w:r>
        <w:rPr>
          <w:rFonts w:ascii="Calibri" w:hAnsi="Calibri"/>
          <w:spacing w:val="-2"/>
          <w:w w:val="110"/>
          <w:sz w:val="24"/>
          <w:vertAlign w:val="baseline"/>
        </w:rPr>
        <w:t>0</w:t>
      </w:r>
      <w:r>
        <w:rPr>
          <w:rFonts w:ascii="Calibri" w:hAnsi="Calibri"/>
          <w:i/>
          <w:spacing w:val="-2"/>
          <w:w w:val="110"/>
          <w:sz w:val="24"/>
          <w:vertAlign w:val="baseline"/>
        </w:rPr>
        <w:t>.</w:t>
      </w:r>
      <w:r>
        <w:rPr>
          <w:rFonts w:ascii="Calibri" w:hAnsi="Calibri"/>
          <w:spacing w:val="-2"/>
          <w:w w:val="110"/>
          <w:sz w:val="24"/>
          <w:vertAlign w:val="baseline"/>
        </w:rPr>
        <w:t>4</w:t>
      </w:r>
      <w:r>
        <w:rPr>
          <w:rFonts w:ascii="Calibri" w:hAnsi="Calibri"/>
          <w:i/>
          <w:spacing w:val="-2"/>
          <w:w w:val="110"/>
          <w:sz w:val="24"/>
          <w:vertAlign w:val="baseline"/>
        </w:rPr>
        <w:t>,</w:t>
      </w:r>
      <w:r>
        <w:rPr>
          <w:rFonts w:ascii="Calibri" w:hAnsi="Calibri"/>
          <w:i/>
          <w:spacing w:val="-20"/>
          <w:w w:val="110"/>
          <w:sz w:val="24"/>
          <w:vertAlign w:val="baseline"/>
        </w:rPr>
        <w:t xml:space="preserve"> </w:t>
      </w:r>
      <w:r>
        <w:rPr>
          <w:rFonts w:ascii="Calibri" w:hAnsi="Calibri"/>
          <w:i/>
          <w:spacing w:val="-2"/>
          <w:w w:val="110"/>
          <w:sz w:val="24"/>
          <w:vertAlign w:val="baseline"/>
        </w:rPr>
        <w:t>w</w:t>
      </w:r>
      <w:r>
        <w:rPr>
          <w:rFonts w:ascii="Calibri" w:hAnsi="Calibri"/>
          <w:spacing w:val="-2"/>
          <w:w w:val="110"/>
          <w:sz w:val="24"/>
          <w:vertAlign w:val="subscript"/>
        </w:rPr>
        <w:t>3</w:t>
      </w:r>
      <w:r>
        <w:rPr>
          <w:rFonts w:ascii="Calibri" w:hAnsi="Calibri"/>
          <w:spacing w:val="4"/>
          <w:w w:val="125"/>
          <w:sz w:val="24"/>
          <w:vertAlign w:val="baseline"/>
        </w:rPr>
        <w:t xml:space="preserve"> </w:t>
      </w:r>
      <w:r>
        <w:rPr>
          <w:rFonts w:ascii="Calibri" w:hAnsi="Calibri"/>
          <w:spacing w:val="-2"/>
          <w:w w:val="125"/>
          <w:sz w:val="24"/>
          <w:vertAlign w:val="baseline"/>
        </w:rPr>
        <w:t>=</w:t>
      </w:r>
      <w:r>
        <w:rPr>
          <w:rFonts w:ascii="Calibri" w:hAnsi="Calibri"/>
          <w:spacing w:val="-4"/>
          <w:w w:val="125"/>
          <w:sz w:val="24"/>
          <w:vertAlign w:val="baseline"/>
        </w:rPr>
        <w:t xml:space="preserve"> </w:t>
      </w:r>
      <w:r>
        <w:rPr>
          <w:rFonts w:ascii="Calibri" w:hAnsi="Calibri"/>
          <w:spacing w:val="-2"/>
          <w:w w:val="110"/>
          <w:sz w:val="24"/>
          <w:vertAlign w:val="baseline"/>
        </w:rPr>
        <w:t>0</w:t>
      </w:r>
      <w:r>
        <w:rPr>
          <w:rFonts w:ascii="Calibri" w:hAnsi="Calibri"/>
          <w:i/>
          <w:spacing w:val="-2"/>
          <w:w w:val="110"/>
          <w:sz w:val="24"/>
          <w:vertAlign w:val="baseline"/>
        </w:rPr>
        <w:t>.</w:t>
      </w:r>
      <w:r>
        <w:rPr>
          <w:rFonts w:ascii="Calibri" w:hAnsi="Calibri"/>
          <w:spacing w:val="-2"/>
          <w:w w:val="110"/>
          <w:sz w:val="24"/>
          <w:vertAlign w:val="baseline"/>
        </w:rPr>
        <w:t>2</w:t>
      </w:r>
      <w:r>
        <w:rPr>
          <w:rFonts w:ascii="Calibri" w:hAnsi="Calibri"/>
          <w:i/>
          <w:spacing w:val="-2"/>
          <w:w w:val="110"/>
          <w:sz w:val="24"/>
          <w:vertAlign w:val="baseline"/>
        </w:rPr>
        <w:t>,</w:t>
      </w:r>
      <w:r>
        <w:rPr>
          <w:rFonts w:ascii="Calibri" w:hAnsi="Calibri"/>
          <w:i/>
          <w:spacing w:val="-21"/>
          <w:w w:val="110"/>
          <w:sz w:val="24"/>
          <w:vertAlign w:val="baseline"/>
        </w:rPr>
        <w:t xml:space="preserve"> </w:t>
      </w:r>
      <w:r>
        <w:rPr>
          <w:rFonts w:ascii="Calibri" w:hAnsi="Calibri"/>
          <w:i/>
          <w:spacing w:val="-2"/>
          <w:w w:val="110"/>
          <w:sz w:val="24"/>
          <w:vertAlign w:val="baseline"/>
        </w:rPr>
        <w:t>w</w:t>
      </w:r>
      <w:r>
        <w:rPr>
          <w:rFonts w:ascii="Calibri" w:hAnsi="Calibri"/>
          <w:spacing w:val="-2"/>
          <w:w w:val="110"/>
          <w:sz w:val="24"/>
          <w:vertAlign w:val="subscript"/>
        </w:rPr>
        <w:t>4</w:t>
      </w:r>
      <w:r>
        <w:rPr>
          <w:rFonts w:ascii="Calibri" w:hAnsi="Calibri"/>
          <w:spacing w:val="4"/>
          <w:w w:val="125"/>
          <w:sz w:val="24"/>
          <w:vertAlign w:val="baseline"/>
        </w:rPr>
        <w:t xml:space="preserve"> </w:t>
      </w:r>
      <w:r>
        <w:rPr>
          <w:rFonts w:ascii="Calibri" w:hAnsi="Calibri"/>
          <w:spacing w:val="-2"/>
          <w:w w:val="125"/>
          <w:sz w:val="24"/>
          <w:vertAlign w:val="baseline"/>
        </w:rPr>
        <w:t>=</w:t>
      </w:r>
      <w:r>
        <w:rPr>
          <w:rFonts w:ascii="Calibri" w:hAnsi="Calibri"/>
          <w:spacing w:val="-4"/>
          <w:w w:val="125"/>
          <w:sz w:val="24"/>
          <w:vertAlign w:val="baseline"/>
        </w:rPr>
        <w:t xml:space="preserve"> </w:t>
      </w:r>
      <w:r>
        <w:rPr>
          <w:rFonts w:ascii="Calibri" w:hAnsi="Calibri"/>
          <w:spacing w:val="-2"/>
          <w:w w:val="110"/>
          <w:sz w:val="24"/>
          <w:vertAlign w:val="baseline"/>
        </w:rPr>
        <w:t>0</w:t>
      </w:r>
      <w:r>
        <w:rPr>
          <w:rFonts w:ascii="Calibri" w:hAnsi="Calibri"/>
          <w:i/>
          <w:spacing w:val="-2"/>
          <w:w w:val="110"/>
          <w:sz w:val="24"/>
          <w:vertAlign w:val="baseline"/>
        </w:rPr>
        <w:t>.</w:t>
      </w:r>
      <w:r>
        <w:rPr>
          <w:rFonts w:ascii="Calibri" w:hAnsi="Calibri"/>
          <w:spacing w:val="-2"/>
          <w:w w:val="110"/>
          <w:sz w:val="24"/>
          <w:vertAlign w:val="baseline"/>
        </w:rPr>
        <w:t>2</w:t>
      </w:r>
      <w:r>
        <w:rPr>
          <w:rFonts w:ascii="Calibri" w:hAnsi="Calibri"/>
          <w:spacing w:val="-4"/>
          <w:w w:val="110"/>
          <w:sz w:val="24"/>
          <w:vertAlign w:val="baseline"/>
        </w:rPr>
        <w:t xml:space="preserve"> </w:t>
      </w:r>
      <w:r>
        <w:rPr>
          <w:spacing w:val="-2"/>
          <w:w w:val="110"/>
          <w:sz w:val="26"/>
          <w:vertAlign w:val="baseline"/>
        </w:rPr>
        <w:t>Kết</w:t>
      </w:r>
      <w:r>
        <w:rPr>
          <w:spacing w:val="-16"/>
          <w:w w:val="110"/>
          <w:sz w:val="26"/>
          <w:vertAlign w:val="baseline"/>
        </w:rPr>
        <w:t xml:space="preserve"> </w:t>
      </w:r>
      <w:r>
        <w:rPr>
          <w:spacing w:val="-2"/>
          <w:w w:val="110"/>
          <w:sz w:val="26"/>
          <w:vertAlign w:val="baseline"/>
        </w:rPr>
        <w:t xml:space="preserve">quả </w:t>
      </w:r>
      <w:r>
        <w:rPr>
          <w:sz w:val="26"/>
          <w:vertAlign w:val="baseline"/>
        </w:rPr>
        <w:t>gợi ý tour du lịch cho người dùng</w:t>
      </w:r>
    </w:p>
    <w:p w14:paraId="5CF2F15E">
      <w:pPr>
        <w:spacing w:after="0" w:line="302" w:lineRule="auto"/>
        <w:jc w:val="left"/>
        <w:rPr>
          <w:sz w:val="26"/>
        </w:rPr>
        <w:sectPr>
          <w:type w:val="continuous"/>
          <w:pgSz w:w="11910" w:h="16840"/>
          <w:pgMar w:top="980" w:right="0" w:bottom="280" w:left="1275" w:header="412" w:footer="615" w:gutter="0"/>
          <w:cols w:space="720" w:num="1"/>
        </w:sectPr>
      </w:pPr>
    </w:p>
    <w:p w14:paraId="79111F95">
      <w:pPr>
        <w:pStyle w:val="6"/>
        <w:spacing w:before="139"/>
        <w:rPr>
          <w:sz w:val="20"/>
        </w:rPr>
      </w:pPr>
    </w:p>
    <w:p w14:paraId="01F31B68">
      <w:pPr>
        <w:pStyle w:val="6"/>
        <w:ind w:left="709"/>
        <w:rPr>
          <w:sz w:val="20"/>
        </w:rPr>
      </w:pPr>
      <w:r>
        <w:rPr>
          <w:sz w:val="20"/>
        </w:rPr>
        <w:drawing>
          <wp:inline distT="0" distB="0" distL="0" distR="0">
            <wp:extent cx="5351780" cy="262001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6" cstate="print"/>
                    <a:stretch>
                      <a:fillRect/>
                    </a:stretch>
                  </pic:blipFill>
                  <pic:spPr>
                    <a:xfrm>
                      <a:off x="0" y="0"/>
                      <a:ext cx="5352097" cy="2620327"/>
                    </a:xfrm>
                    <a:prstGeom prst="rect">
                      <a:avLst/>
                    </a:prstGeom>
                  </pic:spPr>
                </pic:pic>
              </a:graphicData>
            </a:graphic>
          </wp:inline>
        </w:drawing>
      </w:r>
    </w:p>
    <w:p w14:paraId="6BFCFAB8">
      <w:pPr>
        <w:spacing w:before="219"/>
        <w:ind w:left="2790" w:right="0" w:firstLine="0"/>
        <w:jc w:val="left"/>
        <w:rPr>
          <w:sz w:val="23"/>
        </w:rPr>
      </w:pPr>
      <w:bookmarkStart w:id="144" w:name="_bookmark88"/>
      <w:bookmarkEnd w:id="144"/>
      <w:r>
        <w:rPr>
          <w:b/>
          <w:sz w:val="23"/>
        </w:rPr>
        <w:t>Hình</w:t>
      </w:r>
      <w:r>
        <w:rPr>
          <w:b/>
          <w:spacing w:val="6"/>
          <w:sz w:val="23"/>
        </w:rPr>
        <w:t xml:space="preserve"> </w:t>
      </w:r>
      <w:r>
        <w:rPr>
          <w:b/>
          <w:sz w:val="23"/>
        </w:rPr>
        <w:t>5.1:</w:t>
      </w:r>
      <w:r>
        <w:rPr>
          <w:b/>
          <w:spacing w:val="6"/>
          <w:sz w:val="23"/>
        </w:rPr>
        <w:t xml:space="preserve"> </w:t>
      </w:r>
      <w:r>
        <w:rPr>
          <w:sz w:val="23"/>
        </w:rPr>
        <w:t>Màn</w:t>
      </w:r>
      <w:r>
        <w:rPr>
          <w:spacing w:val="6"/>
          <w:sz w:val="23"/>
        </w:rPr>
        <w:t xml:space="preserve"> </w:t>
      </w:r>
      <w:r>
        <w:rPr>
          <w:sz w:val="23"/>
        </w:rPr>
        <w:t>hình</w:t>
      </w:r>
      <w:r>
        <w:rPr>
          <w:spacing w:val="6"/>
          <w:sz w:val="23"/>
        </w:rPr>
        <w:t xml:space="preserve"> </w:t>
      </w:r>
      <w:r>
        <w:rPr>
          <w:sz w:val="23"/>
        </w:rPr>
        <w:t>kết</w:t>
      </w:r>
      <w:r>
        <w:rPr>
          <w:spacing w:val="7"/>
          <w:sz w:val="23"/>
        </w:rPr>
        <w:t xml:space="preserve"> </w:t>
      </w:r>
      <w:r>
        <w:rPr>
          <w:sz w:val="23"/>
        </w:rPr>
        <w:t>quả</w:t>
      </w:r>
      <w:r>
        <w:rPr>
          <w:spacing w:val="6"/>
          <w:sz w:val="23"/>
        </w:rPr>
        <w:t xml:space="preserve"> </w:t>
      </w:r>
      <w:r>
        <w:rPr>
          <w:sz w:val="23"/>
        </w:rPr>
        <w:t>gợi</w:t>
      </w:r>
      <w:r>
        <w:rPr>
          <w:spacing w:val="6"/>
          <w:sz w:val="23"/>
        </w:rPr>
        <w:t xml:space="preserve"> </w:t>
      </w:r>
      <w:r>
        <w:rPr>
          <w:sz w:val="23"/>
        </w:rPr>
        <w:t>ý</w:t>
      </w:r>
      <w:r>
        <w:rPr>
          <w:spacing w:val="6"/>
          <w:sz w:val="23"/>
        </w:rPr>
        <w:t xml:space="preserve"> </w:t>
      </w:r>
      <w:r>
        <w:rPr>
          <w:sz w:val="23"/>
        </w:rPr>
        <w:t>tour</w:t>
      </w:r>
      <w:r>
        <w:rPr>
          <w:spacing w:val="7"/>
          <w:sz w:val="23"/>
        </w:rPr>
        <w:t xml:space="preserve"> </w:t>
      </w:r>
      <w:r>
        <w:rPr>
          <w:sz w:val="23"/>
        </w:rPr>
        <w:t>du</w:t>
      </w:r>
      <w:r>
        <w:rPr>
          <w:spacing w:val="6"/>
          <w:sz w:val="23"/>
        </w:rPr>
        <w:t xml:space="preserve"> </w:t>
      </w:r>
      <w:r>
        <w:rPr>
          <w:spacing w:val="-4"/>
          <w:sz w:val="23"/>
        </w:rPr>
        <w:t>lịch</w:t>
      </w:r>
    </w:p>
    <w:p w14:paraId="5ABD723D">
      <w:pPr>
        <w:pStyle w:val="6"/>
        <w:rPr>
          <w:sz w:val="23"/>
        </w:rPr>
      </w:pPr>
    </w:p>
    <w:p w14:paraId="091D8EEB">
      <w:pPr>
        <w:pStyle w:val="6"/>
        <w:rPr>
          <w:sz w:val="23"/>
        </w:rPr>
      </w:pPr>
    </w:p>
    <w:p w14:paraId="632CD5F3">
      <w:pPr>
        <w:pStyle w:val="6"/>
        <w:spacing w:before="196"/>
        <w:rPr>
          <w:sz w:val="23"/>
        </w:rPr>
      </w:pPr>
    </w:p>
    <w:p w14:paraId="6936D226">
      <w:pPr>
        <w:pStyle w:val="3"/>
        <w:numPr>
          <w:ilvl w:val="1"/>
          <w:numId w:val="17"/>
        </w:numPr>
        <w:tabs>
          <w:tab w:val="left" w:pos="1291"/>
        </w:tabs>
        <w:spacing w:before="0" w:after="0" w:line="240" w:lineRule="auto"/>
        <w:ind w:left="1291" w:right="0" w:hanging="582"/>
        <w:jc w:val="left"/>
      </w:pPr>
      <w:bookmarkStart w:id="145" w:name="Đặt vấn đề"/>
      <w:bookmarkEnd w:id="145"/>
      <w:bookmarkStart w:id="146" w:name="_bookmark89"/>
      <w:bookmarkEnd w:id="146"/>
      <w:bookmarkStart w:id="147" w:name="_bookmark90"/>
      <w:bookmarkEnd w:id="147"/>
      <w:bookmarkStart w:id="148" w:name="Chức năng thanh toán online bằng VnPay"/>
      <w:bookmarkEnd w:id="148"/>
      <w:r>
        <w:t>Chức</w:t>
      </w:r>
      <w:r>
        <w:rPr>
          <w:spacing w:val="-7"/>
        </w:rPr>
        <w:t xml:space="preserve"> </w:t>
      </w:r>
      <w:r>
        <w:t>năng</w:t>
      </w:r>
      <w:r>
        <w:rPr>
          <w:spacing w:val="-7"/>
        </w:rPr>
        <w:t xml:space="preserve"> </w:t>
      </w:r>
      <w:r>
        <w:t>thanh</w:t>
      </w:r>
      <w:r>
        <w:rPr>
          <w:spacing w:val="-7"/>
        </w:rPr>
        <w:t xml:space="preserve"> </w:t>
      </w:r>
      <w:r>
        <w:t>toán</w:t>
      </w:r>
      <w:r>
        <w:rPr>
          <w:spacing w:val="-7"/>
        </w:rPr>
        <w:t xml:space="preserve"> </w:t>
      </w:r>
      <w:r>
        <w:t>online</w:t>
      </w:r>
      <w:r>
        <w:rPr>
          <w:spacing w:val="-7"/>
        </w:rPr>
        <w:t xml:space="preserve"> </w:t>
      </w:r>
      <w:r>
        <w:t>bằng</w:t>
      </w:r>
      <w:r>
        <w:rPr>
          <w:spacing w:val="-7"/>
        </w:rPr>
        <w:t xml:space="preserve"> </w:t>
      </w:r>
      <w:r>
        <w:rPr>
          <w:spacing w:val="-4"/>
        </w:rPr>
        <w:t>VnPay</w:t>
      </w:r>
    </w:p>
    <w:p w14:paraId="7A0DDF06">
      <w:pPr>
        <w:pStyle w:val="3"/>
        <w:numPr>
          <w:ilvl w:val="2"/>
          <w:numId w:val="17"/>
        </w:numPr>
        <w:tabs>
          <w:tab w:val="left" w:pos="2084"/>
        </w:tabs>
        <w:spacing w:before="149" w:after="0" w:line="240" w:lineRule="auto"/>
        <w:ind w:left="2084" w:right="0" w:hanging="777"/>
        <w:jc w:val="both"/>
      </w:pPr>
      <w:r>
        <w:t>Đặt</w:t>
      </w:r>
      <w:r>
        <w:rPr>
          <w:spacing w:val="-9"/>
        </w:rPr>
        <w:t xml:space="preserve"> </w:t>
      </w:r>
      <w:r>
        <w:t>vấn</w:t>
      </w:r>
      <w:r>
        <w:rPr>
          <w:spacing w:val="-8"/>
        </w:rPr>
        <w:t xml:space="preserve"> </w:t>
      </w:r>
      <w:r>
        <w:rPr>
          <w:spacing w:val="-5"/>
        </w:rPr>
        <w:t>đề</w:t>
      </w:r>
    </w:p>
    <w:p w14:paraId="3DD598A1">
      <w:pPr>
        <w:pStyle w:val="6"/>
        <w:spacing w:before="150" w:line="312" w:lineRule="auto"/>
        <w:ind w:left="709" w:right="1415" w:firstLine="298"/>
        <w:jc w:val="both"/>
      </w:pPr>
      <w:r>
        <w:t>Với sự phát triển mạnh mẽ của thương mại điện tử và các dịch vụ trực tuyến, việc tích hợp chức năng thanh toán online trở thành yếu tố quan trọng trong các ứng dụng web, đặc biệt là trong lĩnh vực du lịch.</w:t>
      </w:r>
    </w:p>
    <w:p w14:paraId="05EA577B">
      <w:pPr>
        <w:pStyle w:val="6"/>
        <w:spacing w:before="119" w:line="312" w:lineRule="auto"/>
        <w:ind w:left="709" w:right="1415" w:firstLine="298"/>
        <w:jc w:val="both"/>
      </w:pPr>
      <w:r>
        <w:t>Hầu hết người dùng ngày nay mong muốn một phương thức thanh toán nhanh chóng, tiện lợi và an toàn khi đặt các dịch vụ du lịch như tour, khách sạn hoặc vé tham</w:t>
      </w:r>
      <w:r>
        <w:rPr>
          <w:spacing w:val="-6"/>
        </w:rPr>
        <w:t xml:space="preserve"> </w:t>
      </w:r>
      <w:r>
        <w:t>quan.</w:t>
      </w:r>
      <w:r>
        <w:rPr>
          <w:spacing w:val="-6"/>
        </w:rPr>
        <w:t xml:space="preserve"> </w:t>
      </w:r>
      <w:r>
        <w:t>Điều</w:t>
      </w:r>
      <w:r>
        <w:rPr>
          <w:spacing w:val="-6"/>
        </w:rPr>
        <w:t xml:space="preserve"> </w:t>
      </w:r>
      <w:r>
        <w:t>này</w:t>
      </w:r>
      <w:r>
        <w:rPr>
          <w:spacing w:val="-6"/>
        </w:rPr>
        <w:t xml:space="preserve"> </w:t>
      </w:r>
      <w:r>
        <w:t>không</w:t>
      </w:r>
      <w:r>
        <w:rPr>
          <w:spacing w:val="-6"/>
        </w:rPr>
        <w:t xml:space="preserve"> </w:t>
      </w:r>
      <w:r>
        <w:t>chỉ</w:t>
      </w:r>
      <w:r>
        <w:rPr>
          <w:spacing w:val="-6"/>
        </w:rPr>
        <w:t xml:space="preserve"> </w:t>
      </w:r>
      <w:r>
        <w:t>nâng</w:t>
      </w:r>
      <w:r>
        <w:rPr>
          <w:spacing w:val="-6"/>
        </w:rPr>
        <w:t xml:space="preserve"> </w:t>
      </w:r>
      <w:r>
        <w:t>cao</w:t>
      </w:r>
      <w:r>
        <w:rPr>
          <w:spacing w:val="-6"/>
        </w:rPr>
        <w:t xml:space="preserve"> </w:t>
      </w:r>
      <w:r>
        <w:t>trải</w:t>
      </w:r>
      <w:r>
        <w:rPr>
          <w:spacing w:val="-6"/>
        </w:rPr>
        <w:t xml:space="preserve"> </w:t>
      </w:r>
      <w:r>
        <w:t>nghiệm</w:t>
      </w:r>
      <w:r>
        <w:rPr>
          <w:spacing w:val="-6"/>
        </w:rPr>
        <w:t xml:space="preserve"> </w:t>
      </w:r>
      <w:r>
        <w:t>khách</w:t>
      </w:r>
      <w:r>
        <w:rPr>
          <w:spacing w:val="-6"/>
        </w:rPr>
        <w:t xml:space="preserve"> </w:t>
      </w:r>
      <w:r>
        <w:t>hàng</w:t>
      </w:r>
      <w:r>
        <w:rPr>
          <w:spacing w:val="-6"/>
        </w:rPr>
        <w:t xml:space="preserve"> </w:t>
      </w:r>
      <w:r>
        <w:t>mà</w:t>
      </w:r>
      <w:r>
        <w:rPr>
          <w:spacing w:val="-6"/>
        </w:rPr>
        <w:t xml:space="preserve"> </w:t>
      </w:r>
      <w:r>
        <w:t>còn</w:t>
      </w:r>
      <w:r>
        <w:rPr>
          <w:spacing w:val="-6"/>
        </w:rPr>
        <w:t xml:space="preserve"> </w:t>
      </w:r>
      <w:r>
        <w:t>tăng</w:t>
      </w:r>
      <w:r>
        <w:rPr>
          <w:spacing w:val="-6"/>
        </w:rPr>
        <w:t xml:space="preserve"> </w:t>
      </w:r>
      <w:r>
        <w:t>khả năng chuyển đổi từ người truy cập thành khách hàng thực sự.</w:t>
      </w:r>
    </w:p>
    <w:p w14:paraId="6DEE7F98">
      <w:pPr>
        <w:pStyle w:val="6"/>
        <w:spacing w:before="119" w:line="312" w:lineRule="auto"/>
        <w:ind w:left="709" w:right="1415" w:firstLine="298"/>
        <w:jc w:val="both"/>
      </w:pPr>
      <w:r>
        <w:t>VnPay,</w:t>
      </w:r>
      <w:r>
        <w:rPr>
          <w:spacing w:val="-9"/>
        </w:rPr>
        <w:t xml:space="preserve"> </w:t>
      </w:r>
      <w:r>
        <w:t>một</w:t>
      </w:r>
      <w:r>
        <w:rPr>
          <w:spacing w:val="-9"/>
        </w:rPr>
        <w:t xml:space="preserve"> </w:t>
      </w:r>
      <w:r>
        <w:t>trong</w:t>
      </w:r>
      <w:r>
        <w:rPr>
          <w:spacing w:val="-9"/>
        </w:rPr>
        <w:t xml:space="preserve"> </w:t>
      </w:r>
      <w:r>
        <w:t>những</w:t>
      </w:r>
      <w:r>
        <w:rPr>
          <w:spacing w:val="-9"/>
        </w:rPr>
        <w:t xml:space="preserve"> </w:t>
      </w:r>
      <w:r>
        <w:t>cổng</w:t>
      </w:r>
      <w:r>
        <w:rPr>
          <w:spacing w:val="-9"/>
        </w:rPr>
        <w:t xml:space="preserve"> </w:t>
      </w:r>
      <w:r>
        <w:t>thanh</w:t>
      </w:r>
      <w:r>
        <w:rPr>
          <w:spacing w:val="-9"/>
        </w:rPr>
        <w:t xml:space="preserve"> </w:t>
      </w:r>
      <w:r>
        <w:t>toán</w:t>
      </w:r>
      <w:r>
        <w:rPr>
          <w:spacing w:val="-9"/>
        </w:rPr>
        <w:t xml:space="preserve"> </w:t>
      </w:r>
      <w:r>
        <w:t>phổ</w:t>
      </w:r>
      <w:r>
        <w:rPr>
          <w:spacing w:val="-9"/>
        </w:rPr>
        <w:t xml:space="preserve"> </w:t>
      </w:r>
      <w:r>
        <w:t>biến</w:t>
      </w:r>
      <w:r>
        <w:rPr>
          <w:spacing w:val="-9"/>
        </w:rPr>
        <w:t xml:space="preserve"> </w:t>
      </w:r>
      <w:r>
        <w:t>và</w:t>
      </w:r>
      <w:r>
        <w:rPr>
          <w:spacing w:val="-9"/>
        </w:rPr>
        <w:t xml:space="preserve"> </w:t>
      </w:r>
      <w:r>
        <w:t>uy</w:t>
      </w:r>
      <w:r>
        <w:rPr>
          <w:spacing w:val="-9"/>
        </w:rPr>
        <w:t xml:space="preserve"> </w:t>
      </w:r>
      <w:r>
        <w:t>tín</w:t>
      </w:r>
      <w:r>
        <w:rPr>
          <w:spacing w:val="-9"/>
        </w:rPr>
        <w:t xml:space="preserve"> </w:t>
      </w:r>
      <w:r>
        <w:t>tại</w:t>
      </w:r>
      <w:r>
        <w:rPr>
          <w:spacing w:val="-9"/>
        </w:rPr>
        <w:t xml:space="preserve"> </w:t>
      </w:r>
      <w:r>
        <w:t>Việt</w:t>
      </w:r>
      <w:r>
        <w:rPr>
          <w:spacing w:val="-9"/>
        </w:rPr>
        <w:t xml:space="preserve"> </w:t>
      </w:r>
      <w:r>
        <w:t>Nam,</w:t>
      </w:r>
      <w:r>
        <w:rPr>
          <w:spacing w:val="-9"/>
        </w:rPr>
        <w:t xml:space="preserve"> </w:t>
      </w:r>
      <w:r>
        <w:t>cung cấp giải pháp thanh toán hỗ trợ nhiều phương thức khác nhau như quét mã QR, thẻ</w:t>
      </w:r>
      <w:r>
        <w:rPr>
          <w:spacing w:val="-4"/>
        </w:rPr>
        <w:t xml:space="preserve"> </w:t>
      </w:r>
      <w:r>
        <w:t>ngân</w:t>
      </w:r>
      <w:r>
        <w:rPr>
          <w:spacing w:val="-3"/>
        </w:rPr>
        <w:t xml:space="preserve"> </w:t>
      </w:r>
      <w:r>
        <w:t>hàng</w:t>
      </w:r>
      <w:r>
        <w:rPr>
          <w:spacing w:val="-3"/>
        </w:rPr>
        <w:t xml:space="preserve"> </w:t>
      </w:r>
      <w:r>
        <w:t>nội</w:t>
      </w:r>
      <w:r>
        <w:rPr>
          <w:spacing w:val="-4"/>
        </w:rPr>
        <w:t xml:space="preserve"> </w:t>
      </w:r>
      <w:r>
        <w:t>địa,</w:t>
      </w:r>
      <w:r>
        <w:rPr>
          <w:spacing w:val="-3"/>
        </w:rPr>
        <w:t xml:space="preserve"> </w:t>
      </w:r>
      <w:r>
        <w:t>và</w:t>
      </w:r>
      <w:r>
        <w:rPr>
          <w:spacing w:val="-4"/>
        </w:rPr>
        <w:t xml:space="preserve"> </w:t>
      </w:r>
      <w:r>
        <w:t>thẻ</w:t>
      </w:r>
      <w:r>
        <w:rPr>
          <w:spacing w:val="-3"/>
        </w:rPr>
        <w:t xml:space="preserve"> </w:t>
      </w:r>
      <w:r>
        <w:t>tín</w:t>
      </w:r>
      <w:r>
        <w:rPr>
          <w:spacing w:val="-4"/>
        </w:rPr>
        <w:t xml:space="preserve"> </w:t>
      </w:r>
      <w:r>
        <w:t>dụng</w:t>
      </w:r>
      <w:r>
        <w:rPr>
          <w:spacing w:val="-3"/>
        </w:rPr>
        <w:t xml:space="preserve"> </w:t>
      </w:r>
      <w:r>
        <w:t>quốc</w:t>
      </w:r>
      <w:r>
        <w:rPr>
          <w:spacing w:val="-4"/>
        </w:rPr>
        <w:t xml:space="preserve"> </w:t>
      </w:r>
      <w:r>
        <w:t>tế.</w:t>
      </w:r>
      <w:r>
        <w:rPr>
          <w:spacing w:val="-3"/>
        </w:rPr>
        <w:t xml:space="preserve"> </w:t>
      </w:r>
      <w:r>
        <w:t>Do</w:t>
      </w:r>
      <w:r>
        <w:rPr>
          <w:spacing w:val="-4"/>
        </w:rPr>
        <w:t xml:space="preserve"> </w:t>
      </w:r>
      <w:r>
        <w:t>đó,</w:t>
      </w:r>
      <w:r>
        <w:rPr>
          <w:spacing w:val="-3"/>
        </w:rPr>
        <w:t xml:space="preserve"> </w:t>
      </w:r>
      <w:r>
        <w:t>việc</w:t>
      </w:r>
      <w:r>
        <w:rPr>
          <w:spacing w:val="-4"/>
        </w:rPr>
        <w:t xml:space="preserve"> </w:t>
      </w:r>
      <w:r>
        <w:t>tích</w:t>
      </w:r>
      <w:r>
        <w:rPr>
          <w:spacing w:val="-3"/>
        </w:rPr>
        <w:t xml:space="preserve"> </w:t>
      </w:r>
      <w:r>
        <w:t>hợp</w:t>
      </w:r>
      <w:r>
        <w:rPr>
          <w:spacing w:val="-4"/>
        </w:rPr>
        <w:t xml:space="preserve"> </w:t>
      </w:r>
      <w:r>
        <w:t>VnPay</w:t>
      </w:r>
      <w:r>
        <w:rPr>
          <w:spacing w:val="-3"/>
        </w:rPr>
        <w:t xml:space="preserve"> </w:t>
      </w:r>
      <w:r>
        <w:t>vào</w:t>
      </w:r>
      <w:r>
        <w:rPr>
          <w:spacing w:val="-4"/>
        </w:rPr>
        <w:t xml:space="preserve"> </w:t>
      </w:r>
      <w:r>
        <w:t>hệ thống</w:t>
      </w:r>
      <w:r>
        <w:rPr>
          <w:spacing w:val="-14"/>
        </w:rPr>
        <w:t xml:space="preserve"> </w:t>
      </w:r>
      <w:r>
        <w:t>web</w:t>
      </w:r>
      <w:r>
        <w:rPr>
          <w:spacing w:val="-14"/>
        </w:rPr>
        <w:t xml:space="preserve"> </w:t>
      </w:r>
      <w:r>
        <w:t>tour</w:t>
      </w:r>
      <w:r>
        <w:rPr>
          <w:spacing w:val="-14"/>
        </w:rPr>
        <w:t xml:space="preserve"> </w:t>
      </w:r>
      <w:r>
        <w:t>du</w:t>
      </w:r>
      <w:r>
        <w:rPr>
          <w:spacing w:val="-14"/>
        </w:rPr>
        <w:t xml:space="preserve"> </w:t>
      </w:r>
      <w:r>
        <w:t>lịch</w:t>
      </w:r>
      <w:r>
        <w:rPr>
          <w:spacing w:val="-14"/>
        </w:rPr>
        <w:t xml:space="preserve"> </w:t>
      </w:r>
      <w:r>
        <w:t>không</w:t>
      </w:r>
      <w:r>
        <w:rPr>
          <w:spacing w:val="-14"/>
        </w:rPr>
        <w:t xml:space="preserve"> </w:t>
      </w:r>
      <w:r>
        <w:t>chỉ</w:t>
      </w:r>
      <w:r>
        <w:rPr>
          <w:spacing w:val="-14"/>
        </w:rPr>
        <w:t xml:space="preserve"> </w:t>
      </w:r>
      <w:r>
        <w:t>đáp</w:t>
      </w:r>
      <w:r>
        <w:rPr>
          <w:spacing w:val="-14"/>
        </w:rPr>
        <w:t xml:space="preserve"> </w:t>
      </w:r>
      <w:r>
        <w:t>ứng</w:t>
      </w:r>
      <w:r>
        <w:rPr>
          <w:spacing w:val="-14"/>
        </w:rPr>
        <w:t xml:space="preserve"> </w:t>
      </w:r>
      <w:r>
        <w:t>nhu</w:t>
      </w:r>
      <w:r>
        <w:rPr>
          <w:spacing w:val="-14"/>
        </w:rPr>
        <w:t xml:space="preserve"> </w:t>
      </w:r>
      <w:r>
        <w:t>cầu</w:t>
      </w:r>
      <w:r>
        <w:rPr>
          <w:spacing w:val="-14"/>
        </w:rPr>
        <w:t xml:space="preserve"> </w:t>
      </w:r>
      <w:r>
        <w:t>của</w:t>
      </w:r>
      <w:r>
        <w:rPr>
          <w:spacing w:val="-14"/>
        </w:rPr>
        <w:t xml:space="preserve"> </w:t>
      </w:r>
      <w:r>
        <w:t>người</w:t>
      </w:r>
      <w:r>
        <w:rPr>
          <w:spacing w:val="-14"/>
        </w:rPr>
        <w:t xml:space="preserve"> </w:t>
      </w:r>
      <w:r>
        <w:t>dùng</w:t>
      </w:r>
      <w:r>
        <w:rPr>
          <w:spacing w:val="-14"/>
        </w:rPr>
        <w:t xml:space="preserve"> </w:t>
      </w:r>
      <w:r>
        <w:t>mà</w:t>
      </w:r>
      <w:r>
        <w:rPr>
          <w:spacing w:val="-14"/>
        </w:rPr>
        <w:t xml:space="preserve"> </w:t>
      </w:r>
      <w:r>
        <w:t>còn</w:t>
      </w:r>
      <w:r>
        <w:rPr>
          <w:spacing w:val="-14"/>
        </w:rPr>
        <w:t xml:space="preserve"> </w:t>
      </w:r>
      <w:r>
        <w:t>đảm</w:t>
      </w:r>
      <w:r>
        <w:rPr>
          <w:spacing w:val="-14"/>
        </w:rPr>
        <w:t xml:space="preserve"> </w:t>
      </w:r>
      <w:r>
        <w:t>bảo độ tin cậy và bảo mật trong giao dịch.</w:t>
      </w:r>
    </w:p>
    <w:p w14:paraId="21C226C0">
      <w:pPr>
        <w:pStyle w:val="6"/>
        <w:spacing w:before="119"/>
        <w:ind w:left="1008"/>
        <w:jc w:val="both"/>
      </w:pPr>
      <w:r>
        <w:t>Chức</w:t>
      </w:r>
      <w:r>
        <w:rPr>
          <w:spacing w:val="-8"/>
        </w:rPr>
        <w:t xml:space="preserve"> </w:t>
      </w:r>
      <w:r>
        <w:t>năng</w:t>
      </w:r>
      <w:r>
        <w:rPr>
          <w:spacing w:val="-8"/>
        </w:rPr>
        <w:t xml:space="preserve"> </w:t>
      </w:r>
      <w:r>
        <w:t>thanh</w:t>
      </w:r>
      <w:r>
        <w:rPr>
          <w:spacing w:val="-8"/>
        </w:rPr>
        <w:t xml:space="preserve"> </w:t>
      </w:r>
      <w:r>
        <w:t>toán</w:t>
      </w:r>
      <w:r>
        <w:rPr>
          <w:spacing w:val="-7"/>
        </w:rPr>
        <w:t xml:space="preserve"> </w:t>
      </w:r>
      <w:r>
        <w:t>online</w:t>
      </w:r>
      <w:r>
        <w:rPr>
          <w:spacing w:val="-8"/>
        </w:rPr>
        <w:t xml:space="preserve"> </w:t>
      </w:r>
      <w:r>
        <w:t>bằng</w:t>
      </w:r>
      <w:r>
        <w:rPr>
          <w:spacing w:val="-8"/>
        </w:rPr>
        <w:t xml:space="preserve"> </w:t>
      </w:r>
      <w:r>
        <w:t>VnPay</w:t>
      </w:r>
      <w:r>
        <w:rPr>
          <w:spacing w:val="-8"/>
        </w:rPr>
        <w:t xml:space="preserve"> </w:t>
      </w:r>
      <w:r>
        <w:t>đặt</w:t>
      </w:r>
      <w:r>
        <w:rPr>
          <w:spacing w:val="-7"/>
        </w:rPr>
        <w:t xml:space="preserve"> </w:t>
      </w:r>
      <w:r>
        <w:t>ra</w:t>
      </w:r>
      <w:r>
        <w:rPr>
          <w:spacing w:val="-8"/>
        </w:rPr>
        <w:t xml:space="preserve"> </w:t>
      </w:r>
      <w:r>
        <w:t>yêu</w:t>
      </w:r>
      <w:r>
        <w:rPr>
          <w:spacing w:val="-8"/>
        </w:rPr>
        <w:t xml:space="preserve"> </w:t>
      </w:r>
      <w:r>
        <w:t>cầu</w:t>
      </w:r>
      <w:r>
        <w:rPr>
          <w:spacing w:val="-7"/>
        </w:rPr>
        <w:t xml:space="preserve"> </w:t>
      </w:r>
      <w:r>
        <w:t>cụ</w:t>
      </w:r>
      <w:r>
        <w:rPr>
          <w:spacing w:val="-8"/>
        </w:rPr>
        <w:t xml:space="preserve"> </w:t>
      </w:r>
      <w:r>
        <w:t>thể</w:t>
      </w:r>
      <w:r>
        <w:rPr>
          <w:spacing w:val="-8"/>
        </w:rPr>
        <w:t xml:space="preserve"> </w:t>
      </w:r>
      <w:r>
        <w:rPr>
          <w:spacing w:val="-4"/>
        </w:rPr>
        <w:t>như:</w:t>
      </w:r>
    </w:p>
    <w:p w14:paraId="22B8EEE9">
      <w:pPr>
        <w:pStyle w:val="14"/>
        <w:numPr>
          <w:ilvl w:val="1"/>
          <w:numId w:val="27"/>
        </w:numPr>
        <w:tabs>
          <w:tab w:val="left" w:pos="1207"/>
        </w:tabs>
        <w:spacing w:before="207" w:after="0" w:line="240" w:lineRule="auto"/>
        <w:ind w:left="1207" w:right="0" w:hanging="190"/>
        <w:jc w:val="left"/>
        <w:rPr>
          <w:sz w:val="26"/>
        </w:rPr>
      </w:pPr>
      <w:r>
        <w:rPr>
          <w:sz w:val="26"/>
        </w:rPr>
        <w:t>Cung</w:t>
      </w:r>
      <w:r>
        <w:rPr>
          <w:spacing w:val="-9"/>
          <w:sz w:val="26"/>
        </w:rPr>
        <w:t xml:space="preserve"> </w:t>
      </w:r>
      <w:r>
        <w:rPr>
          <w:sz w:val="26"/>
        </w:rPr>
        <w:t>cấp</w:t>
      </w:r>
      <w:r>
        <w:rPr>
          <w:spacing w:val="-8"/>
          <w:sz w:val="26"/>
        </w:rPr>
        <w:t xml:space="preserve"> </w:t>
      </w:r>
      <w:r>
        <w:rPr>
          <w:sz w:val="26"/>
        </w:rPr>
        <w:t>quy</w:t>
      </w:r>
      <w:r>
        <w:rPr>
          <w:spacing w:val="-8"/>
          <w:sz w:val="26"/>
        </w:rPr>
        <w:t xml:space="preserve"> </w:t>
      </w:r>
      <w:r>
        <w:rPr>
          <w:sz w:val="26"/>
        </w:rPr>
        <w:t>trình</w:t>
      </w:r>
      <w:r>
        <w:rPr>
          <w:spacing w:val="-9"/>
          <w:sz w:val="26"/>
        </w:rPr>
        <w:t xml:space="preserve"> </w:t>
      </w:r>
      <w:r>
        <w:rPr>
          <w:sz w:val="26"/>
        </w:rPr>
        <w:t>thanh</w:t>
      </w:r>
      <w:r>
        <w:rPr>
          <w:spacing w:val="-8"/>
          <w:sz w:val="26"/>
        </w:rPr>
        <w:t xml:space="preserve"> </w:t>
      </w:r>
      <w:r>
        <w:rPr>
          <w:sz w:val="26"/>
        </w:rPr>
        <w:t>toán</w:t>
      </w:r>
      <w:r>
        <w:rPr>
          <w:spacing w:val="-8"/>
          <w:sz w:val="26"/>
        </w:rPr>
        <w:t xml:space="preserve"> </w:t>
      </w:r>
      <w:r>
        <w:rPr>
          <w:sz w:val="26"/>
        </w:rPr>
        <w:t>dễ</w:t>
      </w:r>
      <w:r>
        <w:rPr>
          <w:spacing w:val="-8"/>
          <w:sz w:val="26"/>
        </w:rPr>
        <w:t xml:space="preserve"> </w:t>
      </w:r>
      <w:r>
        <w:rPr>
          <w:sz w:val="26"/>
        </w:rPr>
        <w:t>sử</w:t>
      </w:r>
      <w:r>
        <w:rPr>
          <w:spacing w:val="-9"/>
          <w:sz w:val="26"/>
        </w:rPr>
        <w:t xml:space="preserve"> </w:t>
      </w:r>
      <w:r>
        <w:rPr>
          <w:sz w:val="26"/>
        </w:rPr>
        <w:t>dụng</w:t>
      </w:r>
      <w:r>
        <w:rPr>
          <w:spacing w:val="-8"/>
          <w:sz w:val="26"/>
        </w:rPr>
        <w:t xml:space="preserve"> </w:t>
      </w:r>
      <w:r>
        <w:rPr>
          <w:sz w:val="26"/>
        </w:rPr>
        <w:t>và</w:t>
      </w:r>
      <w:r>
        <w:rPr>
          <w:spacing w:val="-8"/>
          <w:sz w:val="26"/>
        </w:rPr>
        <w:t xml:space="preserve"> </w:t>
      </w:r>
      <w:r>
        <w:rPr>
          <w:sz w:val="26"/>
        </w:rPr>
        <w:t>thân</w:t>
      </w:r>
      <w:r>
        <w:rPr>
          <w:spacing w:val="-8"/>
          <w:sz w:val="26"/>
        </w:rPr>
        <w:t xml:space="preserve"> </w:t>
      </w:r>
      <w:r>
        <w:rPr>
          <w:sz w:val="26"/>
        </w:rPr>
        <w:t>thiện</w:t>
      </w:r>
      <w:r>
        <w:rPr>
          <w:spacing w:val="-9"/>
          <w:sz w:val="26"/>
        </w:rPr>
        <w:t xml:space="preserve"> </w:t>
      </w:r>
      <w:r>
        <w:rPr>
          <w:sz w:val="26"/>
        </w:rPr>
        <w:t>với</w:t>
      </w:r>
      <w:r>
        <w:rPr>
          <w:spacing w:val="-8"/>
          <w:sz w:val="26"/>
        </w:rPr>
        <w:t xml:space="preserve"> </w:t>
      </w:r>
      <w:r>
        <w:rPr>
          <w:sz w:val="26"/>
        </w:rPr>
        <w:t>người</w:t>
      </w:r>
      <w:r>
        <w:rPr>
          <w:spacing w:val="-8"/>
          <w:sz w:val="26"/>
        </w:rPr>
        <w:t xml:space="preserve"> </w:t>
      </w:r>
      <w:r>
        <w:rPr>
          <w:spacing w:val="-2"/>
          <w:sz w:val="26"/>
        </w:rPr>
        <w:t>dùng.</w:t>
      </w:r>
    </w:p>
    <w:p w14:paraId="7453B57C">
      <w:pPr>
        <w:pStyle w:val="14"/>
        <w:numPr>
          <w:ilvl w:val="1"/>
          <w:numId w:val="27"/>
        </w:numPr>
        <w:tabs>
          <w:tab w:val="left" w:pos="1207"/>
        </w:tabs>
        <w:spacing w:before="207" w:after="0" w:line="240" w:lineRule="auto"/>
        <w:ind w:left="1207" w:right="0" w:hanging="190"/>
        <w:jc w:val="left"/>
        <w:rPr>
          <w:sz w:val="26"/>
        </w:rPr>
      </w:pPr>
      <w:r>
        <w:rPr>
          <w:sz w:val="26"/>
        </w:rPr>
        <w:t>Đảm</w:t>
      </w:r>
      <w:r>
        <w:rPr>
          <w:spacing w:val="-7"/>
          <w:sz w:val="26"/>
        </w:rPr>
        <w:t xml:space="preserve"> </w:t>
      </w:r>
      <w:r>
        <w:rPr>
          <w:sz w:val="26"/>
        </w:rPr>
        <w:t>bảo</w:t>
      </w:r>
      <w:r>
        <w:rPr>
          <w:spacing w:val="-6"/>
          <w:sz w:val="26"/>
        </w:rPr>
        <w:t xml:space="preserve"> </w:t>
      </w:r>
      <w:r>
        <w:rPr>
          <w:sz w:val="26"/>
        </w:rPr>
        <w:t>tính</w:t>
      </w:r>
      <w:r>
        <w:rPr>
          <w:spacing w:val="-6"/>
          <w:sz w:val="26"/>
        </w:rPr>
        <w:t xml:space="preserve"> </w:t>
      </w:r>
      <w:r>
        <w:rPr>
          <w:sz w:val="26"/>
        </w:rPr>
        <w:t>bảo</w:t>
      </w:r>
      <w:r>
        <w:rPr>
          <w:spacing w:val="-6"/>
          <w:sz w:val="26"/>
        </w:rPr>
        <w:t xml:space="preserve"> </w:t>
      </w:r>
      <w:r>
        <w:rPr>
          <w:sz w:val="26"/>
        </w:rPr>
        <w:t>mật</w:t>
      </w:r>
      <w:r>
        <w:rPr>
          <w:spacing w:val="-6"/>
          <w:sz w:val="26"/>
        </w:rPr>
        <w:t xml:space="preserve"> </w:t>
      </w:r>
      <w:r>
        <w:rPr>
          <w:sz w:val="26"/>
        </w:rPr>
        <w:t>cao</w:t>
      </w:r>
      <w:r>
        <w:rPr>
          <w:spacing w:val="-6"/>
          <w:sz w:val="26"/>
        </w:rPr>
        <w:t xml:space="preserve"> </w:t>
      </w:r>
      <w:r>
        <w:rPr>
          <w:sz w:val="26"/>
        </w:rPr>
        <w:t>trong</w:t>
      </w:r>
      <w:r>
        <w:rPr>
          <w:spacing w:val="-7"/>
          <w:sz w:val="26"/>
        </w:rPr>
        <w:t xml:space="preserve"> </w:t>
      </w:r>
      <w:r>
        <w:rPr>
          <w:sz w:val="26"/>
        </w:rPr>
        <w:t>việc</w:t>
      </w:r>
      <w:r>
        <w:rPr>
          <w:spacing w:val="-6"/>
          <w:sz w:val="26"/>
        </w:rPr>
        <w:t xml:space="preserve"> </w:t>
      </w:r>
      <w:r>
        <w:rPr>
          <w:sz w:val="26"/>
        </w:rPr>
        <w:t>xử</w:t>
      </w:r>
      <w:r>
        <w:rPr>
          <w:spacing w:val="-6"/>
          <w:sz w:val="26"/>
        </w:rPr>
        <w:t xml:space="preserve"> </w:t>
      </w:r>
      <w:r>
        <w:rPr>
          <w:sz w:val="26"/>
        </w:rPr>
        <w:t>lý</w:t>
      </w:r>
      <w:r>
        <w:rPr>
          <w:spacing w:val="-6"/>
          <w:sz w:val="26"/>
        </w:rPr>
        <w:t xml:space="preserve"> </w:t>
      </w:r>
      <w:r>
        <w:rPr>
          <w:sz w:val="26"/>
        </w:rPr>
        <w:t>thông</w:t>
      </w:r>
      <w:r>
        <w:rPr>
          <w:spacing w:val="-6"/>
          <w:sz w:val="26"/>
        </w:rPr>
        <w:t xml:space="preserve"> </w:t>
      </w:r>
      <w:r>
        <w:rPr>
          <w:sz w:val="26"/>
        </w:rPr>
        <w:t>tin</w:t>
      </w:r>
      <w:r>
        <w:rPr>
          <w:spacing w:val="-6"/>
          <w:sz w:val="26"/>
        </w:rPr>
        <w:t xml:space="preserve"> </w:t>
      </w:r>
      <w:r>
        <w:rPr>
          <w:sz w:val="26"/>
        </w:rPr>
        <w:t>giao</w:t>
      </w:r>
      <w:r>
        <w:rPr>
          <w:spacing w:val="-6"/>
          <w:sz w:val="26"/>
        </w:rPr>
        <w:t xml:space="preserve"> </w:t>
      </w:r>
      <w:r>
        <w:rPr>
          <w:spacing w:val="-2"/>
          <w:sz w:val="26"/>
        </w:rPr>
        <w:t>dịch.</w:t>
      </w:r>
    </w:p>
    <w:p w14:paraId="69F796C8">
      <w:pPr>
        <w:pStyle w:val="14"/>
        <w:numPr>
          <w:ilvl w:val="1"/>
          <w:numId w:val="27"/>
        </w:numPr>
        <w:tabs>
          <w:tab w:val="left" w:pos="1207"/>
        </w:tabs>
        <w:spacing w:before="206" w:after="0" w:line="309" w:lineRule="auto"/>
        <w:ind w:left="1207" w:right="1415" w:hanging="191"/>
        <w:jc w:val="left"/>
        <w:rPr>
          <w:sz w:val="26"/>
        </w:rPr>
      </w:pPr>
      <w:r>
        <w:rPr>
          <w:sz w:val="26"/>
        </w:rPr>
        <w:t>Hỗ trợ các hình thức thanh toán phổ biến để đáp ứng đa dạng nhu cầu của</w:t>
      </w:r>
      <w:r>
        <w:rPr>
          <w:spacing w:val="80"/>
          <w:w w:val="150"/>
          <w:sz w:val="26"/>
        </w:rPr>
        <w:t xml:space="preserve"> </w:t>
      </w:r>
      <w:r>
        <w:rPr>
          <w:sz w:val="26"/>
        </w:rPr>
        <w:t>khách hàng.</w:t>
      </w:r>
    </w:p>
    <w:p w14:paraId="5479050C">
      <w:pPr>
        <w:pStyle w:val="6"/>
        <w:spacing w:before="123" w:line="312" w:lineRule="auto"/>
        <w:ind w:left="709" w:right="1415" w:firstLine="298"/>
        <w:jc w:val="both"/>
      </w:pPr>
      <w:r>
        <w:t>Việc xây dựng và triển khai chức năng này đóng vai trò quan trọng trong việc nâng</w:t>
      </w:r>
      <w:r>
        <w:rPr>
          <w:spacing w:val="-2"/>
        </w:rPr>
        <w:t xml:space="preserve"> </w:t>
      </w:r>
      <w:r>
        <w:t>cao</w:t>
      </w:r>
      <w:r>
        <w:rPr>
          <w:spacing w:val="-2"/>
        </w:rPr>
        <w:t xml:space="preserve"> </w:t>
      </w:r>
      <w:r>
        <w:t>tính</w:t>
      </w:r>
      <w:r>
        <w:rPr>
          <w:spacing w:val="-2"/>
        </w:rPr>
        <w:t xml:space="preserve"> </w:t>
      </w:r>
      <w:r>
        <w:t>chuyên</w:t>
      </w:r>
      <w:r>
        <w:rPr>
          <w:spacing w:val="-2"/>
        </w:rPr>
        <w:t xml:space="preserve"> </w:t>
      </w:r>
      <w:r>
        <w:t>nghiệp</w:t>
      </w:r>
      <w:r>
        <w:rPr>
          <w:spacing w:val="-2"/>
        </w:rPr>
        <w:t xml:space="preserve"> </w:t>
      </w:r>
      <w:r>
        <w:t>của</w:t>
      </w:r>
      <w:r>
        <w:rPr>
          <w:spacing w:val="-2"/>
        </w:rPr>
        <w:t xml:space="preserve"> </w:t>
      </w:r>
      <w:r>
        <w:t>hệ</w:t>
      </w:r>
      <w:r>
        <w:rPr>
          <w:spacing w:val="-2"/>
        </w:rPr>
        <w:t xml:space="preserve"> </w:t>
      </w:r>
      <w:r>
        <w:t>thống</w:t>
      </w:r>
      <w:r>
        <w:rPr>
          <w:spacing w:val="-2"/>
        </w:rPr>
        <w:t xml:space="preserve"> </w:t>
      </w:r>
      <w:r>
        <w:t>và</w:t>
      </w:r>
      <w:r>
        <w:rPr>
          <w:spacing w:val="-2"/>
        </w:rPr>
        <w:t xml:space="preserve"> </w:t>
      </w:r>
      <w:r>
        <w:t>khả</w:t>
      </w:r>
      <w:r>
        <w:rPr>
          <w:spacing w:val="-2"/>
        </w:rPr>
        <w:t xml:space="preserve"> </w:t>
      </w:r>
      <w:r>
        <w:t>năng</w:t>
      </w:r>
      <w:r>
        <w:rPr>
          <w:spacing w:val="-2"/>
        </w:rPr>
        <w:t xml:space="preserve"> </w:t>
      </w:r>
      <w:r>
        <w:t>cạnh</w:t>
      </w:r>
      <w:r>
        <w:rPr>
          <w:spacing w:val="-2"/>
        </w:rPr>
        <w:t xml:space="preserve"> </w:t>
      </w:r>
      <w:r>
        <w:t>tranh</w:t>
      </w:r>
      <w:r>
        <w:rPr>
          <w:spacing w:val="-2"/>
        </w:rPr>
        <w:t xml:space="preserve"> </w:t>
      </w:r>
      <w:r>
        <w:t>trên</w:t>
      </w:r>
      <w:r>
        <w:rPr>
          <w:spacing w:val="-2"/>
        </w:rPr>
        <w:t xml:space="preserve"> </w:t>
      </w:r>
      <w:r>
        <w:t>thị</w:t>
      </w:r>
      <w:r>
        <w:rPr>
          <w:spacing w:val="-2"/>
        </w:rPr>
        <w:t xml:space="preserve"> </w:t>
      </w:r>
      <w:r>
        <w:t>trường.</w:t>
      </w:r>
    </w:p>
    <w:p w14:paraId="733FF971">
      <w:pPr>
        <w:pStyle w:val="6"/>
        <w:spacing w:after="0" w:line="312" w:lineRule="auto"/>
        <w:jc w:val="both"/>
        <w:sectPr>
          <w:pgSz w:w="11910" w:h="16840"/>
          <w:pgMar w:top="720" w:right="0" w:bottom="800" w:left="1275" w:header="412" w:footer="615" w:gutter="0"/>
          <w:cols w:space="720" w:num="1"/>
        </w:sectPr>
      </w:pPr>
    </w:p>
    <w:p w14:paraId="4CDD0509">
      <w:pPr>
        <w:pStyle w:val="6"/>
        <w:spacing w:before="99"/>
      </w:pPr>
    </w:p>
    <w:p w14:paraId="7226D663">
      <w:pPr>
        <w:pStyle w:val="3"/>
        <w:numPr>
          <w:ilvl w:val="2"/>
          <w:numId w:val="17"/>
        </w:numPr>
        <w:tabs>
          <w:tab w:val="left" w:pos="1517"/>
        </w:tabs>
        <w:spacing w:before="1" w:after="0" w:line="360" w:lineRule="auto"/>
        <w:ind w:left="441" w:right="6734" w:firstLine="298"/>
        <w:jc w:val="left"/>
      </w:pPr>
      <w:bookmarkStart w:id="149" w:name="Thực hiện giải pháp"/>
      <w:bookmarkEnd w:id="149"/>
      <w:bookmarkStart w:id="150" w:name="_bookmark91"/>
      <w:bookmarkEnd w:id="150"/>
      <w:r>
        <w:t>Thực hiện giải pháp Bước</w:t>
      </w:r>
      <w:r>
        <w:rPr>
          <w:spacing w:val="-13"/>
        </w:rPr>
        <w:t xml:space="preserve"> </w:t>
      </w:r>
      <w:r>
        <w:t>1:</w:t>
      </w:r>
      <w:r>
        <w:rPr>
          <w:spacing w:val="-13"/>
        </w:rPr>
        <w:t xml:space="preserve"> </w:t>
      </w:r>
      <w:r>
        <w:t>Đăng</w:t>
      </w:r>
      <w:r>
        <w:rPr>
          <w:spacing w:val="-13"/>
        </w:rPr>
        <w:t xml:space="preserve"> </w:t>
      </w:r>
      <w:r>
        <w:t>ký</w:t>
      </w:r>
      <w:r>
        <w:rPr>
          <w:spacing w:val="-13"/>
        </w:rPr>
        <w:t xml:space="preserve"> </w:t>
      </w:r>
      <w:r>
        <w:t>đối</w:t>
      </w:r>
      <w:r>
        <w:rPr>
          <w:spacing w:val="-13"/>
        </w:rPr>
        <w:t xml:space="preserve"> </w:t>
      </w:r>
      <w:r>
        <w:t>tác</w:t>
      </w:r>
      <w:r>
        <w:rPr>
          <w:spacing w:val="-13"/>
        </w:rPr>
        <w:t xml:space="preserve"> </w:t>
      </w:r>
      <w:r>
        <w:t>VnPay</w:t>
      </w:r>
    </w:p>
    <w:p w14:paraId="3A406E3F">
      <w:pPr>
        <w:pStyle w:val="6"/>
        <w:spacing w:line="239" w:lineRule="exact"/>
        <w:ind w:left="202"/>
        <w:jc w:val="both"/>
      </w:pPr>
      <w:r>
        <w:t>Thực</w:t>
      </w:r>
      <w:r>
        <w:rPr>
          <w:spacing w:val="-11"/>
        </w:rPr>
        <w:t xml:space="preserve"> </w:t>
      </w:r>
      <w:r>
        <w:t>hiện</w:t>
      </w:r>
      <w:r>
        <w:rPr>
          <w:spacing w:val="-11"/>
        </w:rPr>
        <w:t xml:space="preserve"> </w:t>
      </w:r>
      <w:r>
        <w:t>đăng</w:t>
      </w:r>
      <w:r>
        <w:rPr>
          <w:spacing w:val="-11"/>
        </w:rPr>
        <w:t xml:space="preserve"> </w:t>
      </w:r>
      <w:r>
        <w:t>ký</w:t>
      </w:r>
      <w:r>
        <w:rPr>
          <w:spacing w:val="-11"/>
        </w:rPr>
        <w:t xml:space="preserve"> </w:t>
      </w:r>
      <w:r>
        <w:t>làm</w:t>
      </w:r>
      <w:r>
        <w:rPr>
          <w:spacing w:val="-11"/>
        </w:rPr>
        <w:t xml:space="preserve"> </w:t>
      </w:r>
      <w:r>
        <w:t>đối</w:t>
      </w:r>
      <w:r>
        <w:rPr>
          <w:spacing w:val="-11"/>
        </w:rPr>
        <w:t xml:space="preserve"> </w:t>
      </w:r>
      <w:r>
        <w:t>tác</w:t>
      </w:r>
      <w:r>
        <w:rPr>
          <w:spacing w:val="-11"/>
        </w:rPr>
        <w:t xml:space="preserve"> </w:t>
      </w:r>
      <w:r>
        <w:t>của</w:t>
      </w:r>
      <w:r>
        <w:rPr>
          <w:spacing w:val="-11"/>
        </w:rPr>
        <w:t xml:space="preserve"> </w:t>
      </w:r>
      <w:r>
        <w:t>VnPay</w:t>
      </w:r>
      <w:r>
        <w:rPr>
          <w:spacing w:val="-11"/>
        </w:rPr>
        <w:t xml:space="preserve"> </w:t>
      </w:r>
      <w:r>
        <w:t>để</w:t>
      </w:r>
      <w:r>
        <w:rPr>
          <w:spacing w:val="-11"/>
        </w:rPr>
        <w:t xml:space="preserve"> </w:t>
      </w:r>
      <w:r>
        <w:t>nhận</w:t>
      </w:r>
      <w:r>
        <w:rPr>
          <w:spacing w:val="-11"/>
        </w:rPr>
        <w:t xml:space="preserve"> </w:t>
      </w:r>
      <w:r>
        <w:t>được</w:t>
      </w:r>
      <w:r>
        <w:rPr>
          <w:spacing w:val="-11"/>
        </w:rPr>
        <w:t xml:space="preserve"> </w:t>
      </w:r>
      <w:r>
        <w:t>1</w:t>
      </w:r>
      <w:r>
        <w:rPr>
          <w:spacing w:val="-11"/>
        </w:rPr>
        <w:t xml:space="preserve"> </w:t>
      </w:r>
      <w:r>
        <w:t>số</w:t>
      </w:r>
      <w:r>
        <w:rPr>
          <w:spacing w:val="-11"/>
        </w:rPr>
        <w:t xml:space="preserve"> </w:t>
      </w:r>
      <w:r>
        <w:t>thông</w:t>
      </w:r>
      <w:r>
        <w:rPr>
          <w:spacing w:val="-11"/>
        </w:rPr>
        <w:t xml:space="preserve"> </w:t>
      </w:r>
      <w:r>
        <w:t>tin</w:t>
      </w:r>
      <w:r>
        <w:rPr>
          <w:spacing w:val="-11"/>
        </w:rPr>
        <w:t xml:space="preserve"> </w:t>
      </w:r>
      <w:r>
        <w:t>cấu</w:t>
      </w:r>
      <w:r>
        <w:rPr>
          <w:spacing w:val="-10"/>
        </w:rPr>
        <w:t xml:space="preserve"> </w:t>
      </w:r>
      <w:r>
        <w:t>hình</w:t>
      </w:r>
      <w:r>
        <w:rPr>
          <w:spacing w:val="-11"/>
        </w:rPr>
        <w:t xml:space="preserve"> </w:t>
      </w:r>
      <w:r>
        <w:rPr>
          <w:spacing w:val="-5"/>
        </w:rPr>
        <w:t>để</w:t>
      </w:r>
    </w:p>
    <w:p w14:paraId="24815B31">
      <w:pPr>
        <w:pStyle w:val="6"/>
        <w:spacing w:before="56"/>
        <w:rPr>
          <w:sz w:val="20"/>
        </w:rPr>
      </w:pPr>
      <w:r>
        <w:rPr>
          <w:sz w:val="20"/>
        </w:rPr>
        <w:drawing>
          <wp:anchor distT="0" distB="0" distL="0" distR="0" simplePos="0" relativeHeight="251689984" behindDoc="1" locked="0" layoutInCell="1" allowOverlap="1">
            <wp:simplePos x="0" y="0"/>
            <wp:positionH relativeFrom="page">
              <wp:posOffset>899795</wp:posOffset>
            </wp:positionH>
            <wp:positionV relativeFrom="paragraph">
              <wp:posOffset>196850</wp:posOffset>
            </wp:positionV>
            <wp:extent cx="5446395" cy="2634615"/>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7" cstate="print"/>
                    <a:stretch>
                      <a:fillRect/>
                    </a:stretch>
                  </pic:blipFill>
                  <pic:spPr>
                    <a:xfrm>
                      <a:off x="0" y="0"/>
                      <a:ext cx="5446395" cy="2634615"/>
                    </a:xfrm>
                    <a:prstGeom prst="rect">
                      <a:avLst/>
                    </a:prstGeom>
                  </pic:spPr>
                </pic:pic>
              </a:graphicData>
            </a:graphic>
          </wp:anchor>
        </w:drawing>
      </w:r>
    </w:p>
    <w:p w14:paraId="25DB5C1D">
      <w:pPr>
        <w:spacing w:before="147"/>
        <w:ind w:left="3022" w:right="0" w:firstLine="0"/>
        <w:jc w:val="left"/>
        <w:rPr>
          <w:sz w:val="23"/>
        </w:rPr>
      </w:pPr>
      <w:bookmarkStart w:id="151" w:name="_bookmark92"/>
      <w:bookmarkEnd w:id="151"/>
      <w:r>
        <w:rPr>
          <w:b/>
          <w:sz w:val="23"/>
        </w:rPr>
        <w:t>Hình</w:t>
      </w:r>
      <w:r>
        <w:rPr>
          <w:b/>
          <w:spacing w:val="8"/>
          <w:sz w:val="23"/>
        </w:rPr>
        <w:t xml:space="preserve"> </w:t>
      </w:r>
      <w:r>
        <w:rPr>
          <w:b/>
          <w:sz w:val="23"/>
        </w:rPr>
        <w:t>5.2:</w:t>
      </w:r>
      <w:r>
        <w:rPr>
          <w:b/>
          <w:spacing w:val="8"/>
          <w:sz w:val="23"/>
        </w:rPr>
        <w:t xml:space="preserve"> </w:t>
      </w:r>
      <w:r>
        <w:rPr>
          <w:sz w:val="23"/>
        </w:rPr>
        <w:t>Đăng</w:t>
      </w:r>
      <w:r>
        <w:rPr>
          <w:spacing w:val="8"/>
          <w:sz w:val="23"/>
        </w:rPr>
        <w:t xml:space="preserve"> </w:t>
      </w:r>
      <w:r>
        <w:rPr>
          <w:sz w:val="23"/>
        </w:rPr>
        <w:t>ký</w:t>
      </w:r>
      <w:r>
        <w:rPr>
          <w:spacing w:val="9"/>
          <w:sz w:val="23"/>
        </w:rPr>
        <w:t xml:space="preserve"> </w:t>
      </w:r>
      <w:r>
        <w:rPr>
          <w:sz w:val="23"/>
        </w:rPr>
        <w:t>tài</w:t>
      </w:r>
      <w:r>
        <w:rPr>
          <w:spacing w:val="8"/>
          <w:sz w:val="23"/>
        </w:rPr>
        <w:t xml:space="preserve"> </w:t>
      </w:r>
      <w:r>
        <w:rPr>
          <w:spacing w:val="-2"/>
          <w:sz w:val="23"/>
        </w:rPr>
        <w:t>khoản</w:t>
      </w:r>
    </w:p>
    <w:p w14:paraId="7C6B4DC1">
      <w:pPr>
        <w:pStyle w:val="6"/>
        <w:spacing w:before="172"/>
        <w:rPr>
          <w:sz w:val="23"/>
        </w:rPr>
      </w:pPr>
    </w:p>
    <w:p w14:paraId="16F015F4">
      <w:pPr>
        <w:pStyle w:val="6"/>
        <w:ind w:left="142"/>
        <w:jc w:val="both"/>
      </w:pPr>
      <w:r>
        <w:t>tiến</w:t>
      </w:r>
      <w:r>
        <w:rPr>
          <w:spacing w:val="-7"/>
        </w:rPr>
        <w:t xml:space="preserve"> </w:t>
      </w:r>
      <w:r>
        <w:t>hành</w:t>
      </w:r>
      <w:r>
        <w:rPr>
          <w:spacing w:val="-7"/>
        </w:rPr>
        <w:t xml:space="preserve"> </w:t>
      </w:r>
      <w:r>
        <w:t>thực</w:t>
      </w:r>
      <w:r>
        <w:rPr>
          <w:spacing w:val="-7"/>
        </w:rPr>
        <w:t xml:space="preserve"> </w:t>
      </w:r>
      <w:r>
        <w:t>hiện</w:t>
      </w:r>
      <w:r>
        <w:rPr>
          <w:spacing w:val="-6"/>
        </w:rPr>
        <w:t xml:space="preserve"> </w:t>
      </w:r>
      <w:r>
        <w:t>thanh</w:t>
      </w:r>
      <w:r>
        <w:rPr>
          <w:spacing w:val="-7"/>
        </w:rPr>
        <w:t xml:space="preserve"> </w:t>
      </w:r>
      <w:r>
        <w:rPr>
          <w:spacing w:val="-2"/>
        </w:rPr>
        <w:t>toán.</w:t>
      </w:r>
    </w:p>
    <w:p w14:paraId="22C0F5F0">
      <w:pPr>
        <w:pStyle w:val="6"/>
        <w:spacing w:before="179"/>
      </w:pPr>
    </w:p>
    <w:p w14:paraId="5CB66256">
      <w:pPr>
        <w:pStyle w:val="6"/>
        <w:spacing w:line="312" w:lineRule="auto"/>
        <w:ind w:left="142" w:right="1982"/>
        <w:jc w:val="both"/>
      </w:pPr>
      <w:r>
        <w:rPr>
          <w:b/>
        </w:rPr>
        <w:t>Bước</w:t>
      </w:r>
      <w:r>
        <w:rPr>
          <w:b/>
          <w:spacing w:val="-9"/>
        </w:rPr>
        <w:t xml:space="preserve"> </w:t>
      </w:r>
      <w:r>
        <w:rPr>
          <w:b/>
        </w:rPr>
        <w:t>2:</w:t>
      </w:r>
      <w:r>
        <w:rPr>
          <w:b/>
          <w:spacing w:val="-9"/>
        </w:rPr>
        <w:t xml:space="preserve"> </w:t>
      </w:r>
      <w:r>
        <w:rPr>
          <w:b/>
        </w:rPr>
        <w:t>Sử</w:t>
      </w:r>
      <w:r>
        <w:rPr>
          <w:b/>
          <w:spacing w:val="-9"/>
        </w:rPr>
        <w:t xml:space="preserve"> </w:t>
      </w:r>
      <w:r>
        <w:rPr>
          <w:b/>
        </w:rPr>
        <w:t>dụng</w:t>
      </w:r>
      <w:r>
        <w:rPr>
          <w:b/>
          <w:spacing w:val="-9"/>
        </w:rPr>
        <w:t xml:space="preserve"> </w:t>
      </w:r>
      <w:r>
        <w:rPr>
          <w:b/>
        </w:rPr>
        <w:t>dịch</w:t>
      </w:r>
      <w:r>
        <w:rPr>
          <w:b/>
          <w:spacing w:val="-9"/>
        </w:rPr>
        <w:t xml:space="preserve"> </w:t>
      </w:r>
      <w:r>
        <w:rPr>
          <w:b/>
        </w:rPr>
        <w:t>vụ</w:t>
      </w:r>
      <w:r>
        <w:rPr>
          <w:b/>
          <w:spacing w:val="-9"/>
        </w:rPr>
        <w:t xml:space="preserve"> </w:t>
      </w:r>
      <w:r>
        <w:rPr>
          <w:b/>
        </w:rPr>
        <w:t>được</w:t>
      </w:r>
      <w:r>
        <w:rPr>
          <w:b/>
          <w:spacing w:val="-9"/>
        </w:rPr>
        <w:t xml:space="preserve"> </w:t>
      </w:r>
      <w:r>
        <w:rPr>
          <w:b/>
        </w:rPr>
        <w:t>cung</w:t>
      </w:r>
      <w:r>
        <w:rPr>
          <w:b/>
          <w:spacing w:val="-9"/>
        </w:rPr>
        <w:t xml:space="preserve"> </w:t>
      </w:r>
      <w:r>
        <w:rPr>
          <w:b/>
        </w:rPr>
        <w:t>cấp</w:t>
      </w:r>
      <w:r>
        <w:rPr>
          <w:b/>
          <w:spacing w:val="40"/>
        </w:rPr>
        <w:t xml:space="preserve"> </w:t>
      </w:r>
      <w:r>
        <w:t>Sau</w:t>
      </w:r>
      <w:r>
        <w:rPr>
          <w:spacing w:val="-9"/>
        </w:rPr>
        <w:t xml:space="preserve"> </w:t>
      </w:r>
      <w:r>
        <w:t>khi</w:t>
      </w:r>
      <w:r>
        <w:rPr>
          <w:spacing w:val="-9"/>
        </w:rPr>
        <w:t xml:space="preserve"> </w:t>
      </w:r>
      <w:r>
        <w:t>tạo</w:t>
      </w:r>
      <w:r>
        <w:rPr>
          <w:spacing w:val="-9"/>
        </w:rPr>
        <w:t xml:space="preserve"> </w:t>
      </w:r>
      <w:r>
        <w:t>tài</w:t>
      </w:r>
      <w:r>
        <w:rPr>
          <w:spacing w:val="-9"/>
        </w:rPr>
        <w:t xml:space="preserve"> </w:t>
      </w:r>
      <w:r>
        <w:t>khoản</w:t>
      </w:r>
      <w:r>
        <w:rPr>
          <w:spacing w:val="-9"/>
        </w:rPr>
        <w:t xml:space="preserve"> </w:t>
      </w:r>
      <w:r>
        <w:t>và</w:t>
      </w:r>
      <w:r>
        <w:rPr>
          <w:spacing w:val="-9"/>
        </w:rPr>
        <w:t xml:space="preserve"> </w:t>
      </w:r>
      <w:r>
        <w:t>nhận</w:t>
      </w:r>
      <w:r>
        <w:rPr>
          <w:spacing w:val="-9"/>
        </w:rPr>
        <w:t xml:space="preserve"> </w:t>
      </w:r>
      <w:r>
        <w:t>thông</w:t>
      </w:r>
      <w:r>
        <w:rPr>
          <w:spacing w:val="-9"/>
        </w:rPr>
        <w:t xml:space="preserve"> </w:t>
      </w:r>
      <w:r>
        <w:t>tin cấu hình, VnPay sẽ cho phép chúng ta sử dụng 1 cách miễn phí, có thể lên trang web của VnPay để tìm hiểu thêm về cách sử dụng.</w:t>
      </w:r>
    </w:p>
    <w:p w14:paraId="2F0A6346">
      <w:pPr>
        <w:pStyle w:val="6"/>
        <w:spacing w:after="0" w:line="312" w:lineRule="auto"/>
        <w:jc w:val="both"/>
        <w:sectPr>
          <w:pgSz w:w="11910" w:h="16840"/>
          <w:pgMar w:top="720" w:right="0" w:bottom="800" w:left="1275" w:header="412" w:footer="615" w:gutter="0"/>
          <w:cols w:space="720" w:num="1"/>
        </w:sectPr>
      </w:pPr>
    </w:p>
    <w:p w14:paraId="4DD27B89">
      <w:pPr>
        <w:pStyle w:val="6"/>
        <w:spacing w:before="66"/>
      </w:pPr>
    </w:p>
    <w:p w14:paraId="48B2DBFE">
      <w:pPr>
        <w:pStyle w:val="3"/>
        <w:ind w:left="1008" w:firstLine="0"/>
      </w:pPr>
      <w:r>
        <w:t>Kết</w:t>
      </w:r>
      <w:r>
        <w:rPr>
          <w:spacing w:val="-10"/>
        </w:rPr>
        <w:t xml:space="preserve"> </w:t>
      </w:r>
      <w:r>
        <w:t>quả</w:t>
      </w:r>
      <w:r>
        <w:rPr>
          <w:spacing w:val="-9"/>
        </w:rPr>
        <w:t xml:space="preserve"> </w:t>
      </w:r>
      <w:r>
        <w:t>mang</w:t>
      </w:r>
      <w:r>
        <w:rPr>
          <w:spacing w:val="-9"/>
        </w:rPr>
        <w:t xml:space="preserve"> </w:t>
      </w:r>
      <w:r>
        <w:rPr>
          <w:spacing w:val="-5"/>
        </w:rPr>
        <w:t>lại</w:t>
      </w:r>
    </w:p>
    <w:p w14:paraId="4851F5B8">
      <w:pPr>
        <w:pStyle w:val="6"/>
        <w:spacing w:before="298"/>
        <w:rPr>
          <w:b/>
        </w:rPr>
      </w:pPr>
    </w:p>
    <w:p w14:paraId="0AF5FD2B">
      <w:pPr>
        <w:pStyle w:val="6"/>
        <w:spacing w:before="1"/>
        <w:ind w:left="1008"/>
      </w:pPr>
      <w:r>
        <w:t>Việc</w:t>
      </w:r>
      <w:r>
        <w:rPr>
          <w:spacing w:val="-9"/>
        </w:rPr>
        <w:t xml:space="preserve"> </w:t>
      </w:r>
      <w:r>
        <w:t>tích</w:t>
      </w:r>
      <w:r>
        <w:rPr>
          <w:spacing w:val="-10"/>
        </w:rPr>
        <w:t xml:space="preserve"> </w:t>
      </w:r>
      <w:r>
        <w:t>hợp</w:t>
      </w:r>
      <w:r>
        <w:rPr>
          <w:spacing w:val="-9"/>
        </w:rPr>
        <w:t xml:space="preserve"> </w:t>
      </w:r>
      <w:r>
        <w:t>VnPay</w:t>
      </w:r>
      <w:r>
        <w:rPr>
          <w:spacing w:val="-9"/>
        </w:rPr>
        <w:t xml:space="preserve"> </w:t>
      </w:r>
      <w:r>
        <w:t>mang</w:t>
      </w:r>
      <w:r>
        <w:rPr>
          <w:spacing w:val="-9"/>
        </w:rPr>
        <w:t xml:space="preserve"> </w:t>
      </w:r>
      <w:r>
        <w:t>lại</w:t>
      </w:r>
      <w:r>
        <w:rPr>
          <w:spacing w:val="-9"/>
        </w:rPr>
        <w:t xml:space="preserve"> </w:t>
      </w:r>
      <w:r>
        <w:t>nhiều</w:t>
      </w:r>
      <w:r>
        <w:rPr>
          <w:spacing w:val="-9"/>
        </w:rPr>
        <w:t xml:space="preserve"> </w:t>
      </w:r>
      <w:r>
        <w:t>lợi</w:t>
      </w:r>
      <w:r>
        <w:rPr>
          <w:spacing w:val="-9"/>
        </w:rPr>
        <w:t xml:space="preserve"> </w:t>
      </w:r>
      <w:r>
        <w:t>ích</w:t>
      </w:r>
      <w:r>
        <w:rPr>
          <w:spacing w:val="-9"/>
        </w:rPr>
        <w:t xml:space="preserve"> </w:t>
      </w:r>
      <w:r>
        <w:t>nổi</w:t>
      </w:r>
      <w:r>
        <w:rPr>
          <w:spacing w:val="-9"/>
        </w:rPr>
        <w:t xml:space="preserve"> </w:t>
      </w:r>
      <w:r>
        <w:t>bật</w:t>
      </w:r>
      <w:r>
        <w:rPr>
          <w:spacing w:val="-9"/>
        </w:rPr>
        <w:t xml:space="preserve"> </w:t>
      </w:r>
      <w:r>
        <w:rPr>
          <w:spacing w:val="-4"/>
        </w:rPr>
        <w:t>như:</w:t>
      </w:r>
    </w:p>
    <w:p w14:paraId="6B74B235">
      <w:pPr>
        <w:pStyle w:val="14"/>
        <w:numPr>
          <w:ilvl w:val="0"/>
          <w:numId w:val="28"/>
        </w:numPr>
        <w:tabs>
          <w:tab w:val="left" w:pos="1207"/>
        </w:tabs>
        <w:spacing w:before="207" w:after="0" w:line="240" w:lineRule="auto"/>
        <w:ind w:left="1207" w:right="0" w:hanging="190"/>
        <w:jc w:val="left"/>
        <w:rPr>
          <w:sz w:val="26"/>
        </w:rPr>
      </w:pPr>
      <w:r>
        <w:rPr>
          <w:sz w:val="26"/>
        </w:rPr>
        <w:t>Đáp</w:t>
      </w:r>
      <w:r>
        <w:rPr>
          <w:spacing w:val="-8"/>
          <w:sz w:val="26"/>
        </w:rPr>
        <w:t xml:space="preserve"> </w:t>
      </w:r>
      <w:r>
        <w:rPr>
          <w:sz w:val="26"/>
        </w:rPr>
        <w:t>ứng</w:t>
      </w:r>
      <w:r>
        <w:rPr>
          <w:spacing w:val="-8"/>
          <w:sz w:val="26"/>
        </w:rPr>
        <w:t xml:space="preserve"> </w:t>
      </w:r>
      <w:r>
        <w:rPr>
          <w:sz w:val="26"/>
        </w:rPr>
        <w:t>nhu</w:t>
      </w:r>
      <w:r>
        <w:rPr>
          <w:spacing w:val="-7"/>
          <w:sz w:val="26"/>
        </w:rPr>
        <w:t xml:space="preserve"> </w:t>
      </w:r>
      <w:r>
        <w:rPr>
          <w:sz w:val="26"/>
        </w:rPr>
        <w:t>cầu</w:t>
      </w:r>
      <w:r>
        <w:rPr>
          <w:spacing w:val="-8"/>
          <w:sz w:val="26"/>
        </w:rPr>
        <w:t xml:space="preserve"> </w:t>
      </w:r>
      <w:r>
        <w:rPr>
          <w:sz w:val="26"/>
        </w:rPr>
        <w:t>thanh</w:t>
      </w:r>
      <w:r>
        <w:rPr>
          <w:spacing w:val="-8"/>
          <w:sz w:val="26"/>
        </w:rPr>
        <w:t xml:space="preserve"> </w:t>
      </w:r>
      <w:r>
        <w:rPr>
          <w:sz w:val="26"/>
        </w:rPr>
        <w:t>toán</w:t>
      </w:r>
      <w:r>
        <w:rPr>
          <w:spacing w:val="-7"/>
          <w:sz w:val="26"/>
        </w:rPr>
        <w:t xml:space="preserve"> </w:t>
      </w:r>
      <w:r>
        <w:rPr>
          <w:sz w:val="26"/>
        </w:rPr>
        <w:t>nhanh</w:t>
      </w:r>
      <w:r>
        <w:rPr>
          <w:spacing w:val="-8"/>
          <w:sz w:val="26"/>
        </w:rPr>
        <w:t xml:space="preserve"> </w:t>
      </w:r>
      <w:r>
        <w:rPr>
          <w:sz w:val="26"/>
        </w:rPr>
        <w:t>chóng</w:t>
      </w:r>
      <w:r>
        <w:rPr>
          <w:spacing w:val="-8"/>
          <w:sz w:val="26"/>
        </w:rPr>
        <w:t xml:space="preserve"> </w:t>
      </w:r>
      <w:r>
        <w:rPr>
          <w:sz w:val="26"/>
        </w:rPr>
        <w:t>và</w:t>
      </w:r>
      <w:r>
        <w:rPr>
          <w:spacing w:val="-7"/>
          <w:sz w:val="26"/>
        </w:rPr>
        <w:t xml:space="preserve"> </w:t>
      </w:r>
      <w:r>
        <w:rPr>
          <w:sz w:val="26"/>
        </w:rPr>
        <w:t>tiện</w:t>
      </w:r>
      <w:r>
        <w:rPr>
          <w:spacing w:val="-8"/>
          <w:sz w:val="26"/>
        </w:rPr>
        <w:t xml:space="preserve"> </w:t>
      </w:r>
      <w:r>
        <w:rPr>
          <w:sz w:val="26"/>
        </w:rPr>
        <w:t>lợi</w:t>
      </w:r>
      <w:r>
        <w:rPr>
          <w:spacing w:val="-8"/>
          <w:sz w:val="26"/>
        </w:rPr>
        <w:t xml:space="preserve"> </w:t>
      </w:r>
      <w:r>
        <w:rPr>
          <w:sz w:val="26"/>
        </w:rPr>
        <w:t>của</w:t>
      </w:r>
      <w:r>
        <w:rPr>
          <w:spacing w:val="-7"/>
          <w:sz w:val="26"/>
        </w:rPr>
        <w:t xml:space="preserve"> </w:t>
      </w:r>
      <w:r>
        <w:rPr>
          <w:sz w:val="26"/>
        </w:rPr>
        <w:t>khách</w:t>
      </w:r>
      <w:r>
        <w:rPr>
          <w:spacing w:val="-8"/>
          <w:sz w:val="26"/>
        </w:rPr>
        <w:t xml:space="preserve"> </w:t>
      </w:r>
      <w:r>
        <w:rPr>
          <w:spacing w:val="-2"/>
          <w:sz w:val="26"/>
        </w:rPr>
        <w:t>hàng.</w:t>
      </w:r>
    </w:p>
    <w:p w14:paraId="5AE4B3EA">
      <w:pPr>
        <w:pStyle w:val="14"/>
        <w:numPr>
          <w:ilvl w:val="0"/>
          <w:numId w:val="28"/>
        </w:numPr>
        <w:tabs>
          <w:tab w:val="left" w:pos="1207"/>
        </w:tabs>
        <w:spacing w:before="206" w:after="0" w:line="309" w:lineRule="auto"/>
        <w:ind w:left="1207" w:right="1415" w:hanging="191"/>
        <w:jc w:val="left"/>
        <w:rPr>
          <w:sz w:val="26"/>
        </w:rPr>
      </w:pPr>
      <w:r>
        <w:rPr>
          <w:sz w:val="26"/>
        </w:rPr>
        <w:t>Nâng cao trải nghiệm người dùng nhờ tính năng thanh toán bảo mật và đa</w:t>
      </w:r>
      <w:r>
        <w:rPr>
          <w:spacing w:val="80"/>
          <w:w w:val="150"/>
          <w:sz w:val="26"/>
        </w:rPr>
        <w:t xml:space="preserve"> </w:t>
      </w:r>
      <w:r>
        <w:rPr>
          <w:sz w:val="26"/>
        </w:rPr>
        <w:t>dạng phương thức.</w:t>
      </w:r>
    </w:p>
    <w:p w14:paraId="2C4101D2">
      <w:pPr>
        <w:pStyle w:val="14"/>
        <w:numPr>
          <w:ilvl w:val="0"/>
          <w:numId w:val="28"/>
        </w:numPr>
        <w:tabs>
          <w:tab w:val="left" w:pos="1207"/>
        </w:tabs>
        <w:spacing w:before="122" w:after="0" w:line="309" w:lineRule="auto"/>
        <w:ind w:left="1207" w:right="1415" w:hanging="191"/>
        <w:jc w:val="left"/>
        <w:rPr>
          <w:sz w:val="26"/>
        </w:rPr>
      </w:pPr>
      <w:r>
        <w:rPr>
          <w:sz w:val="26"/>
        </w:rPr>
        <w:t>Tăng</w:t>
      </w:r>
      <w:r>
        <w:rPr>
          <w:spacing w:val="-9"/>
          <w:sz w:val="26"/>
        </w:rPr>
        <w:t xml:space="preserve"> </w:t>
      </w:r>
      <w:r>
        <w:rPr>
          <w:sz w:val="26"/>
        </w:rPr>
        <w:t>độ</w:t>
      </w:r>
      <w:r>
        <w:rPr>
          <w:spacing w:val="-9"/>
          <w:sz w:val="26"/>
        </w:rPr>
        <w:t xml:space="preserve"> </w:t>
      </w:r>
      <w:r>
        <w:rPr>
          <w:sz w:val="26"/>
        </w:rPr>
        <w:t>tin</w:t>
      </w:r>
      <w:r>
        <w:rPr>
          <w:spacing w:val="-9"/>
          <w:sz w:val="26"/>
        </w:rPr>
        <w:t xml:space="preserve"> </w:t>
      </w:r>
      <w:r>
        <w:rPr>
          <w:sz w:val="26"/>
        </w:rPr>
        <w:t>cậy</w:t>
      </w:r>
      <w:r>
        <w:rPr>
          <w:spacing w:val="-9"/>
          <w:sz w:val="26"/>
        </w:rPr>
        <w:t xml:space="preserve"> </w:t>
      </w:r>
      <w:r>
        <w:rPr>
          <w:sz w:val="26"/>
        </w:rPr>
        <w:t>và</w:t>
      </w:r>
      <w:r>
        <w:rPr>
          <w:spacing w:val="-9"/>
          <w:sz w:val="26"/>
        </w:rPr>
        <w:t xml:space="preserve"> </w:t>
      </w:r>
      <w:r>
        <w:rPr>
          <w:sz w:val="26"/>
        </w:rPr>
        <w:t>chuyên</w:t>
      </w:r>
      <w:r>
        <w:rPr>
          <w:spacing w:val="-9"/>
          <w:sz w:val="26"/>
        </w:rPr>
        <w:t xml:space="preserve"> </w:t>
      </w:r>
      <w:r>
        <w:rPr>
          <w:sz w:val="26"/>
        </w:rPr>
        <w:t>nghiệp</w:t>
      </w:r>
      <w:r>
        <w:rPr>
          <w:spacing w:val="-9"/>
          <w:sz w:val="26"/>
        </w:rPr>
        <w:t xml:space="preserve"> </w:t>
      </w:r>
      <w:r>
        <w:rPr>
          <w:sz w:val="26"/>
        </w:rPr>
        <w:t>của</w:t>
      </w:r>
      <w:r>
        <w:rPr>
          <w:spacing w:val="-9"/>
          <w:sz w:val="26"/>
        </w:rPr>
        <w:t xml:space="preserve"> </w:t>
      </w:r>
      <w:r>
        <w:rPr>
          <w:sz w:val="26"/>
        </w:rPr>
        <w:t>hệ</w:t>
      </w:r>
      <w:r>
        <w:rPr>
          <w:spacing w:val="-9"/>
          <w:sz w:val="26"/>
        </w:rPr>
        <w:t xml:space="preserve"> </w:t>
      </w:r>
      <w:r>
        <w:rPr>
          <w:sz w:val="26"/>
        </w:rPr>
        <w:t>thống,</w:t>
      </w:r>
      <w:r>
        <w:rPr>
          <w:spacing w:val="-9"/>
          <w:sz w:val="26"/>
        </w:rPr>
        <w:t xml:space="preserve"> </w:t>
      </w:r>
      <w:r>
        <w:rPr>
          <w:sz w:val="26"/>
        </w:rPr>
        <w:t>cải</w:t>
      </w:r>
      <w:r>
        <w:rPr>
          <w:spacing w:val="-9"/>
          <w:sz w:val="26"/>
        </w:rPr>
        <w:t xml:space="preserve"> </w:t>
      </w:r>
      <w:r>
        <w:rPr>
          <w:sz w:val="26"/>
        </w:rPr>
        <w:t>thiện</w:t>
      </w:r>
      <w:r>
        <w:rPr>
          <w:spacing w:val="-9"/>
          <w:sz w:val="26"/>
        </w:rPr>
        <w:t xml:space="preserve"> </w:t>
      </w:r>
      <w:r>
        <w:rPr>
          <w:sz w:val="26"/>
        </w:rPr>
        <w:t>khả</w:t>
      </w:r>
      <w:r>
        <w:rPr>
          <w:spacing w:val="-9"/>
          <w:sz w:val="26"/>
        </w:rPr>
        <w:t xml:space="preserve"> </w:t>
      </w:r>
      <w:r>
        <w:rPr>
          <w:sz w:val="26"/>
        </w:rPr>
        <w:t>năng</w:t>
      </w:r>
      <w:r>
        <w:rPr>
          <w:spacing w:val="-9"/>
          <w:sz w:val="26"/>
        </w:rPr>
        <w:t xml:space="preserve"> </w:t>
      </w:r>
      <w:r>
        <w:rPr>
          <w:sz w:val="26"/>
        </w:rPr>
        <w:t>cạnh</w:t>
      </w:r>
      <w:r>
        <w:rPr>
          <w:spacing w:val="-9"/>
          <w:sz w:val="26"/>
        </w:rPr>
        <w:t xml:space="preserve"> </w:t>
      </w:r>
      <w:r>
        <w:rPr>
          <w:sz w:val="26"/>
        </w:rPr>
        <w:t>tranh trên thị trường.</w:t>
      </w:r>
    </w:p>
    <w:p w14:paraId="7C2E1D30">
      <w:pPr>
        <w:pStyle w:val="14"/>
        <w:numPr>
          <w:ilvl w:val="0"/>
          <w:numId w:val="28"/>
        </w:numPr>
        <w:tabs>
          <w:tab w:val="left" w:pos="1207"/>
        </w:tabs>
        <w:spacing w:before="122" w:after="0" w:line="309" w:lineRule="auto"/>
        <w:ind w:left="1207" w:right="1415" w:hanging="191"/>
        <w:jc w:val="left"/>
        <w:rPr>
          <w:sz w:val="26"/>
        </w:rPr>
      </w:pPr>
      <w:r>
        <w:rPr>
          <w:sz w:val="26"/>
        </w:rPr>
        <w:t xml:space="preserve">Hỗ trợ doanh nghiệp tối ưu hóa quy trình thanh toán và giảm thiểu rủi ro từ </w:t>
      </w:r>
      <w:bookmarkStart w:id="152" w:name="Sử dụng JWT xác thực danh tính người dùn"/>
      <w:bookmarkEnd w:id="152"/>
      <w:bookmarkStart w:id="153" w:name="_bookmark93"/>
      <w:bookmarkEnd w:id="153"/>
      <w:r>
        <w:rPr>
          <w:sz w:val="26"/>
        </w:rPr>
        <w:t>giao dịch tiền mặt.</w:t>
      </w:r>
    </w:p>
    <w:p w14:paraId="08A9E2EA">
      <w:pPr>
        <w:pStyle w:val="3"/>
        <w:numPr>
          <w:ilvl w:val="1"/>
          <w:numId w:val="17"/>
        </w:numPr>
        <w:tabs>
          <w:tab w:val="left" w:pos="1291"/>
        </w:tabs>
        <w:spacing w:before="122" w:after="0" w:line="240" w:lineRule="auto"/>
        <w:ind w:left="1291" w:right="0" w:hanging="582"/>
        <w:jc w:val="left"/>
      </w:pPr>
      <w:bookmarkStart w:id="154" w:name="Đặt vấn đề"/>
      <w:bookmarkEnd w:id="154"/>
      <w:bookmarkStart w:id="155" w:name="_bookmark94"/>
      <w:bookmarkEnd w:id="155"/>
      <w:r>
        <w:t>Sử</w:t>
      </w:r>
      <w:r>
        <w:rPr>
          <w:spacing w:val="-8"/>
        </w:rPr>
        <w:t xml:space="preserve"> </w:t>
      </w:r>
      <w:r>
        <w:t>dụng</w:t>
      </w:r>
      <w:r>
        <w:rPr>
          <w:spacing w:val="-8"/>
        </w:rPr>
        <w:t xml:space="preserve"> </w:t>
      </w:r>
      <w:r>
        <w:t>JWT</w:t>
      </w:r>
      <w:r>
        <w:rPr>
          <w:spacing w:val="-7"/>
        </w:rPr>
        <w:t xml:space="preserve"> </w:t>
      </w:r>
      <w:r>
        <w:t>xác</w:t>
      </w:r>
      <w:r>
        <w:rPr>
          <w:spacing w:val="-8"/>
        </w:rPr>
        <w:t xml:space="preserve"> </w:t>
      </w:r>
      <w:r>
        <w:t>thực</w:t>
      </w:r>
      <w:r>
        <w:rPr>
          <w:spacing w:val="-7"/>
        </w:rPr>
        <w:t xml:space="preserve"> </w:t>
      </w:r>
      <w:r>
        <w:t>danh</w:t>
      </w:r>
      <w:r>
        <w:rPr>
          <w:spacing w:val="-8"/>
        </w:rPr>
        <w:t xml:space="preserve"> </w:t>
      </w:r>
      <w:r>
        <w:t>tính</w:t>
      </w:r>
      <w:r>
        <w:rPr>
          <w:spacing w:val="-7"/>
        </w:rPr>
        <w:t xml:space="preserve"> </w:t>
      </w:r>
      <w:r>
        <w:t>người</w:t>
      </w:r>
      <w:r>
        <w:rPr>
          <w:spacing w:val="-8"/>
        </w:rPr>
        <w:t xml:space="preserve"> </w:t>
      </w:r>
      <w:r>
        <w:rPr>
          <w:spacing w:val="-4"/>
        </w:rPr>
        <w:t>dùng</w:t>
      </w:r>
    </w:p>
    <w:p w14:paraId="4B8F64B5">
      <w:pPr>
        <w:pStyle w:val="3"/>
        <w:numPr>
          <w:ilvl w:val="2"/>
          <w:numId w:val="17"/>
        </w:numPr>
        <w:tabs>
          <w:tab w:val="left" w:pos="2084"/>
        </w:tabs>
        <w:spacing w:before="150" w:after="0" w:line="240" w:lineRule="auto"/>
        <w:ind w:left="2084" w:right="0" w:hanging="777"/>
        <w:jc w:val="both"/>
      </w:pPr>
      <w:r>
        <w:t>Đặt</w:t>
      </w:r>
      <w:r>
        <w:rPr>
          <w:spacing w:val="-9"/>
        </w:rPr>
        <w:t xml:space="preserve"> </w:t>
      </w:r>
      <w:r>
        <w:t>vấn</w:t>
      </w:r>
      <w:r>
        <w:rPr>
          <w:spacing w:val="-8"/>
        </w:rPr>
        <w:t xml:space="preserve"> </w:t>
      </w:r>
      <w:r>
        <w:rPr>
          <w:spacing w:val="-5"/>
        </w:rPr>
        <w:t>đề</w:t>
      </w:r>
    </w:p>
    <w:p w14:paraId="60428FF5">
      <w:pPr>
        <w:pStyle w:val="6"/>
        <w:spacing w:before="149" w:line="312" w:lineRule="auto"/>
        <w:ind w:left="709" w:right="1415" w:firstLine="298"/>
        <w:jc w:val="both"/>
      </w:pPr>
      <w:r>
        <w:t>Trong hệ thống tour du lịch trực tuyến, việc đảm bảo danh tính người dùng và bảo mật thông tin khi truy cập là một yêu cầu vô cùng quan trọng. Nếu không có một</w:t>
      </w:r>
      <w:r>
        <w:rPr>
          <w:spacing w:val="-5"/>
        </w:rPr>
        <w:t xml:space="preserve"> </w:t>
      </w:r>
      <w:r>
        <w:t>giải</w:t>
      </w:r>
      <w:r>
        <w:rPr>
          <w:spacing w:val="-4"/>
        </w:rPr>
        <w:t xml:space="preserve"> </w:t>
      </w:r>
      <w:r>
        <w:t>pháp</w:t>
      </w:r>
      <w:r>
        <w:rPr>
          <w:spacing w:val="-5"/>
        </w:rPr>
        <w:t xml:space="preserve"> </w:t>
      </w:r>
      <w:r>
        <w:t>xác</w:t>
      </w:r>
      <w:r>
        <w:rPr>
          <w:spacing w:val="-4"/>
        </w:rPr>
        <w:t xml:space="preserve"> </w:t>
      </w:r>
      <w:r>
        <w:t>thực</w:t>
      </w:r>
      <w:r>
        <w:rPr>
          <w:spacing w:val="-5"/>
        </w:rPr>
        <w:t xml:space="preserve"> </w:t>
      </w:r>
      <w:r>
        <w:t>hiệu</w:t>
      </w:r>
      <w:r>
        <w:rPr>
          <w:spacing w:val="-4"/>
        </w:rPr>
        <w:t xml:space="preserve"> </w:t>
      </w:r>
      <w:r>
        <w:t>quả,</w:t>
      </w:r>
      <w:r>
        <w:rPr>
          <w:spacing w:val="-5"/>
        </w:rPr>
        <w:t xml:space="preserve"> </w:t>
      </w:r>
      <w:r>
        <w:t>hệ</w:t>
      </w:r>
      <w:r>
        <w:rPr>
          <w:spacing w:val="-4"/>
        </w:rPr>
        <w:t xml:space="preserve"> </w:t>
      </w:r>
      <w:r>
        <w:t>thống</w:t>
      </w:r>
      <w:r>
        <w:rPr>
          <w:spacing w:val="-5"/>
        </w:rPr>
        <w:t xml:space="preserve"> </w:t>
      </w:r>
      <w:r>
        <w:t>có</w:t>
      </w:r>
      <w:r>
        <w:rPr>
          <w:spacing w:val="-4"/>
        </w:rPr>
        <w:t xml:space="preserve"> </w:t>
      </w:r>
      <w:r>
        <w:t>thể</w:t>
      </w:r>
      <w:r>
        <w:rPr>
          <w:spacing w:val="-5"/>
        </w:rPr>
        <w:t xml:space="preserve"> </w:t>
      </w:r>
      <w:r>
        <w:t>đối</w:t>
      </w:r>
      <w:r>
        <w:rPr>
          <w:spacing w:val="-5"/>
        </w:rPr>
        <w:t xml:space="preserve"> </w:t>
      </w:r>
      <w:r>
        <w:t>mặt</w:t>
      </w:r>
      <w:r>
        <w:rPr>
          <w:spacing w:val="-4"/>
        </w:rPr>
        <w:t xml:space="preserve"> </w:t>
      </w:r>
      <w:r>
        <w:t>với</w:t>
      </w:r>
      <w:r>
        <w:rPr>
          <w:spacing w:val="-5"/>
        </w:rPr>
        <w:t xml:space="preserve"> </w:t>
      </w:r>
      <w:r>
        <w:t>nhiều</w:t>
      </w:r>
      <w:r>
        <w:rPr>
          <w:spacing w:val="-4"/>
        </w:rPr>
        <w:t xml:space="preserve"> </w:t>
      </w:r>
      <w:r>
        <w:t>rủi</w:t>
      </w:r>
      <w:r>
        <w:rPr>
          <w:spacing w:val="-5"/>
        </w:rPr>
        <w:t xml:space="preserve"> </w:t>
      </w:r>
      <w:r>
        <w:t>ro</w:t>
      </w:r>
      <w:r>
        <w:rPr>
          <w:spacing w:val="-4"/>
        </w:rPr>
        <w:t xml:space="preserve"> </w:t>
      </w:r>
      <w:r>
        <w:t>như</w:t>
      </w:r>
      <w:r>
        <w:rPr>
          <w:spacing w:val="-5"/>
        </w:rPr>
        <w:t xml:space="preserve"> </w:t>
      </w:r>
      <w:r>
        <w:t>truy cập</w:t>
      </w:r>
      <w:r>
        <w:rPr>
          <w:spacing w:val="-16"/>
        </w:rPr>
        <w:t xml:space="preserve"> </w:t>
      </w:r>
      <w:r>
        <w:t>trái</w:t>
      </w:r>
      <w:r>
        <w:rPr>
          <w:spacing w:val="-16"/>
        </w:rPr>
        <w:t xml:space="preserve"> </w:t>
      </w:r>
      <w:r>
        <w:t>phép,</w:t>
      </w:r>
      <w:r>
        <w:rPr>
          <w:spacing w:val="-16"/>
        </w:rPr>
        <w:t xml:space="preserve"> </w:t>
      </w:r>
      <w:r>
        <w:t>đánh</w:t>
      </w:r>
      <w:r>
        <w:rPr>
          <w:spacing w:val="-15"/>
        </w:rPr>
        <w:t xml:space="preserve"> </w:t>
      </w:r>
      <w:r>
        <w:t>cắp</w:t>
      </w:r>
      <w:r>
        <w:rPr>
          <w:spacing w:val="-16"/>
        </w:rPr>
        <w:t xml:space="preserve"> </w:t>
      </w:r>
      <w:r>
        <w:t>thông</w:t>
      </w:r>
      <w:r>
        <w:rPr>
          <w:spacing w:val="-16"/>
        </w:rPr>
        <w:t xml:space="preserve"> </w:t>
      </w:r>
      <w:r>
        <w:t>tin</w:t>
      </w:r>
      <w:r>
        <w:rPr>
          <w:spacing w:val="-16"/>
        </w:rPr>
        <w:t xml:space="preserve"> </w:t>
      </w:r>
      <w:r>
        <w:t>cá</w:t>
      </w:r>
      <w:r>
        <w:rPr>
          <w:spacing w:val="-16"/>
        </w:rPr>
        <w:t xml:space="preserve"> </w:t>
      </w:r>
      <w:r>
        <w:t>nhân</w:t>
      </w:r>
      <w:r>
        <w:rPr>
          <w:spacing w:val="-16"/>
        </w:rPr>
        <w:t xml:space="preserve"> </w:t>
      </w:r>
      <w:r>
        <w:t>hoặc</w:t>
      </w:r>
      <w:r>
        <w:rPr>
          <w:spacing w:val="-16"/>
        </w:rPr>
        <w:t xml:space="preserve"> </w:t>
      </w:r>
      <w:r>
        <w:t>gian</w:t>
      </w:r>
      <w:r>
        <w:rPr>
          <w:spacing w:val="-16"/>
        </w:rPr>
        <w:t xml:space="preserve"> </w:t>
      </w:r>
      <w:r>
        <w:t>lận</w:t>
      </w:r>
      <w:r>
        <w:rPr>
          <w:spacing w:val="-15"/>
        </w:rPr>
        <w:t xml:space="preserve"> </w:t>
      </w:r>
      <w:r>
        <w:t>giao</w:t>
      </w:r>
      <w:r>
        <w:rPr>
          <w:spacing w:val="-16"/>
        </w:rPr>
        <w:t xml:space="preserve"> </w:t>
      </w:r>
      <w:r>
        <w:t>dịch.</w:t>
      </w:r>
      <w:r>
        <w:rPr>
          <w:spacing w:val="-16"/>
        </w:rPr>
        <w:t xml:space="preserve"> </w:t>
      </w:r>
      <w:r>
        <w:t>Các</w:t>
      </w:r>
      <w:r>
        <w:rPr>
          <w:spacing w:val="-16"/>
        </w:rPr>
        <w:t xml:space="preserve"> </w:t>
      </w:r>
      <w:r>
        <w:t>phương</w:t>
      </w:r>
      <w:r>
        <w:rPr>
          <w:spacing w:val="-16"/>
        </w:rPr>
        <w:t xml:space="preserve"> </w:t>
      </w:r>
      <w:r>
        <w:t xml:space="preserve">pháp xác thực truyền thống dựa trên session hoặc cookie thường tồn tại nhiều hạn chế khi áp dụng trong các hệ thống phân tán hoặc kiến trúc API hiện đại. Do đó, cần thiết phải tìm kiếm một giải pháp xác thực vừa bảo mật cao, vừa gọn nhẹ và phù </w:t>
      </w:r>
      <w:bookmarkStart w:id="156" w:name="_bookmark95"/>
      <w:bookmarkEnd w:id="156"/>
      <w:bookmarkStart w:id="157" w:name="Thực hiện giải pháp"/>
      <w:bookmarkEnd w:id="157"/>
      <w:r>
        <w:t>hợp với các xu hướng công nghệ hiện đại.</w:t>
      </w:r>
    </w:p>
    <w:p w14:paraId="79DC00F5">
      <w:pPr>
        <w:pStyle w:val="3"/>
        <w:numPr>
          <w:ilvl w:val="2"/>
          <w:numId w:val="17"/>
        </w:numPr>
        <w:tabs>
          <w:tab w:val="left" w:pos="2084"/>
        </w:tabs>
        <w:spacing w:before="119" w:after="0" w:line="240" w:lineRule="auto"/>
        <w:ind w:left="2084" w:right="0" w:hanging="777"/>
        <w:jc w:val="both"/>
      </w:pPr>
      <w:r>
        <w:t>Thực</w:t>
      </w:r>
      <w:r>
        <w:rPr>
          <w:spacing w:val="-6"/>
        </w:rPr>
        <w:t xml:space="preserve"> </w:t>
      </w:r>
      <w:r>
        <w:t>hiện</w:t>
      </w:r>
      <w:r>
        <w:rPr>
          <w:spacing w:val="-6"/>
        </w:rPr>
        <w:t xml:space="preserve"> </w:t>
      </w:r>
      <w:r>
        <w:t>giải</w:t>
      </w:r>
      <w:r>
        <w:rPr>
          <w:spacing w:val="-6"/>
        </w:rPr>
        <w:t xml:space="preserve"> </w:t>
      </w:r>
      <w:r>
        <w:rPr>
          <w:spacing w:val="-4"/>
        </w:rPr>
        <w:t>pháp</w:t>
      </w:r>
    </w:p>
    <w:p w14:paraId="4BB5D44D">
      <w:pPr>
        <w:pStyle w:val="6"/>
        <w:spacing w:before="149" w:line="307" w:lineRule="auto"/>
        <w:ind w:left="709" w:right="1415" w:firstLine="298"/>
        <w:jc w:val="both"/>
      </w:pPr>
      <w:r>
        <w:t>JSON</w:t>
      </w:r>
      <w:r>
        <w:rPr>
          <w:spacing w:val="-1"/>
        </w:rPr>
        <w:t xml:space="preserve"> </w:t>
      </w:r>
      <w:r>
        <w:t>Web</w:t>
      </w:r>
      <w:r>
        <w:rPr>
          <w:spacing w:val="-1"/>
        </w:rPr>
        <w:t xml:space="preserve"> </w:t>
      </w:r>
      <w:r>
        <w:t>Token</w:t>
      </w:r>
      <w:r>
        <w:rPr>
          <w:spacing w:val="-1"/>
        </w:rPr>
        <w:t xml:space="preserve"> </w:t>
      </w:r>
      <w:r>
        <w:t>(JWT)</w:t>
      </w:r>
      <w:r>
        <w:rPr>
          <w:spacing w:val="-1"/>
        </w:rPr>
        <w:t xml:space="preserve"> </w:t>
      </w:r>
      <w:r>
        <w:t>được</w:t>
      </w:r>
      <w:r>
        <w:rPr>
          <w:spacing w:val="-1"/>
        </w:rPr>
        <w:t xml:space="preserve"> </w:t>
      </w:r>
      <w:r>
        <w:t>chọn</w:t>
      </w:r>
      <w:r>
        <w:rPr>
          <w:spacing w:val="-1"/>
        </w:rPr>
        <w:t xml:space="preserve"> </w:t>
      </w:r>
      <w:r>
        <w:t>làm</w:t>
      </w:r>
      <w:r>
        <w:rPr>
          <w:spacing w:val="-1"/>
        </w:rPr>
        <w:t xml:space="preserve"> </w:t>
      </w:r>
      <w:r>
        <w:t>giải</w:t>
      </w:r>
      <w:r>
        <w:rPr>
          <w:spacing w:val="-1"/>
        </w:rPr>
        <w:t xml:space="preserve"> </w:t>
      </w:r>
      <w:r>
        <w:t>pháp</w:t>
      </w:r>
      <w:r>
        <w:rPr>
          <w:spacing w:val="-1"/>
        </w:rPr>
        <w:t xml:space="preserve"> </w:t>
      </w:r>
      <w:r>
        <w:t>xác</w:t>
      </w:r>
      <w:r>
        <w:rPr>
          <w:spacing w:val="-1"/>
        </w:rPr>
        <w:t xml:space="preserve"> </w:t>
      </w:r>
      <w:r>
        <w:t>thực</w:t>
      </w:r>
      <w:r>
        <w:rPr>
          <w:spacing w:val="-1"/>
        </w:rPr>
        <w:t xml:space="preserve"> </w:t>
      </w:r>
      <w:r>
        <w:t>danh</w:t>
      </w:r>
      <w:r>
        <w:rPr>
          <w:spacing w:val="-1"/>
        </w:rPr>
        <w:t xml:space="preserve"> </w:t>
      </w:r>
      <w:r>
        <w:t>tính</w:t>
      </w:r>
      <w:r>
        <w:rPr>
          <w:spacing w:val="-1"/>
        </w:rPr>
        <w:t xml:space="preserve"> </w:t>
      </w:r>
      <w:r>
        <w:t>nhờ</w:t>
      </w:r>
      <w:r>
        <w:rPr>
          <w:spacing w:val="-1"/>
        </w:rPr>
        <w:t xml:space="preserve"> </w:t>
      </w:r>
      <w:r>
        <w:t>khả năng gọn nhẹ, tự quản lý thông tin người dùng và hoạt động hiệu quả trên các hệ thống phân tán. Khi người dùng đăng nhập thành công, hệ thống sẽ tạo một JWT chứa thông tin của người dùng, được mã</w:t>
      </w:r>
      <w:r>
        <w:rPr>
          <w:spacing w:val="-1"/>
        </w:rPr>
        <w:t xml:space="preserve"> </w:t>
      </w:r>
      <w:r>
        <w:t>hóa bằng khóa bí mật. JWT này sẽ</w:t>
      </w:r>
      <w:r>
        <w:rPr>
          <w:spacing w:val="-1"/>
        </w:rPr>
        <w:t xml:space="preserve"> </w:t>
      </w:r>
      <w:r>
        <w:t xml:space="preserve">được </w:t>
      </w:r>
      <w:r>
        <w:rPr>
          <w:spacing w:val="-2"/>
        </w:rPr>
        <w:t>trả</w:t>
      </w:r>
      <w:r>
        <w:rPr>
          <w:spacing w:val="-15"/>
        </w:rPr>
        <w:t xml:space="preserve"> </w:t>
      </w:r>
      <w:r>
        <w:rPr>
          <w:spacing w:val="-2"/>
        </w:rPr>
        <w:t>về</w:t>
      </w:r>
      <w:r>
        <w:rPr>
          <w:spacing w:val="-14"/>
        </w:rPr>
        <w:t xml:space="preserve"> </w:t>
      </w:r>
      <w:r>
        <w:rPr>
          <w:spacing w:val="-2"/>
        </w:rPr>
        <w:t>phía</w:t>
      </w:r>
      <w:r>
        <w:rPr>
          <w:spacing w:val="-14"/>
        </w:rPr>
        <w:t xml:space="preserve"> </w:t>
      </w:r>
      <w:r>
        <w:rPr>
          <w:spacing w:val="-2"/>
        </w:rPr>
        <w:t>client</w:t>
      </w:r>
      <w:r>
        <w:rPr>
          <w:spacing w:val="-14"/>
        </w:rPr>
        <w:t xml:space="preserve"> </w:t>
      </w:r>
      <w:r>
        <w:rPr>
          <w:spacing w:val="-2"/>
        </w:rPr>
        <w:t>và</w:t>
      </w:r>
      <w:r>
        <w:rPr>
          <w:spacing w:val="-15"/>
        </w:rPr>
        <w:t xml:space="preserve"> </w:t>
      </w:r>
      <w:r>
        <w:rPr>
          <w:spacing w:val="-2"/>
        </w:rPr>
        <w:t>lưu</w:t>
      </w:r>
      <w:r>
        <w:rPr>
          <w:spacing w:val="-14"/>
        </w:rPr>
        <w:t xml:space="preserve"> </w:t>
      </w:r>
      <w:r>
        <w:rPr>
          <w:spacing w:val="-2"/>
        </w:rPr>
        <w:t>trữ</w:t>
      </w:r>
      <w:r>
        <w:rPr>
          <w:spacing w:val="-13"/>
        </w:rPr>
        <w:t xml:space="preserve"> </w:t>
      </w:r>
      <w:r>
        <w:rPr>
          <w:spacing w:val="-2"/>
        </w:rPr>
        <w:t>tại</w:t>
      </w:r>
      <w:r>
        <w:rPr>
          <w:spacing w:val="-5"/>
        </w:rPr>
        <w:t xml:space="preserve"> </w:t>
      </w:r>
      <w:r>
        <w:rPr>
          <w:rFonts w:ascii="Courier New" w:hAnsi="Courier New"/>
          <w:spacing w:val="-2"/>
        </w:rPr>
        <w:t>localStorage</w:t>
      </w:r>
      <w:r>
        <w:rPr>
          <w:rFonts w:ascii="Courier New" w:hAnsi="Courier New"/>
          <w:spacing w:val="-37"/>
        </w:rPr>
        <w:t xml:space="preserve"> </w:t>
      </w:r>
      <w:r>
        <w:rPr>
          <w:spacing w:val="-2"/>
        </w:rPr>
        <w:t>hoặc</w:t>
      </w:r>
      <w:r>
        <w:rPr>
          <w:spacing w:val="-6"/>
        </w:rPr>
        <w:t xml:space="preserve"> </w:t>
      </w:r>
      <w:r>
        <w:rPr>
          <w:rFonts w:ascii="Courier New" w:hAnsi="Courier New"/>
          <w:spacing w:val="-2"/>
        </w:rPr>
        <w:t>sessionStorage</w:t>
      </w:r>
      <w:r>
        <w:rPr>
          <w:spacing w:val="-2"/>
        </w:rPr>
        <w:t>.</w:t>
      </w:r>
      <w:r>
        <w:rPr>
          <w:spacing w:val="-6"/>
        </w:rPr>
        <w:t xml:space="preserve"> </w:t>
      </w:r>
      <w:r>
        <w:rPr>
          <w:spacing w:val="-2"/>
        </w:rPr>
        <w:t xml:space="preserve">Trong </w:t>
      </w:r>
      <w:r>
        <w:t>mỗi</w:t>
      </w:r>
      <w:r>
        <w:rPr>
          <w:spacing w:val="-17"/>
        </w:rPr>
        <w:t xml:space="preserve"> </w:t>
      </w:r>
      <w:r>
        <w:t>yêu</w:t>
      </w:r>
      <w:r>
        <w:rPr>
          <w:spacing w:val="-16"/>
        </w:rPr>
        <w:t xml:space="preserve"> </w:t>
      </w:r>
      <w:r>
        <w:t>cầu</w:t>
      </w:r>
      <w:r>
        <w:rPr>
          <w:spacing w:val="-16"/>
        </w:rPr>
        <w:t xml:space="preserve"> </w:t>
      </w:r>
      <w:r>
        <w:t>tiếp</w:t>
      </w:r>
      <w:r>
        <w:rPr>
          <w:spacing w:val="-16"/>
        </w:rPr>
        <w:t xml:space="preserve"> </w:t>
      </w:r>
      <w:r>
        <w:t>theo,</w:t>
      </w:r>
      <w:r>
        <w:rPr>
          <w:spacing w:val="-17"/>
        </w:rPr>
        <w:t xml:space="preserve"> </w:t>
      </w:r>
      <w:r>
        <w:t>JWT</w:t>
      </w:r>
      <w:r>
        <w:rPr>
          <w:spacing w:val="-16"/>
        </w:rPr>
        <w:t xml:space="preserve"> </w:t>
      </w:r>
      <w:r>
        <w:t>được</w:t>
      </w:r>
      <w:r>
        <w:rPr>
          <w:spacing w:val="-16"/>
        </w:rPr>
        <w:t xml:space="preserve"> </w:t>
      </w:r>
      <w:r>
        <w:t>gửi</w:t>
      </w:r>
      <w:r>
        <w:rPr>
          <w:spacing w:val="-16"/>
        </w:rPr>
        <w:t xml:space="preserve"> </w:t>
      </w:r>
      <w:r>
        <w:t>kèm</w:t>
      </w:r>
      <w:r>
        <w:rPr>
          <w:spacing w:val="-10"/>
        </w:rPr>
        <w:t xml:space="preserve"> </w:t>
      </w:r>
      <w:r>
        <w:t>trong</w:t>
      </w:r>
      <w:r>
        <w:rPr>
          <w:spacing w:val="-9"/>
        </w:rPr>
        <w:t xml:space="preserve"> </w:t>
      </w:r>
      <w:r>
        <w:t>header</w:t>
      </w:r>
      <w:r>
        <w:rPr>
          <w:spacing w:val="-9"/>
        </w:rPr>
        <w:t xml:space="preserve"> </w:t>
      </w:r>
      <w:r>
        <w:rPr>
          <w:rFonts w:ascii="Courier New" w:hAnsi="Courier New"/>
        </w:rPr>
        <w:t>Authorization</w:t>
      </w:r>
      <w:r>
        <w:rPr>
          <w:rFonts w:ascii="Courier New" w:hAnsi="Courier New"/>
          <w:spacing w:val="-39"/>
        </w:rPr>
        <w:t xml:space="preserve"> </w:t>
      </w:r>
      <w:r>
        <w:t>để</w:t>
      </w:r>
      <w:r>
        <w:rPr>
          <w:spacing w:val="-9"/>
        </w:rPr>
        <w:t xml:space="preserve"> </w:t>
      </w:r>
      <w:r>
        <w:t>xác thực. Tại phía server, JWT sẽ được giải mã và kiểm tra tính hợp lệ, bao gồm chữ ký</w:t>
      </w:r>
      <w:r>
        <w:rPr>
          <w:spacing w:val="-11"/>
        </w:rPr>
        <w:t xml:space="preserve"> </w:t>
      </w:r>
      <w:r>
        <w:t>và</w:t>
      </w:r>
      <w:r>
        <w:rPr>
          <w:spacing w:val="-11"/>
        </w:rPr>
        <w:t xml:space="preserve"> </w:t>
      </w:r>
      <w:r>
        <w:t>thời</w:t>
      </w:r>
      <w:r>
        <w:rPr>
          <w:spacing w:val="-10"/>
        </w:rPr>
        <w:t xml:space="preserve"> </w:t>
      </w:r>
      <w:r>
        <w:t>gian</w:t>
      </w:r>
      <w:r>
        <w:rPr>
          <w:spacing w:val="-11"/>
        </w:rPr>
        <w:t xml:space="preserve"> </w:t>
      </w:r>
      <w:r>
        <w:t>hết</w:t>
      </w:r>
      <w:r>
        <w:rPr>
          <w:spacing w:val="-11"/>
        </w:rPr>
        <w:t xml:space="preserve"> </w:t>
      </w:r>
      <w:r>
        <w:t>hạn,</w:t>
      </w:r>
      <w:r>
        <w:rPr>
          <w:spacing w:val="-11"/>
        </w:rPr>
        <w:t xml:space="preserve"> </w:t>
      </w:r>
      <w:r>
        <w:t>trước</w:t>
      </w:r>
      <w:r>
        <w:rPr>
          <w:spacing w:val="-10"/>
        </w:rPr>
        <w:t xml:space="preserve"> </w:t>
      </w:r>
      <w:r>
        <w:t>khi</w:t>
      </w:r>
      <w:r>
        <w:rPr>
          <w:spacing w:val="-11"/>
        </w:rPr>
        <w:t xml:space="preserve"> </w:t>
      </w:r>
      <w:r>
        <w:t>cho</w:t>
      </w:r>
      <w:r>
        <w:rPr>
          <w:spacing w:val="-11"/>
        </w:rPr>
        <w:t xml:space="preserve"> </w:t>
      </w:r>
      <w:r>
        <w:t>phép</w:t>
      </w:r>
      <w:r>
        <w:rPr>
          <w:spacing w:val="-11"/>
        </w:rPr>
        <w:t xml:space="preserve"> </w:t>
      </w:r>
      <w:r>
        <w:t>truy</w:t>
      </w:r>
      <w:r>
        <w:rPr>
          <w:spacing w:val="-10"/>
        </w:rPr>
        <w:t xml:space="preserve"> </w:t>
      </w:r>
      <w:r>
        <w:t>cập</w:t>
      </w:r>
      <w:r>
        <w:rPr>
          <w:spacing w:val="-11"/>
        </w:rPr>
        <w:t xml:space="preserve"> </w:t>
      </w:r>
      <w:r>
        <w:t>tài</w:t>
      </w:r>
      <w:r>
        <w:rPr>
          <w:spacing w:val="-11"/>
        </w:rPr>
        <w:t xml:space="preserve"> </w:t>
      </w:r>
      <w:r>
        <w:t>nguyên.</w:t>
      </w:r>
      <w:r>
        <w:rPr>
          <w:spacing w:val="-11"/>
        </w:rPr>
        <w:t xml:space="preserve"> </w:t>
      </w:r>
      <w:r>
        <w:t>Quy</w:t>
      </w:r>
      <w:r>
        <w:rPr>
          <w:spacing w:val="-10"/>
        </w:rPr>
        <w:t xml:space="preserve"> </w:t>
      </w:r>
      <w:r>
        <w:t>trình</w:t>
      </w:r>
      <w:r>
        <w:rPr>
          <w:spacing w:val="-11"/>
        </w:rPr>
        <w:t xml:space="preserve"> </w:t>
      </w:r>
      <w:r>
        <w:t>này</w:t>
      </w:r>
      <w:r>
        <w:rPr>
          <w:spacing w:val="-11"/>
        </w:rPr>
        <w:t xml:space="preserve"> </w:t>
      </w:r>
      <w:r>
        <w:t xml:space="preserve">giúp đảm bảo việc xác thực diễn ra nhanh chóng và chính xác mà không cần lưu trữ </w:t>
      </w:r>
      <w:bookmarkStart w:id="158" w:name="Kết quả mang lại"/>
      <w:bookmarkEnd w:id="158"/>
      <w:bookmarkStart w:id="159" w:name="_bookmark96"/>
      <w:bookmarkEnd w:id="159"/>
      <w:r>
        <w:t>session trên server.</w:t>
      </w:r>
    </w:p>
    <w:p w14:paraId="1E05EC98">
      <w:pPr>
        <w:pStyle w:val="3"/>
        <w:numPr>
          <w:ilvl w:val="2"/>
          <w:numId w:val="17"/>
        </w:numPr>
        <w:tabs>
          <w:tab w:val="left" w:pos="2084"/>
        </w:tabs>
        <w:spacing w:before="134" w:after="0" w:line="240" w:lineRule="auto"/>
        <w:ind w:left="2084" w:right="0" w:hanging="777"/>
        <w:jc w:val="both"/>
      </w:pPr>
      <w:r>
        <w:t>Kết</w:t>
      </w:r>
      <w:r>
        <w:rPr>
          <w:spacing w:val="-10"/>
        </w:rPr>
        <w:t xml:space="preserve"> </w:t>
      </w:r>
      <w:r>
        <w:t>quả</w:t>
      </w:r>
      <w:r>
        <w:rPr>
          <w:spacing w:val="-9"/>
        </w:rPr>
        <w:t xml:space="preserve"> </w:t>
      </w:r>
      <w:r>
        <w:t>mang</w:t>
      </w:r>
      <w:r>
        <w:rPr>
          <w:spacing w:val="-9"/>
        </w:rPr>
        <w:t xml:space="preserve"> </w:t>
      </w:r>
      <w:r>
        <w:rPr>
          <w:spacing w:val="-5"/>
        </w:rPr>
        <w:t>lại</w:t>
      </w:r>
    </w:p>
    <w:p w14:paraId="12C58206">
      <w:pPr>
        <w:pStyle w:val="6"/>
        <w:spacing w:before="150" w:line="312" w:lineRule="auto"/>
        <w:ind w:left="709" w:right="1415" w:firstLine="298"/>
        <w:jc w:val="both"/>
      </w:pPr>
      <w:r>
        <w:t>Việc tích hợp JWT vào hệ thống tour du lịch mang lại nhiều lợi ích thiết thực. Trước</w:t>
      </w:r>
      <w:r>
        <w:rPr>
          <w:spacing w:val="1"/>
        </w:rPr>
        <w:t xml:space="preserve"> </w:t>
      </w:r>
      <w:r>
        <w:t>hết,</w:t>
      </w:r>
      <w:r>
        <w:rPr>
          <w:spacing w:val="1"/>
        </w:rPr>
        <w:t xml:space="preserve"> </w:t>
      </w:r>
      <w:r>
        <w:t>cơ</w:t>
      </w:r>
      <w:r>
        <w:rPr>
          <w:spacing w:val="2"/>
        </w:rPr>
        <w:t xml:space="preserve"> </w:t>
      </w:r>
      <w:r>
        <w:t>chế</w:t>
      </w:r>
      <w:r>
        <w:rPr>
          <w:spacing w:val="1"/>
        </w:rPr>
        <w:t xml:space="preserve"> </w:t>
      </w:r>
      <w:r>
        <w:t>mã</w:t>
      </w:r>
      <w:r>
        <w:rPr>
          <w:spacing w:val="1"/>
        </w:rPr>
        <w:t xml:space="preserve"> </w:t>
      </w:r>
      <w:r>
        <w:t>hóa</w:t>
      </w:r>
      <w:r>
        <w:rPr>
          <w:spacing w:val="2"/>
        </w:rPr>
        <w:t xml:space="preserve"> </w:t>
      </w:r>
      <w:r>
        <w:t>mạnh</w:t>
      </w:r>
      <w:r>
        <w:rPr>
          <w:spacing w:val="1"/>
        </w:rPr>
        <w:t xml:space="preserve"> </w:t>
      </w:r>
      <w:r>
        <w:t>mẽ</w:t>
      </w:r>
      <w:r>
        <w:rPr>
          <w:spacing w:val="2"/>
        </w:rPr>
        <w:t xml:space="preserve"> </w:t>
      </w:r>
      <w:r>
        <w:t>của</w:t>
      </w:r>
      <w:r>
        <w:rPr>
          <w:spacing w:val="1"/>
        </w:rPr>
        <w:t xml:space="preserve"> </w:t>
      </w:r>
      <w:r>
        <w:t>JWT</w:t>
      </w:r>
      <w:r>
        <w:rPr>
          <w:spacing w:val="1"/>
        </w:rPr>
        <w:t xml:space="preserve"> </w:t>
      </w:r>
      <w:r>
        <w:t>giúp</w:t>
      </w:r>
      <w:r>
        <w:rPr>
          <w:spacing w:val="2"/>
        </w:rPr>
        <w:t xml:space="preserve"> </w:t>
      </w:r>
      <w:r>
        <w:t>bảo</w:t>
      </w:r>
      <w:r>
        <w:rPr>
          <w:spacing w:val="1"/>
        </w:rPr>
        <w:t xml:space="preserve"> </w:t>
      </w:r>
      <w:r>
        <w:t>vệ</w:t>
      </w:r>
      <w:r>
        <w:rPr>
          <w:spacing w:val="2"/>
        </w:rPr>
        <w:t xml:space="preserve"> </w:t>
      </w:r>
      <w:r>
        <w:t>an</w:t>
      </w:r>
      <w:r>
        <w:rPr>
          <w:spacing w:val="1"/>
        </w:rPr>
        <w:t xml:space="preserve"> </w:t>
      </w:r>
      <w:r>
        <w:t>toàn</w:t>
      </w:r>
      <w:r>
        <w:rPr>
          <w:spacing w:val="1"/>
        </w:rPr>
        <w:t xml:space="preserve"> </w:t>
      </w:r>
      <w:r>
        <w:t>thông</w:t>
      </w:r>
      <w:r>
        <w:rPr>
          <w:spacing w:val="2"/>
        </w:rPr>
        <w:t xml:space="preserve"> </w:t>
      </w:r>
      <w:r>
        <w:t>tin</w:t>
      </w:r>
      <w:r>
        <w:rPr>
          <w:spacing w:val="1"/>
        </w:rPr>
        <w:t xml:space="preserve"> </w:t>
      </w:r>
      <w:r>
        <w:rPr>
          <w:spacing w:val="-2"/>
        </w:rPr>
        <w:t>người</w:t>
      </w:r>
    </w:p>
    <w:p w14:paraId="1B40DB15">
      <w:pPr>
        <w:pStyle w:val="6"/>
        <w:spacing w:after="0" w:line="312" w:lineRule="auto"/>
        <w:jc w:val="both"/>
        <w:sectPr>
          <w:pgSz w:w="11910" w:h="16840"/>
          <w:pgMar w:top="720" w:right="0" w:bottom="800" w:left="1275" w:header="412" w:footer="615" w:gutter="0"/>
          <w:cols w:space="720" w:num="1"/>
        </w:sectPr>
      </w:pPr>
    </w:p>
    <w:p w14:paraId="73134263">
      <w:pPr>
        <w:pStyle w:val="6"/>
        <w:spacing w:before="41"/>
      </w:pPr>
    </w:p>
    <w:p w14:paraId="6632784F">
      <w:pPr>
        <w:pStyle w:val="6"/>
        <w:spacing w:before="1" w:line="312" w:lineRule="auto"/>
        <w:ind w:left="142" w:right="1982"/>
        <w:jc w:val="both"/>
      </w:pPr>
      <w:r>
        <w:t>dùng, đồng thời giảm thiểu rủi ro từ các cuộc tấn công trái phép. Nhờ không cần lưu trữ session trên server, hiệu suất hệ thống được cải thiện đáng kể, đặc biệt là trong các hệ thống phân tán hoặc có lưu lượng truy cập cao. Hơn nữa, JWT cho phép</w:t>
      </w:r>
      <w:r>
        <w:rPr>
          <w:spacing w:val="-5"/>
        </w:rPr>
        <w:t xml:space="preserve"> </w:t>
      </w:r>
      <w:r>
        <w:t>hệ</w:t>
      </w:r>
      <w:r>
        <w:rPr>
          <w:spacing w:val="-5"/>
        </w:rPr>
        <w:t xml:space="preserve"> </w:t>
      </w:r>
      <w:r>
        <w:t>thống</w:t>
      </w:r>
      <w:r>
        <w:rPr>
          <w:spacing w:val="-5"/>
        </w:rPr>
        <w:t xml:space="preserve"> </w:t>
      </w:r>
      <w:r>
        <w:t>dễ</w:t>
      </w:r>
      <w:r>
        <w:rPr>
          <w:spacing w:val="-5"/>
        </w:rPr>
        <w:t xml:space="preserve"> </w:t>
      </w:r>
      <w:r>
        <w:t>dàng</w:t>
      </w:r>
      <w:r>
        <w:rPr>
          <w:spacing w:val="-5"/>
        </w:rPr>
        <w:t xml:space="preserve"> </w:t>
      </w:r>
      <w:r>
        <w:t>mở</w:t>
      </w:r>
      <w:r>
        <w:rPr>
          <w:spacing w:val="-5"/>
        </w:rPr>
        <w:t xml:space="preserve"> </w:t>
      </w:r>
      <w:r>
        <w:t>rộng</w:t>
      </w:r>
      <w:r>
        <w:rPr>
          <w:spacing w:val="-5"/>
        </w:rPr>
        <w:t xml:space="preserve"> </w:t>
      </w:r>
      <w:r>
        <w:t>và</w:t>
      </w:r>
      <w:r>
        <w:rPr>
          <w:spacing w:val="-5"/>
        </w:rPr>
        <w:t xml:space="preserve"> </w:t>
      </w:r>
      <w:r>
        <w:t>tương</w:t>
      </w:r>
      <w:r>
        <w:rPr>
          <w:spacing w:val="-5"/>
        </w:rPr>
        <w:t xml:space="preserve"> </w:t>
      </w:r>
      <w:r>
        <w:t>thích</w:t>
      </w:r>
      <w:r>
        <w:rPr>
          <w:spacing w:val="-5"/>
        </w:rPr>
        <w:t xml:space="preserve"> </w:t>
      </w:r>
      <w:r>
        <w:t>tốt</w:t>
      </w:r>
      <w:r>
        <w:rPr>
          <w:spacing w:val="-5"/>
        </w:rPr>
        <w:t xml:space="preserve"> </w:t>
      </w:r>
      <w:r>
        <w:t>với</w:t>
      </w:r>
      <w:r>
        <w:rPr>
          <w:spacing w:val="-5"/>
        </w:rPr>
        <w:t xml:space="preserve"> </w:t>
      </w:r>
      <w:r>
        <w:t>các</w:t>
      </w:r>
      <w:r>
        <w:rPr>
          <w:spacing w:val="-5"/>
        </w:rPr>
        <w:t xml:space="preserve"> </w:t>
      </w:r>
      <w:r>
        <w:t>API</w:t>
      </w:r>
      <w:r>
        <w:rPr>
          <w:spacing w:val="-5"/>
        </w:rPr>
        <w:t xml:space="preserve"> </w:t>
      </w:r>
      <w:r>
        <w:t>RESTful,</w:t>
      </w:r>
      <w:r>
        <w:rPr>
          <w:spacing w:val="-5"/>
        </w:rPr>
        <w:t xml:space="preserve"> </w:t>
      </w:r>
      <w:r>
        <w:t>giúp</w:t>
      </w:r>
      <w:r>
        <w:rPr>
          <w:spacing w:val="-5"/>
        </w:rPr>
        <w:t xml:space="preserve"> </w:t>
      </w:r>
      <w:r>
        <w:t>duy trì tính linh hoạt và khả năng mở rộng. Cuối cùng, việc sử dụng JWT cũng nâng cao</w:t>
      </w:r>
      <w:r>
        <w:rPr>
          <w:spacing w:val="-17"/>
        </w:rPr>
        <w:t xml:space="preserve"> </w:t>
      </w:r>
      <w:r>
        <w:t>trải</w:t>
      </w:r>
      <w:r>
        <w:rPr>
          <w:spacing w:val="-16"/>
        </w:rPr>
        <w:t xml:space="preserve"> </w:t>
      </w:r>
      <w:r>
        <w:t>nghiệm</w:t>
      </w:r>
      <w:r>
        <w:rPr>
          <w:spacing w:val="-16"/>
        </w:rPr>
        <w:t xml:space="preserve"> </w:t>
      </w:r>
      <w:r>
        <w:t>người</w:t>
      </w:r>
      <w:r>
        <w:rPr>
          <w:spacing w:val="-16"/>
        </w:rPr>
        <w:t xml:space="preserve"> </w:t>
      </w:r>
      <w:r>
        <w:t>dùng,</w:t>
      </w:r>
      <w:r>
        <w:rPr>
          <w:spacing w:val="-17"/>
        </w:rPr>
        <w:t xml:space="preserve"> </w:t>
      </w:r>
      <w:r>
        <w:t>khi</w:t>
      </w:r>
      <w:r>
        <w:rPr>
          <w:spacing w:val="-16"/>
        </w:rPr>
        <w:t xml:space="preserve"> </w:t>
      </w:r>
      <w:r>
        <w:t>thời</w:t>
      </w:r>
      <w:r>
        <w:rPr>
          <w:spacing w:val="-16"/>
        </w:rPr>
        <w:t xml:space="preserve"> </w:t>
      </w:r>
      <w:r>
        <w:t>gian</w:t>
      </w:r>
      <w:r>
        <w:rPr>
          <w:spacing w:val="-16"/>
        </w:rPr>
        <w:t xml:space="preserve"> </w:t>
      </w:r>
      <w:r>
        <w:t>xử</w:t>
      </w:r>
      <w:r>
        <w:rPr>
          <w:spacing w:val="-17"/>
        </w:rPr>
        <w:t xml:space="preserve"> </w:t>
      </w:r>
      <w:r>
        <w:t>lý</w:t>
      </w:r>
      <w:r>
        <w:rPr>
          <w:spacing w:val="-16"/>
        </w:rPr>
        <w:t xml:space="preserve"> </w:t>
      </w:r>
      <w:r>
        <w:t>được</w:t>
      </w:r>
      <w:r>
        <w:rPr>
          <w:spacing w:val="-16"/>
        </w:rPr>
        <w:t xml:space="preserve"> </w:t>
      </w:r>
      <w:r>
        <w:t>giảm</w:t>
      </w:r>
      <w:r>
        <w:rPr>
          <w:spacing w:val="-16"/>
        </w:rPr>
        <w:t xml:space="preserve"> </w:t>
      </w:r>
      <w:r>
        <w:t>thiểu</w:t>
      </w:r>
      <w:r>
        <w:rPr>
          <w:spacing w:val="-17"/>
        </w:rPr>
        <w:t xml:space="preserve"> </w:t>
      </w:r>
      <w:r>
        <w:t>và</w:t>
      </w:r>
      <w:r>
        <w:rPr>
          <w:spacing w:val="-16"/>
        </w:rPr>
        <w:t xml:space="preserve"> </w:t>
      </w:r>
      <w:r>
        <w:t>phiên</w:t>
      </w:r>
      <w:r>
        <w:rPr>
          <w:spacing w:val="-16"/>
        </w:rPr>
        <w:t xml:space="preserve"> </w:t>
      </w:r>
      <w:r>
        <w:t>hoạt</w:t>
      </w:r>
      <w:r>
        <w:rPr>
          <w:spacing w:val="-16"/>
        </w:rPr>
        <w:t xml:space="preserve"> </w:t>
      </w:r>
      <w:r>
        <w:t>động được duy trì liên tục trên nhiều thiết bị.</w:t>
      </w:r>
    </w:p>
    <w:p w14:paraId="5A5869A3">
      <w:pPr>
        <w:pStyle w:val="6"/>
        <w:spacing w:after="0" w:line="312" w:lineRule="auto"/>
        <w:jc w:val="both"/>
        <w:sectPr>
          <w:pgSz w:w="11910" w:h="16840"/>
          <w:pgMar w:top="720" w:right="0" w:bottom="800" w:left="1275" w:header="412" w:footer="615" w:gutter="0"/>
          <w:cols w:space="720" w:num="1"/>
        </w:sectPr>
      </w:pPr>
    </w:p>
    <w:p w14:paraId="52491033">
      <w:pPr>
        <w:pStyle w:val="2"/>
        <w:ind w:left="1999"/>
      </w:pPr>
      <w:bookmarkStart w:id="160" w:name="KẾT LUẬN VÀ HƯỚNG PHÁT TRIỂN"/>
      <w:bookmarkEnd w:id="160"/>
      <w:bookmarkStart w:id="161" w:name="_bookmark97"/>
      <w:bookmarkEnd w:id="161"/>
      <w:r>
        <w:rPr>
          <w:spacing w:val="-4"/>
        </w:rPr>
        <w:t>CHƯƠNG</w:t>
      </w:r>
      <w:r>
        <w:rPr>
          <w:spacing w:val="-8"/>
        </w:rPr>
        <w:t xml:space="preserve"> </w:t>
      </w:r>
      <w:r>
        <w:rPr>
          <w:spacing w:val="-4"/>
        </w:rPr>
        <w:t>6.</w:t>
      </w:r>
      <w:r>
        <w:rPr>
          <w:spacing w:val="-8"/>
        </w:rPr>
        <w:t xml:space="preserve"> </w:t>
      </w:r>
      <w:r>
        <w:rPr>
          <w:spacing w:val="-4"/>
        </w:rPr>
        <w:t>KẾT</w:t>
      </w:r>
      <w:r>
        <w:rPr>
          <w:spacing w:val="-8"/>
        </w:rPr>
        <w:t xml:space="preserve"> </w:t>
      </w:r>
      <w:r>
        <w:rPr>
          <w:spacing w:val="-4"/>
        </w:rPr>
        <w:t>LUẬN</w:t>
      </w:r>
      <w:r>
        <w:rPr>
          <w:spacing w:val="-8"/>
        </w:rPr>
        <w:t xml:space="preserve"> </w:t>
      </w:r>
      <w:r>
        <w:rPr>
          <w:spacing w:val="-4"/>
        </w:rPr>
        <w:t>VÀ</w:t>
      </w:r>
      <w:r>
        <w:rPr>
          <w:spacing w:val="-7"/>
        </w:rPr>
        <w:t xml:space="preserve"> </w:t>
      </w:r>
      <w:r>
        <w:rPr>
          <w:spacing w:val="-4"/>
        </w:rPr>
        <w:t>HƯỚNG</w:t>
      </w:r>
      <w:r>
        <w:rPr>
          <w:spacing w:val="-8"/>
        </w:rPr>
        <w:t xml:space="preserve"> </w:t>
      </w:r>
      <w:r>
        <w:rPr>
          <w:spacing w:val="-4"/>
        </w:rPr>
        <w:t>PHÁT</w:t>
      </w:r>
      <w:r>
        <w:rPr>
          <w:spacing w:val="-8"/>
        </w:rPr>
        <w:t xml:space="preserve"> </w:t>
      </w:r>
      <w:r>
        <w:rPr>
          <w:spacing w:val="-4"/>
        </w:rPr>
        <w:t>TRIỂN</w:t>
      </w:r>
    </w:p>
    <w:p w14:paraId="66F22A96">
      <w:pPr>
        <w:pStyle w:val="6"/>
        <w:rPr>
          <w:b/>
        </w:rPr>
      </w:pPr>
    </w:p>
    <w:p w14:paraId="17361C2F">
      <w:pPr>
        <w:pStyle w:val="6"/>
        <w:spacing w:before="10"/>
        <w:rPr>
          <w:b/>
        </w:rPr>
      </w:pPr>
    </w:p>
    <w:p w14:paraId="351571C0">
      <w:pPr>
        <w:pStyle w:val="3"/>
        <w:numPr>
          <w:ilvl w:val="1"/>
          <w:numId w:val="19"/>
        </w:numPr>
        <w:tabs>
          <w:tab w:val="left" w:pos="1291"/>
        </w:tabs>
        <w:spacing w:before="0" w:after="0" w:line="240" w:lineRule="auto"/>
        <w:ind w:left="1291" w:right="0" w:hanging="582"/>
        <w:jc w:val="both"/>
      </w:pPr>
      <w:bookmarkStart w:id="162" w:name="Kết luận"/>
      <w:bookmarkEnd w:id="162"/>
      <w:bookmarkStart w:id="163" w:name="_bookmark98"/>
      <w:bookmarkEnd w:id="163"/>
      <w:r>
        <w:t>Kết</w:t>
      </w:r>
      <w:r>
        <w:rPr>
          <w:spacing w:val="-12"/>
        </w:rPr>
        <w:t xml:space="preserve"> </w:t>
      </w:r>
      <w:r>
        <w:rPr>
          <w:spacing w:val="-4"/>
        </w:rPr>
        <w:t>luận</w:t>
      </w:r>
    </w:p>
    <w:p w14:paraId="070751E3">
      <w:pPr>
        <w:pStyle w:val="6"/>
        <w:spacing w:before="149" w:line="312" w:lineRule="auto"/>
        <w:ind w:left="709" w:right="1415" w:firstLine="298"/>
        <w:jc w:val="both"/>
      </w:pPr>
      <w:r>
        <w:t>Trong</w:t>
      </w:r>
      <w:r>
        <w:rPr>
          <w:spacing w:val="-9"/>
        </w:rPr>
        <w:t xml:space="preserve"> </w:t>
      </w:r>
      <w:r>
        <w:t>quá</w:t>
      </w:r>
      <w:r>
        <w:rPr>
          <w:spacing w:val="-9"/>
        </w:rPr>
        <w:t xml:space="preserve"> </w:t>
      </w:r>
      <w:r>
        <w:t>trình</w:t>
      </w:r>
      <w:r>
        <w:rPr>
          <w:spacing w:val="-9"/>
        </w:rPr>
        <w:t xml:space="preserve"> </w:t>
      </w:r>
      <w:r>
        <w:t>thực</w:t>
      </w:r>
      <w:r>
        <w:rPr>
          <w:spacing w:val="-8"/>
        </w:rPr>
        <w:t xml:space="preserve"> </w:t>
      </w:r>
      <w:r>
        <w:t>hiện</w:t>
      </w:r>
      <w:r>
        <w:rPr>
          <w:spacing w:val="-9"/>
        </w:rPr>
        <w:t xml:space="preserve"> </w:t>
      </w:r>
      <w:r>
        <w:t>đồ</w:t>
      </w:r>
      <w:r>
        <w:rPr>
          <w:spacing w:val="-9"/>
        </w:rPr>
        <w:t xml:space="preserve"> </w:t>
      </w:r>
      <w:r>
        <w:t>án</w:t>
      </w:r>
      <w:r>
        <w:rPr>
          <w:spacing w:val="-9"/>
        </w:rPr>
        <w:t xml:space="preserve"> </w:t>
      </w:r>
      <w:r>
        <w:t>tốt</w:t>
      </w:r>
      <w:r>
        <w:rPr>
          <w:spacing w:val="-9"/>
        </w:rPr>
        <w:t xml:space="preserve"> </w:t>
      </w:r>
      <w:r>
        <w:t>nghiệp</w:t>
      </w:r>
      <w:r>
        <w:rPr>
          <w:spacing w:val="-9"/>
        </w:rPr>
        <w:t xml:space="preserve"> </w:t>
      </w:r>
      <w:r>
        <w:t>"Xây</w:t>
      </w:r>
      <w:r>
        <w:rPr>
          <w:spacing w:val="-8"/>
        </w:rPr>
        <w:t xml:space="preserve"> </w:t>
      </w:r>
      <w:r>
        <w:t>dựng</w:t>
      </w:r>
      <w:r>
        <w:rPr>
          <w:spacing w:val="-9"/>
        </w:rPr>
        <w:t xml:space="preserve"> </w:t>
      </w:r>
      <w:r>
        <w:t>website</w:t>
      </w:r>
      <w:r>
        <w:rPr>
          <w:spacing w:val="-9"/>
        </w:rPr>
        <w:t xml:space="preserve"> </w:t>
      </w:r>
      <w:r>
        <w:t>tour</w:t>
      </w:r>
      <w:r>
        <w:rPr>
          <w:spacing w:val="-9"/>
        </w:rPr>
        <w:t xml:space="preserve"> </w:t>
      </w:r>
      <w:r>
        <w:t>du</w:t>
      </w:r>
      <w:r>
        <w:rPr>
          <w:spacing w:val="-9"/>
        </w:rPr>
        <w:t xml:space="preserve"> </w:t>
      </w:r>
      <w:r>
        <w:t>lịch",</w:t>
      </w:r>
      <w:r>
        <w:rPr>
          <w:spacing w:val="-9"/>
        </w:rPr>
        <w:t xml:space="preserve"> </w:t>
      </w:r>
      <w:r>
        <w:t>em đã nghiên cứu đã hoàn thành các mục tiêu chính đề ra, bao gồm việc thiết kế và triển khai một hệ thống quản lý tour du lịch với các chức năng như tìm kiếm, đặt tour,đăng</w:t>
      </w:r>
      <w:r>
        <w:rPr>
          <w:spacing w:val="-8"/>
        </w:rPr>
        <w:t xml:space="preserve"> </w:t>
      </w:r>
      <w:r>
        <w:t>ký</w:t>
      </w:r>
      <w:r>
        <w:rPr>
          <w:spacing w:val="-8"/>
        </w:rPr>
        <w:t xml:space="preserve"> </w:t>
      </w:r>
      <w:r>
        <w:t>tư</w:t>
      </w:r>
      <w:r>
        <w:rPr>
          <w:spacing w:val="-8"/>
        </w:rPr>
        <w:t xml:space="preserve"> </w:t>
      </w:r>
      <w:r>
        <w:t>vấn,</w:t>
      </w:r>
      <w:r>
        <w:rPr>
          <w:spacing w:val="-8"/>
        </w:rPr>
        <w:t xml:space="preserve"> </w:t>
      </w:r>
      <w:r>
        <w:t>nhận</w:t>
      </w:r>
      <w:r>
        <w:rPr>
          <w:spacing w:val="-8"/>
        </w:rPr>
        <w:t xml:space="preserve"> </w:t>
      </w:r>
      <w:r>
        <w:t>xét...</w:t>
      </w:r>
      <w:r>
        <w:rPr>
          <w:spacing w:val="-8"/>
        </w:rPr>
        <w:t xml:space="preserve"> </w:t>
      </w:r>
      <w:r>
        <w:t>đặc</w:t>
      </w:r>
      <w:r>
        <w:rPr>
          <w:spacing w:val="-8"/>
        </w:rPr>
        <w:t xml:space="preserve"> </w:t>
      </w:r>
      <w:r>
        <w:t>biệt</w:t>
      </w:r>
      <w:r>
        <w:rPr>
          <w:spacing w:val="-8"/>
        </w:rPr>
        <w:t xml:space="preserve"> </w:t>
      </w:r>
      <w:r>
        <w:t>với</w:t>
      </w:r>
      <w:r>
        <w:rPr>
          <w:spacing w:val="-8"/>
        </w:rPr>
        <w:t xml:space="preserve"> </w:t>
      </w:r>
      <w:r>
        <w:t>người</w:t>
      </w:r>
      <w:r>
        <w:rPr>
          <w:spacing w:val="-8"/>
        </w:rPr>
        <w:t xml:space="preserve"> </w:t>
      </w:r>
      <w:r>
        <w:t>dùng</w:t>
      </w:r>
      <w:r>
        <w:rPr>
          <w:spacing w:val="-8"/>
        </w:rPr>
        <w:t xml:space="preserve"> </w:t>
      </w:r>
      <w:r>
        <w:t>là</w:t>
      </w:r>
      <w:r>
        <w:rPr>
          <w:spacing w:val="-8"/>
        </w:rPr>
        <w:t xml:space="preserve"> </w:t>
      </w:r>
      <w:r>
        <w:t>chức</w:t>
      </w:r>
      <w:r>
        <w:rPr>
          <w:spacing w:val="-8"/>
        </w:rPr>
        <w:t xml:space="preserve"> </w:t>
      </w:r>
      <w:r>
        <w:t>năng</w:t>
      </w:r>
      <w:r>
        <w:rPr>
          <w:spacing w:val="-8"/>
        </w:rPr>
        <w:t xml:space="preserve"> </w:t>
      </w:r>
      <w:r>
        <w:t>gợi</w:t>
      </w:r>
      <w:r>
        <w:rPr>
          <w:spacing w:val="-8"/>
        </w:rPr>
        <w:t xml:space="preserve"> </w:t>
      </w:r>
      <w:r>
        <w:t>ý</w:t>
      </w:r>
      <w:r>
        <w:rPr>
          <w:spacing w:val="-8"/>
        </w:rPr>
        <w:t xml:space="preserve"> </w:t>
      </w:r>
      <w:r>
        <w:t>tour</w:t>
      </w:r>
      <w:r>
        <w:rPr>
          <w:spacing w:val="-8"/>
        </w:rPr>
        <w:t xml:space="preserve"> </w:t>
      </w:r>
      <w:r>
        <w:t>du lịch phù hợp giúp tăng cá nhân hóa trải nghiệm của người dùng. So với các sản phầm tương tự trên thị trường , sản phẩm cần cải thiện thêm về hiệu xuất, thanh toán bằng nhiều phương thức , tối ưu hóa tìm kiếm.</w:t>
      </w:r>
    </w:p>
    <w:p w14:paraId="3DCF6CE2">
      <w:pPr>
        <w:pStyle w:val="6"/>
        <w:spacing w:before="119" w:line="312" w:lineRule="auto"/>
        <w:ind w:left="709" w:right="1415" w:firstLine="298"/>
        <w:jc w:val="both"/>
      </w:pPr>
      <w:r>
        <w:t>Trong</w:t>
      </w:r>
      <w:r>
        <w:rPr>
          <w:spacing w:val="-7"/>
        </w:rPr>
        <w:t xml:space="preserve"> </w:t>
      </w:r>
      <w:r>
        <w:t>suốt</w:t>
      </w:r>
      <w:r>
        <w:rPr>
          <w:spacing w:val="-7"/>
        </w:rPr>
        <w:t xml:space="preserve"> </w:t>
      </w:r>
      <w:r>
        <w:t>quá</w:t>
      </w:r>
      <w:r>
        <w:rPr>
          <w:spacing w:val="-8"/>
        </w:rPr>
        <w:t xml:space="preserve"> </w:t>
      </w:r>
      <w:r>
        <w:t>trình</w:t>
      </w:r>
      <w:r>
        <w:rPr>
          <w:spacing w:val="-7"/>
        </w:rPr>
        <w:t xml:space="preserve"> </w:t>
      </w:r>
      <w:r>
        <w:t>thực</w:t>
      </w:r>
      <w:r>
        <w:rPr>
          <w:spacing w:val="-7"/>
        </w:rPr>
        <w:t xml:space="preserve"> </w:t>
      </w:r>
      <w:r>
        <w:t>hiện,</w:t>
      </w:r>
      <w:r>
        <w:rPr>
          <w:spacing w:val="-7"/>
        </w:rPr>
        <w:t xml:space="preserve"> </w:t>
      </w:r>
      <w:r>
        <w:t>em</w:t>
      </w:r>
      <w:r>
        <w:rPr>
          <w:spacing w:val="-7"/>
        </w:rPr>
        <w:t xml:space="preserve"> </w:t>
      </w:r>
      <w:r>
        <w:t>đã</w:t>
      </w:r>
      <w:r>
        <w:rPr>
          <w:spacing w:val="-7"/>
        </w:rPr>
        <w:t xml:space="preserve"> </w:t>
      </w:r>
      <w:r>
        <w:t>học</w:t>
      </w:r>
      <w:r>
        <w:rPr>
          <w:spacing w:val="-8"/>
        </w:rPr>
        <w:t xml:space="preserve"> </w:t>
      </w:r>
      <w:r>
        <w:t>hỏi</w:t>
      </w:r>
      <w:r>
        <w:rPr>
          <w:spacing w:val="-7"/>
        </w:rPr>
        <w:t xml:space="preserve"> </w:t>
      </w:r>
      <w:r>
        <w:t>được</w:t>
      </w:r>
      <w:r>
        <w:rPr>
          <w:spacing w:val="-7"/>
        </w:rPr>
        <w:t xml:space="preserve"> </w:t>
      </w:r>
      <w:r>
        <w:t>nhiều</w:t>
      </w:r>
      <w:r>
        <w:rPr>
          <w:spacing w:val="-7"/>
        </w:rPr>
        <w:t xml:space="preserve"> </w:t>
      </w:r>
      <w:r>
        <w:t>kinh</w:t>
      </w:r>
      <w:r>
        <w:rPr>
          <w:spacing w:val="-7"/>
        </w:rPr>
        <w:t xml:space="preserve"> </w:t>
      </w:r>
      <w:r>
        <w:t>nghiệm</w:t>
      </w:r>
      <w:r>
        <w:rPr>
          <w:spacing w:val="-8"/>
        </w:rPr>
        <w:t xml:space="preserve"> </w:t>
      </w:r>
      <w:r>
        <w:t>quý</w:t>
      </w:r>
      <w:r>
        <w:rPr>
          <w:spacing w:val="-7"/>
        </w:rPr>
        <w:t xml:space="preserve"> </w:t>
      </w:r>
      <w:r>
        <w:t>giá, từ</w:t>
      </w:r>
      <w:r>
        <w:rPr>
          <w:spacing w:val="-1"/>
        </w:rPr>
        <w:t xml:space="preserve"> </w:t>
      </w:r>
      <w:r>
        <w:t>việc</w:t>
      </w:r>
      <w:r>
        <w:rPr>
          <w:spacing w:val="-1"/>
        </w:rPr>
        <w:t xml:space="preserve"> </w:t>
      </w:r>
      <w:r>
        <w:t>phân</w:t>
      </w:r>
      <w:r>
        <w:rPr>
          <w:spacing w:val="-1"/>
        </w:rPr>
        <w:t xml:space="preserve"> </w:t>
      </w:r>
      <w:r>
        <w:t>tích</w:t>
      </w:r>
      <w:r>
        <w:rPr>
          <w:spacing w:val="-1"/>
        </w:rPr>
        <w:t xml:space="preserve"> </w:t>
      </w:r>
      <w:r>
        <w:t>yêu</w:t>
      </w:r>
      <w:r>
        <w:rPr>
          <w:spacing w:val="-1"/>
        </w:rPr>
        <w:t xml:space="preserve"> </w:t>
      </w:r>
      <w:r>
        <w:t>cầu,</w:t>
      </w:r>
      <w:r>
        <w:rPr>
          <w:spacing w:val="-1"/>
        </w:rPr>
        <w:t xml:space="preserve"> </w:t>
      </w:r>
      <w:r>
        <w:t>xây</w:t>
      </w:r>
      <w:r>
        <w:rPr>
          <w:spacing w:val="-1"/>
        </w:rPr>
        <w:t xml:space="preserve"> </w:t>
      </w:r>
      <w:r>
        <w:t>dựng</w:t>
      </w:r>
      <w:r>
        <w:rPr>
          <w:spacing w:val="-1"/>
        </w:rPr>
        <w:t xml:space="preserve"> </w:t>
      </w:r>
      <w:r>
        <w:t>kiến</w:t>
      </w:r>
      <w:r>
        <w:rPr>
          <w:spacing w:val="-1"/>
        </w:rPr>
        <w:t xml:space="preserve"> </w:t>
      </w:r>
      <w:r>
        <w:t>trúc</w:t>
      </w:r>
      <w:r>
        <w:rPr>
          <w:spacing w:val="-1"/>
        </w:rPr>
        <w:t xml:space="preserve"> </w:t>
      </w:r>
      <w:r>
        <w:t>hệ</w:t>
      </w:r>
      <w:r>
        <w:rPr>
          <w:spacing w:val="-1"/>
        </w:rPr>
        <w:t xml:space="preserve"> </w:t>
      </w:r>
      <w:r>
        <w:t>thống</w:t>
      </w:r>
      <w:r>
        <w:rPr>
          <w:spacing w:val="-1"/>
        </w:rPr>
        <w:t xml:space="preserve"> </w:t>
      </w:r>
      <w:r>
        <w:t>đến</w:t>
      </w:r>
      <w:r>
        <w:rPr>
          <w:spacing w:val="-1"/>
        </w:rPr>
        <w:t xml:space="preserve"> </w:t>
      </w:r>
      <w:r>
        <w:t>phát</w:t>
      </w:r>
      <w:r>
        <w:rPr>
          <w:spacing w:val="-1"/>
        </w:rPr>
        <w:t xml:space="preserve"> </w:t>
      </w:r>
      <w:r>
        <w:t>triển</w:t>
      </w:r>
      <w:r>
        <w:rPr>
          <w:spacing w:val="-1"/>
        </w:rPr>
        <w:t xml:space="preserve"> </w:t>
      </w:r>
      <w:r>
        <w:t>giao</w:t>
      </w:r>
      <w:r>
        <w:rPr>
          <w:spacing w:val="-1"/>
        </w:rPr>
        <w:t xml:space="preserve"> </w:t>
      </w:r>
      <w:r>
        <w:t>diện</w:t>
      </w:r>
      <w:r>
        <w:rPr>
          <w:spacing w:val="-1"/>
        </w:rPr>
        <w:t xml:space="preserve"> </w:t>
      </w:r>
      <w:r>
        <w:t>và xử lý dữ liệu. Một số đóng góp nổi bật bao gồm việc áp dụng công nghệ hiện đại (như</w:t>
      </w:r>
      <w:r>
        <w:rPr>
          <w:spacing w:val="-2"/>
        </w:rPr>
        <w:t xml:space="preserve"> </w:t>
      </w:r>
      <w:r>
        <w:t>ASP.NET</w:t>
      </w:r>
      <w:r>
        <w:rPr>
          <w:spacing w:val="-2"/>
        </w:rPr>
        <w:t xml:space="preserve"> </w:t>
      </w:r>
      <w:r>
        <w:t>Core</w:t>
      </w:r>
      <w:r>
        <w:rPr>
          <w:spacing w:val="-2"/>
        </w:rPr>
        <w:t xml:space="preserve"> </w:t>
      </w:r>
      <w:r>
        <w:t>và</w:t>
      </w:r>
      <w:r>
        <w:rPr>
          <w:spacing w:val="-2"/>
        </w:rPr>
        <w:t xml:space="preserve"> </w:t>
      </w:r>
      <w:r>
        <w:t>API</w:t>
      </w:r>
      <w:r>
        <w:rPr>
          <w:spacing w:val="-2"/>
        </w:rPr>
        <w:t xml:space="preserve"> </w:t>
      </w:r>
      <w:r>
        <w:t>RESTful)</w:t>
      </w:r>
      <w:r>
        <w:rPr>
          <w:spacing w:val="-2"/>
        </w:rPr>
        <w:t xml:space="preserve"> </w:t>
      </w:r>
      <w:r>
        <w:t>để</w:t>
      </w:r>
      <w:r>
        <w:rPr>
          <w:spacing w:val="-2"/>
        </w:rPr>
        <w:t xml:space="preserve"> </w:t>
      </w:r>
      <w:r>
        <w:t>đảm</w:t>
      </w:r>
      <w:r>
        <w:rPr>
          <w:spacing w:val="-2"/>
        </w:rPr>
        <w:t xml:space="preserve"> </w:t>
      </w:r>
      <w:r>
        <w:t>bảo</w:t>
      </w:r>
      <w:r>
        <w:rPr>
          <w:spacing w:val="-2"/>
        </w:rPr>
        <w:t xml:space="preserve"> </w:t>
      </w:r>
      <w:r>
        <w:t>tính</w:t>
      </w:r>
      <w:r>
        <w:rPr>
          <w:spacing w:val="-2"/>
        </w:rPr>
        <w:t xml:space="preserve"> </w:t>
      </w:r>
      <w:r>
        <w:t>linh</w:t>
      </w:r>
      <w:r>
        <w:rPr>
          <w:spacing w:val="-2"/>
        </w:rPr>
        <w:t xml:space="preserve"> </w:t>
      </w:r>
      <w:r>
        <w:t>hoạt</w:t>
      </w:r>
      <w:r>
        <w:rPr>
          <w:spacing w:val="-2"/>
        </w:rPr>
        <w:t xml:space="preserve"> </w:t>
      </w:r>
      <w:r>
        <w:t>và</w:t>
      </w:r>
      <w:r>
        <w:rPr>
          <w:spacing w:val="-2"/>
        </w:rPr>
        <w:t xml:space="preserve"> </w:t>
      </w:r>
      <w:r>
        <w:t>hiệu</w:t>
      </w:r>
      <w:r>
        <w:rPr>
          <w:spacing w:val="-2"/>
        </w:rPr>
        <w:t xml:space="preserve"> </w:t>
      </w:r>
      <w:r>
        <w:t>suất</w:t>
      </w:r>
      <w:r>
        <w:rPr>
          <w:spacing w:val="-2"/>
        </w:rPr>
        <w:t xml:space="preserve"> </w:t>
      </w:r>
      <w:r>
        <w:t>cao cho hệ thống. Đồng thời, em cũng phát triển kỹ năng làm việc nhóm và quản lý thời gian để hoàn thành dự án đúng tiến độ.</w:t>
      </w:r>
    </w:p>
    <w:p w14:paraId="2BECD5C4">
      <w:pPr>
        <w:pStyle w:val="6"/>
        <w:spacing w:before="119" w:line="312" w:lineRule="auto"/>
        <w:ind w:left="709" w:right="1415" w:firstLine="298"/>
        <w:jc w:val="both"/>
      </w:pPr>
      <w:r>
        <w:t>Dù</w:t>
      </w:r>
      <w:r>
        <w:rPr>
          <w:spacing w:val="-10"/>
        </w:rPr>
        <w:t xml:space="preserve"> </w:t>
      </w:r>
      <w:r>
        <w:t>đã</w:t>
      </w:r>
      <w:r>
        <w:rPr>
          <w:spacing w:val="-10"/>
        </w:rPr>
        <w:t xml:space="preserve"> </w:t>
      </w:r>
      <w:r>
        <w:t>cố</w:t>
      </w:r>
      <w:r>
        <w:rPr>
          <w:spacing w:val="-10"/>
        </w:rPr>
        <w:t xml:space="preserve"> </w:t>
      </w:r>
      <w:r>
        <w:t>gắng</w:t>
      </w:r>
      <w:r>
        <w:rPr>
          <w:spacing w:val="-10"/>
        </w:rPr>
        <w:t xml:space="preserve"> </w:t>
      </w:r>
      <w:r>
        <w:t>để</w:t>
      </w:r>
      <w:r>
        <w:rPr>
          <w:spacing w:val="-10"/>
        </w:rPr>
        <w:t xml:space="preserve"> </w:t>
      </w:r>
      <w:r>
        <w:t>hoàn</w:t>
      </w:r>
      <w:r>
        <w:rPr>
          <w:spacing w:val="-10"/>
        </w:rPr>
        <w:t xml:space="preserve"> </w:t>
      </w:r>
      <w:r>
        <w:t>thiện</w:t>
      </w:r>
      <w:r>
        <w:rPr>
          <w:spacing w:val="-10"/>
        </w:rPr>
        <w:t xml:space="preserve"> </w:t>
      </w:r>
      <w:r>
        <w:t>tốt</w:t>
      </w:r>
      <w:r>
        <w:rPr>
          <w:spacing w:val="-10"/>
        </w:rPr>
        <w:t xml:space="preserve"> </w:t>
      </w:r>
      <w:r>
        <w:t>nhất</w:t>
      </w:r>
      <w:r>
        <w:rPr>
          <w:spacing w:val="-10"/>
        </w:rPr>
        <w:t xml:space="preserve"> </w:t>
      </w:r>
      <w:r>
        <w:t>song</w:t>
      </w:r>
      <w:r>
        <w:rPr>
          <w:spacing w:val="-10"/>
        </w:rPr>
        <w:t xml:space="preserve"> </w:t>
      </w:r>
      <w:r>
        <w:t>do</w:t>
      </w:r>
      <w:r>
        <w:rPr>
          <w:spacing w:val="-10"/>
        </w:rPr>
        <w:t xml:space="preserve"> </w:t>
      </w:r>
      <w:r>
        <w:t>thời</w:t>
      </w:r>
      <w:r>
        <w:rPr>
          <w:spacing w:val="-10"/>
        </w:rPr>
        <w:t xml:space="preserve"> </w:t>
      </w:r>
      <w:r>
        <w:t>gian</w:t>
      </w:r>
      <w:r>
        <w:rPr>
          <w:spacing w:val="-10"/>
        </w:rPr>
        <w:t xml:space="preserve"> </w:t>
      </w:r>
      <w:r>
        <w:t>có</w:t>
      </w:r>
      <w:r>
        <w:rPr>
          <w:spacing w:val="-10"/>
        </w:rPr>
        <w:t xml:space="preserve"> </w:t>
      </w:r>
      <w:r>
        <w:t>hạn</w:t>
      </w:r>
      <w:r>
        <w:rPr>
          <w:spacing w:val="-10"/>
        </w:rPr>
        <w:t xml:space="preserve"> </w:t>
      </w:r>
      <w:r>
        <w:t>cũng</w:t>
      </w:r>
      <w:r>
        <w:rPr>
          <w:spacing w:val="-10"/>
        </w:rPr>
        <w:t xml:space="preserve"> </w:t>
      </w:r>
      <w:r>
        <w:t>như</w:t>
      </w:r>
      <w:r>
        <w:rPr>
          <w:spacing w:val="-10"/>
        </w:rPr>
        <w:t xml:space="preserve"> </w:t>
      </w:r>
      <w:r>
        <w:t>kĩ</w:t>
      </w:r>
      <w:r>
        <w:rPr>
          <w:spacing w:val="-10"/>
        </w:rPr>
        <w:t xml:space="preserve"> </w:t>
      </w:r>
      <w:r>
        <w:t>thuật lập</w:t>
      </w:r>
      <w:r>
        <w:rPr>
          <w:spacing w:val="-11"/>
        </w:rPr>
        <w:t xml:space="preserve"> </w:t>
      </w:r>
      <w:r>
        <w:t>trình</w:t>
      </w:r>
      <w:r>
        <w:rPr>
          <w:spacing w:val="-11"/>
        </w:rPr>
        <w:t xml:space="preserve"> </w:t>
      </w:r>
      <w:r>
        <w:t>còn</w:t>
      </w:r>
      <w:r>
        <w:rPr>
          <w:spacing w:val="-11"/>
        </w:rPr>
        <w:t xml:space="preserve"> </w:t>
      </w:r>
      <w:r>
        <w:t>hạn</w:t>
      </w:r>
      <w:r>
        <w:rPr>
          <w:spacing w:val="-11"/>
        </w:rPr>
        <w:t xml:space="preserve"> </w:t>
      </w:r>
      <w:r>
        <w:t>chế</w:t>
      </w:r>
      <w:r>
        <w:rPr>
          <w:spacing w:val="-11"/>
        </w:rPr>
        <w:t xml:space="preserve"> </w:t>
      </w:r>
      <w:r>
        <w:t>nên</w:t>
      </w:r>
      <w:r>
        <w:rPr>
          <w:spacing w:val="-11"/>
        </w:rPr>
        <w:t xml:space="preserve"> </w:t>
      </w:r>
      <w:r>
        <w:t>chưa</w:t>
      </w:r>
      <w:r>
        <w:rPr>
          <w:spacing w:val="-11"/>
        </w:rPr>
        <w:t xml:space="preserve"> </w:t>
      </w:r>
      <w:r>
        <w:t>thể</w:t>
      </w:r>
      <w:r>
        <w:rPr>
          <w:spacing w:val="-11"/>
        </w:rPr>
        <w:t xml:space="preserve"> </w:t>
      </w:r>
      <w:r>
        <w:t>hoàn</w:t>
      </w:r>
      <w:r>
        <w:rPr>
          <w:spacing w:val="-11"/>
        </w:rPr>
        <w:t xml:space="preserve"> </w:t>
      </w:r>
      <w:r>
        <w:t>thành</w:t>
      </w:r>
      <w:r>
        <w:rPr>
          <w:spacing w:val="-11"/>
        </w:rPr>
        <w:t xml:space="preserve"> </w:t>
      </w:r>
      <w:r>
        <w:t>thêm</w:t>
      </w:r>
      <w:r>
        <w:rPr>
          <w:spacing w:val="-11"/>
        </w:rPr>
        <w:t xml:space="preserve"> </w:t>
      </w:r>
      <w:r>
        <w:t>1</w:t>
      </w:r>
      <w:r>
        <w:rPr>
          <w:spacing w:val="-11"/>
        </w:rPr>
        <w:t xml:space="preserve"> </w:t>
      </w:r>
      <w:r>
        <w:t>số</w:t>
      </w:r>
      <w:r>
        <w:rPr>
          <w:spacing w:val="-11"/>
        </w:rPr>
        <w:t xml:space="preserve"> </w:t>
      </w:r>
      <w:r>
        <w:t>chức</w:t>
      </w:r>
      <w:r>
        <w:rPr>
          <w:spacing w:val="-11"/>
        </w:rPr>
        <w:t xml:space="preserve"> </w:t>
      </w:r>
      <w:r>
        <w:t>năng</w:t>
      </w:r>
      <w:r>
        <w:rPr>
          <w:spacing w:val="-11"/>
        </w:rPr>
        <w:t xml:space="preserve"> </w:t>
      </w:r>
      <w:r>
        <w:t>khác.</w:t>
      </w:r>
      <w:r>
        <w:rPr>
          <w:spacing w:val="-11"/>
        </w:rPr>
        <w:t xml:space="preserve"> </w:t>
      </w:r>
      <w:r>
        <w:t>Ngoài</w:t>
      </w:r>
      <w:r>
        <w:rPr>
          <w:spacing w:val="-11"/>
        </w:rPr>
        <w:t xml:space="preserve"> </w:t>
      </w:r>
      <w:r>
        <w:t>ra, khả</w:t>
      </w:r>
      <w:r>
        <w:rPr>
          <w:spacing w:val="-6"/>
        </w:rPr>
        <w:t xml:space="preserve"> </w:t>
      </w:r>
      <w:r>
        <w:t>năng</w:t>
      </w:r>
      <w:r>
        <w:rPr>
          <w:spacing w:val="-6"/>
        </w:rPr>
        <w:t xml:space="preserve"> </w:t>
      </w:r>
      <w:r>
        <w:t>tối</w:t>
      </w:r>
      <w:r>
        <w:rPr>
          <w:spacing w:val="-6"/>
        </w:rPr>
        <w:t xml:space="preserve"> </w:t>
      </w:r>
      <w:r>
        <w:t>ưu</w:t>
      </w:r>
      <w:r>
        <w:rPr>
          <w:spacing w:val="-6"/>
        </w:rPr>
        <w:t xml:space="preserve"> </w:t>
      </w:r>
      <w:r>
        <w:t>hiệu</w:t>
      </w:r>
      <w:r>
        <w:rPr>
          <w:spacing w:val="-6"/>
        </w:rPr>
        <w:t xml:space="preserve"> </w:t>
      </w:r>
      <w:r>
        <w:t>suất</w:t>
      </w:r>
      <w:r>
        <w:rPr>
          <w:spacing w:val="-6"/>
        </w:rPr>
        <w:t xml:space="preserve"> </w:t>
      </w:r>
      <w:r>
        <w:t>cho</w:t>
      </w:r>
      <w:r>
        <w:rPr>
          <w:spacing w:val="-6"/>
        </w:rPr>
        <w:t xml:space="preserve"> </w:t>
      </w:r>
      <w:r>
        <w:t>hệ</w:t>
      </w:r>
      <w:r>
        <w:rPr>
          <w:spacing w:val="-6"/>
        </w:rPr>
        <w:t xml:space="preserve"> </w:t>
      </w:r>
      <w:r>
        <w:t>thống</w:t>
      </w:r>
      <w:r>
        <w:rPr>
          <w:spacing w:val="-6"/>
        </w:rPr>
        <w:t xml:space="preserve"> </w:t>
      </w:r>
      <w:r>
        <w:t>khi</w:t>
      </w:r>
      <w:r>
        <w:rPr>
          <w:spacing w:val="-6"/>
        </w:rPr>
        <w:t xml:space="preserve"> </w:t>
      </w:r>
      <w:r>
        <w:t>xử</w:t>
      </w:r>
      <w:r>
        <w:rPr>
          <w:spacing w:val="-6"/>
        </w:rPr>
        <w:t xml:space="preserve"> </w:t>
      </w:r>
      <w:r>
        <w:t>lý</w:t>
      </w:r>
      <w:r>
        <w:rPr>
          <w:spacing w:val="-6"/>
        </w:rPr>
        <w:t xml:space="preserve"> </w:t>
      </w:r>
      <w:r>
        <w:t>lượng</w:t>
      </w:r>
      <w:r>
        <w:rPr>
          <w:spacing w:val="-6"/>
        </w:rPr>
        <w:t xml:space="preserve"> </w:t>
      </w:r>
      <w:r>
        <w:t>lớn</w:t>
      </w:r>
      <w:r>
        <w:rPr>
          <w:spacing w:val="-6"/>
        </w:rPr>
        <w:t xml:space="preserve"> </w:t>
      </w:r>
      <w:r>
        <w:t>dữ</w:t>
      </w:r>
      <w:r>
        <w:rPr>
          <w:spacing w:val="-6"/>
        </w:rPr>
        <w:t xml:space="preserve"> </w:t>
      </w:r>
      <w:r>
        <w:t>liệu</w:t>
      </w:r>
      <w:r>
        <w:rPr>
          <w:spacing w:val="-6"/>
        </w:rPr>
        <w:t xml:space="preserve"> </w:t>
      </w:r>
      <w:r>
        <w:t>vẫn</w:t>
      </w:r>
      <w:r>
        <w:rPr>
          <w:spacing w:val="-6"/>
        </w:rPr>
        <w:t xml:space="preserve"> </w:t>
      </w:r>
      <w:r>
        <w:t>còn</w:t>
      </w:r>
      <w:r>
        <w:rPr>
          <w:spacing w:val="-6"/>
        </w:rPr>
        <w:t xml:space="preserve"> </w:t>
      </w:r>
      <w:r>
        <w:t>cần</w:t>
      </w:r>
      <w:r>
        <w:rPr>
          <w:spacing w:val="-6"/>
        </w:rPr>
        <w:t xml:space="preserve"> </w:t>
      </w:r>
      <w:r>
        <w:t>cải thiện. Đây là những điểm cần được tiếp tục phát triển trong tương lai.</w:t>
      </w:r>
    </w:p>
    <w:p w14:paraId="43C4CA6F">
      <w:pPr>
        <w:pStyle w:val="6"/>
        <w:spacing w:before="119"/>
        <w:ind w:left="1008"/>
        <w:jc w:val="both"/>
      </w:pPr>
      <w:r>
        <w:t>Những</w:t>
      </w:r>
      <w:r>
        <w:rPr>
          <w:spacing w:val="-7"/>
        </w:rPr>
        <w:t xml:space="preserve"> </w:t>
      </w:r>
      <w:r>
        <w:t>bài</w:t>
      </w:r>
      <w:r>
        <w:rPr>
          <w:spacing w:val="-6"/>
        </w:rPr>
        <w:t xml:space="preserve"> </w:t>
      </w:r>
      <w:r>
        <w:t>học</w:t>
      </w:r>
      <w:r>
        <w:rPr>
          <w:spacing w:val="-6"/>
        </w:rPr>
        <w:t xml:space="preserve"> </w:t>
      </w:r>
      <w:r>
        <w:t>rút</w:t>
      </w:r>
      <w:r>
        <w:rPr>
          <w:spacing w:val="-7"/>
        </w:rPr>
        <w:t xml:space="preserve"> </w:t>
      </w:r>
      <w:r>
        <w:t>ra</w:t>
      </w:r>
      <w:r>
        <w:rPr>
          <w:spacing w:val="-6"/>
        </w:rPr>
        <w:t xml:space="preserve"> </w:t>
      </w:r>
      <w:r>
        <w:t>từ</w:t>
      </w:r>
      <w:r>
        <w:rPr>
          <w:spacing w:val="-6"/>
        </w:rPr>
        <w:t xml:space="preserve"> </w:t>
      </w:r>
      <w:r>
        <w:t>dự</w:t>
      </w:r>
      <w:r>
        <w:rPr>
          <w:spacing w:val="-7"/>
        </w:rPr>
        <w:t xml:space="preserve"> </w:t>
      </w:r>
      <w:r>
        <w:t>án</w:t>
      </w:r>
      <w:r>
        <w:rPr>
          <w:spacing w:val="-6"/>
        </w:rPr>
        <w:t xml:space="preserve"> </w:t>
      </w:r>
      <w:r>
        <w:t>bao</w:t>
      </w:r>
      <w:r>
        <w:rPr>
          <w:spacing w:val="-6"/>
        </w:rPr>
        <w:t xml:space="preserve"> </w:t>
      </w:r>
      <w:r>
        <w:rPr>
          <w:spacing w:val="-4"/>
        </w:rPr>
        <w:t>gồm:</w:t>
      </w:r>
    </w:p>
    <w:p w14:paraId="64D4D0D8">
      <w:pPr>
        <w:pStyle w:val="14"/>
        <w:numPr>
          <w:ilvl w:val="2"/>
          <w:numId w:val="19"/>
        </w:numPr>
        <w:tabs>
          <w:tab w:val="left" w:pos="1207"/>
        </w:tabs>
        <w:spacing w:before="207" w:after="0" w:line="309" w:lineRule="auto"/>
        <w:ind w:left="1207" w:right="1415" w:hanging="191"/>
        <w:jc w:val="left"/>
        <w:rPr>
          <w:sz w:val="26"/>
        </w:rPr>
      </w:pPr>
      <w:r>
        <w:rPr>
          <w:sz w:val="26"/>
        </w:rPr>
        <w:t>Tầm quan trọng của việc lập kế hoạch chi tiết và ưu tiên hóa các tính năng</w:t>
      </w:r>
      <w:r>
        <w:rPr>
          <w:spacing w:val="40"/>
          <w:sz w:val="26"/>
        </w:rPr>
        <w:t xml:space="preserve"> </w:t>
      </w:r>
      <w:r>
        <w:rPr>
          <w:sz w:val="26"/>
        </w:rPr>
        <w:t>quan trọng.</w:t>
      </w:r>
    </w:p>
    <w:p w14:paraId="13888868">
      <w:pPr>
        <w:pStyle w:val="14"/>
        <w:numPr>
          <w:ilvl w:val="2"/>
          <w:numId w:val="19"/>
        </w:numPr>
        <w:tabs>
          <w:tab w:val="left" w:pos="1207"/>
        </w:tabs>
        <w:spacing w:before="122" w:after="0" w:line="309" w:lineRule="auto"/>
        <w:ind w:left="1207" w:right="1415" w:hanging="191"/>
        <w:jc w:val="left"/>
        <w:rPr>
          <w:sz w:val="26"/>
        </w:rPr>
      </w:pPr>
      <w:r>
        <w:rPr>
          <w:sz w:val="26"/>
        </w:rPr>
        <w:t>Khả</w:t>
      </w:r>
      <w:r>
        <w:rPr>
          <w:spacing w:val="-12"/>
          <w:sz w:val="26"/>
        </w:rPr>
        <w:t xml:space="preserve"> </w:t>
      </w:r>
      <w:r>
        <w:rPr>
          <w:sz w:val="26"/>
        </w:rPr>
        <w:t>năng</w:t>
      </w:r>
      <w:r>
        <w:rPr>
          <w:spacing w:val="-12"/>
          <w:sz w:val="26"/>
        </w:rPr>
        <w:t xml:space="preserve"> </w:t>
      </w:r>
      <w:r>
        <w:rPr>
          <w:sz w:val="26"/>
        </w:rPr>
        <w:t>tương</w:t>
      </w:r>
      <w:r>
        <w:rPr>
          <w:spacing w:val="-12"/>
          <w:sz w:val="26"/>
        </w:rPr>
        <w:t xml:space="preserve"> </w:t>
      </w:r>
      <w:r>
        <w:rPr>
          <w:sz w:val="26"/>
        </w:rPr>
        <w:t>tác</w:t>
      </w:r>
      <w:r>
        <w:rPr>
          <w:spacing w:val="-12"/>
          <w:sz w:val="26"/>
        </w:rPr>
        <w:t xml:space="preserve"> </w:t>
      </w:r>
      <w:r>
        <w:rPr>
          <w:sz w:val="26"/>
        </w:rPr>
        <w:t>với</w:t>
      </w:r>
      <w:r>
        <w:rPr>
          <w:spacing w:val="-12"/>
          <w:sz w:val="26"/>
        </w:rPr>
        <w:t xml:space="preserve"> </w:t>
      </w:r>
      <w:r>
        <w:rPr>
          <w:sz w:val="26"/>
        </w:rPr>
        <w:t>khách</w:t>
      </w:r>
      <w:r>
        <w:rPr>
          <w:spacing w:val="-12"/>
          <w:sz w:val="26"/>
        </w:rPr>
        <w:t xml:space="preserve"> </w:t>
      </w:r>
      <w:r>
        <w:rPr>
          <w:sz w:val="26"/>
        </w:rPr>
        <w:t>hàng</w:t>
      </w:r>
      <w:r>
        <w:rPr>
          <w:spacing w:val="-12"/>
          <w:sz w:val="26"/>
        </w:rPr>
        <w:t xml:space="preserve"> </w:t>
      </w:r>
      <w:r>
        <w:rPr>
          <w:sz w:val="26"/>
        </w:rPr>
        <w:t>tiềm</w:t>
      </w:r>
      <w:r>
        <w:rPr>
          <w:spacing w:val="-12"/>
          <w:sz w:val="26"/>
        </w:rPr>
        <w:t xml:space="preserve"> </w:t>
      </w:r>
      <w:r>
        <w:rPr>
          <w:sz w:val="26"/>
        </w:rPr>
        <w:t>năng</w:t>
      </w:r>
      <w:r>
        <w:rPr>
          <w:spacing w:val="-12"/>
          <w:sz w:val="26"/>
        </w:rPr>
        <w:t xml:space="preserve"> </w:t>
      </w:r>
      <w:r>
        <w:rPr>
          <w:sz w:val="26"/>
        </w:rPr>
        <w:t>để</w:t>
      </w:r>
      <w:r>
        <w:rPr>
          <w:spacing w:val="-12"/>
          <w:sz w:val="26"/>
        </w:rPr>
        <w:t xml:space="preserve"> </w:t>
      </w:r>
      <w:r>
        <w:rPr>
          <w:sz w:val="26"/>
        </w:rPr>
        <w:t>thu</w:t>
      </w:r>
      <w:r>
        <w:rPr>
          <w:spacing w:val="-12"/>
          <w:sz w:val="26"/>
        </w:rPr>
        <w:t xml:space="preserve"> </w:t>
      </w:r>
      <w:r>
        <w:rPr>
          <w:sz w:val="26"/>
        </w:rPr>
        <w:t>thập</w:t>
      </w:r>
      <w:r>
        <w:rPr>
          <w:spacing w:val="-12"/>
          <w:sz w:val="26"/>
        </w:rPr>
        <w:t xml:space="preserve"> </w:t>
      </w:r>
      <w:r>
        <w:rPr>
          <w:sz w:val="26"/>
        </w:rPr>
        <w:t>phản</w:t>
      </w:r>
      <w:r>
        <w:rPr>
          <w:spacing w:val="-12"/>
          <w:sz w:val="26"/>
        </w:rPr>
        <w:t xml:space="preserve"> </w:t>
      </w:r>
      <w:r>
        <w:rPr>
          <w:sz w:val="26"/>
        </w:rPr>
        <w:t>hồi</w:t>
      </w:r>
      <w:r>
        <w:rPr>
          <w:spacing w:val="-12"/>
          <w:sz w:val="26"/>
        </w:rPr>
        <w:t xml:space="preserve"> </w:t>
      </w:r>
      <w:r>
        <w:rPr>
          <w:sz w:val="26"/>
        </w:rPr>
        <w:t>hữu</w:t>
      </w:r>
      <w:r>
        <w:rPr>
          <w:spacing w:val="-12"/>
          <w:sz w:val="26"/>
        </w:rPr>
        <w:t xml:space="preserve"> </w:t>
      </w:r>
      <w:r>
        <w:rPr>
          <w:sz w:val="26"/>
        </w:rPr>
        <w:t>ích</w:t>
      </w:r>
      <w:r>
        <w:rPr>
          <w:spacing w:val="-12"/>
          <w:sz w:val="26"/>
        </w:rPr>
        <w:t xml:space="preserve"> </w:t>
      </w:r>
      <w:r>
        <w:rPr>
          <w:sz w:val="26"/>
        </w:rPr>
        <w:t>và điều chỉnh sản phẩm.</w:t>
      </w:r>
    </w:p>
    <w:p w14:paraId="791DB958">
      <w:pPr>
        <w:pStyle w:val="14"/>
        <w:numPr>
          <w:ilvl w:val="2"/>
          <w:numId w:val="19"/>
        </w:numPr>
        <w:tabs>
          <w:tab w:val="left" w:pos="1207"/>
        </w:tabs>
        <w:spacing w:before="121" w:after="0" w:line="309" w:lineRule="auto"/>
        <w:ind w:left="1207" w:right="1415" w:hanging="191"/>
        <w:jc w:val="left"/>
        <w:rPr>
          <w:sz w:val="26"/>
        </w:rPr>
      </w:pPr>
      <w:r>
        <w:rPr>
          <w:sz w:val="26"/>
        </w:rPr>
        <w:t xml:space="preserve">Cần cải thiện khả năng xử lý tình huống phát sinh trong quá trình triển khai </w:t>
      </w:r>
      <w:bookmarkStart w:id="164" w:name="_bookmark99"/>
      <w:bookmarkEnd w:id="164"/>
      <w:bookmarkStart w:id="165" w:name="Hướng phát triển"/>
      <w:bookmarkEnd w:id="165"/>
      <w:r>
        <w:rPr>
          <w:sz w:val="26"/>
        </w:rPr>
        <w:t>hệ thống thực tế.</w:t>
      </w:r>
    </w:p>
    <w:p w14:paraId="07B0123A">
      <w:pPr>
        <w:pStyle w:val="3"/>
        <w:numPr>
          <w:ilvl w:val="1"/>
          <w:numId w:val="19"/>
        </w:numPr>
        <w:tabs>
          <w:tab w:val="left" w:pos="1291"/>
        </w:tabs>
        <w:spacing w:before="123" w:after="0" w:line="240" w:lineRule="auto"/>
        <w:ind w:left="1291" w:right="0" w:hanging="582"/>
        <w:jc w:val="left"/>
      </w:pPr>
      <w:r>
        <w:t>Hướng</w:t>
      </w:r>
      <w:r>
        <w:rPr>
          <w:spacing w:val="-16"/>
        </w:rPr>
        <w:t xml:space="preserve"> </w:t>
      </w:r>
      <w:r>
        <w:t>phát</w:t>
      </w:r>
      <w:r>
        <w:rPr>
          <w:spacing w:val="-15"/>
        </w:rPr>
        <w:t xml:space="preserve"> </w:t>
      </w:r>
      <w:r>
        <w:rPr>
          <w:spacing w:val="-2"/>
        </w:rPr>
        <w:t>triển</w:t>
      </w:r>
    </w:p>
    <w:p w14:paraId="7CF6053A">
      <w:pPr>
        <w:pStyle w:val="6"/>
        <w:spacing w:before="150" w:line="312" w:lineRule="auto"/>
        <w:ind w:left="709" w:right="1415" w:firstLine="298"/>
        <w:jc w:val="both"/>
      </w:pPr>
      <w:r>
        <w:t>Để hoàn thiện và phát triển sản phẩm , em đã xác định một số công việc cần thực hiện để cải thiện các chức năng hiện tại và đồng thời mở rộng hệ thống theo các</w:t>
      </w:r>
      <w:r>
        <w:rPr>
          <w:spacing w:val="-14"/>
        </w:rPr>
        <w:t xml:space="preserve"> </w:t>
      </w:r>
      <w:r>
        <w:t>hướng</w:t>
      </w:r>
      <w:r>
        <w:rPr>
          <w:spacing w:val="-14"/>
        </w:rPr>
        <w:t xml:space="preserve"> </w:t>
      </w:r>
      <w:r>
        <w:t>mới.</w:t>
      </w:r>
      <w:r>
        <w:rPr>
          <w:spacing w:val="-14"/>
        </w:rPr>
        <w:t xml:space="preserve"> </w:t>
      </w:r>
      <w:r>
        <w:t>Trước</w:t>
      </w:r>
      <w:r>
        <w:rPr>
          <w:spacing w:val="-14"/>
        </w:rPr>
        <w:t xml:space="preserve"> </w:t>
      </w:r>
      <w:r>
        <w:t>tiên,</w:t>
      </w:r>
      <w:r>
        <w:rPr>
          <w:spacing w:val="-14"/>
        </w:rPr>
        <w:t xml:space="preserve"> </w:t>
      </w:r>
      <w:r>
        <w:t>hệ</w:t>
      </w:r>
      <w:r>
        <w:rPr>
          <w:spacing w:val="-14"/>
        </w:rPr>
        <w:t xml:space="preserve"> </w:t>
      </w:r>
      <w:r>
        <w:t>thống</w:t>
      </w:r>
      <w:r>
        <w:rPr>
          <w:spacing w:val="-14"/>
        </w:rPr>
        <w:t xml:space="preserve"> </w:t>
      </w:r>
      <w:r>
        <w:t>cần</w:t>
      </w:r>
      <w:r>
        <w:rPr>
          <w:spacing w:val="-14"/>
        </w:rPr>
        <w:t xml:space="preserve"> </w:t>
      </w:r>
      <w:r>
        <w:t>được</w:t>
      </w:r>
      <w:r>
        <w:rPr>
          <w:spacing w:val="-14"/>
        </w:rPr>
        <w:t xml:space="preserve"> </w:t>
      </w:r>
      <w:r>
        <w:t>tối</w:t>
      </w:r>
      <w:r>
        <w:rPr>
          <w:spacing w:val="-14"/>
        </w:rPr>
        <w:t xml:space="preserve"> </w:t>
      </w:r>
      <w:r>
        <w:t>ưu</w:t>
      </w:r>
      <w:r>
        <w:rPr>
          <w:spacing w:val="-14"/>
        </w:rPr>
        <w:t xml:space="preserve"> </w:t>
      </w:r>
      <w:r>
        <w:t>hóa</w:t>
      </w:r>
      <w:r>
        <w:rPr>
          <w:spacing w:val="-14"/>
        </w:rPr>
        <w:t xml:space="preserve"> </w:t>
      </w:r>
      <w:r>
        <w:t>giao</w:t>
      </w:r>
      <w:r>
        <w:rPr>
          <w:spacing w:val="-14"/>
        </w:rPr>
        <w:t xml:space="preserve"> </w:t>
      </w:r>
      <w:r>
        <w:t>diện</w:t>
      </w:r>
      <w:r>
        <w:rPr>
          <w:spacing w:val="-14"/>
        </w:rPr>
        <w:t xml:space="preserve"> </w:t>
      </w:r>
      <w:r>
        <w:t>để</w:t>
      </w:r>
      <w:r>
        <w:rPr>
          <w:spacing w:val="-14"/>
        </w:rPr>
        <w:t xml:space="preserve"> </w:t>
      </w:r>
      <w:r>
        <w:t>đảm</w:t>
      </w:r>
      <w:r>
        <w:rPr>
          <w:spacing w:val="-14"/>
        </w:rPr>
        <w:t xml:space="preserve"> </w:t>
      </w:r>
      <w:r>
        <w:t>bảo</w:t>
      </w:r>
      <w:r>
        <w:rPr>
          <w:spacing w:val="-14"/>
        </w:rPr>
        <w:t xml:space="preserve"> </w:t>
      </w:r>
      <w:r>
        <w:t>tính tương</w:t>
      </w:r>
      <w:r>
        <w:rPr>
          <w:spacing w:val="-7"/>
        </w:rPr>
        <w:t xml:space="preserve"> </w:t>
      </w:r>
      <w:r>
        <w:t>thích</w:t>
      </w:r>
      <w:r>
        <w:rPr>
          <w:spacing w:val="-8"/>
        </w:rPr>
        <w:t xml:space="preserve"> </w:t>
      </w:r>
      <w:r>
        <w:t>với</w:t>
      </w:r>
      <w:r>
        <w:rPr>
          <w:spacing w:val="-7"/>
        </w:rPr>
        <w:t xml:space="preserve"> </w:t>
      </w:r>
      <w:r>
        <w:t>nhiều</w:t>
      </w:r>
      <w:r>
        <w:rPr>
          <w:spacing w:val="-7"/>
        </w:rPr>
        <w:t xml:space="preserve"> </w:t>
      </w:r>
      <w:r>
        <w:t>thiết</w:t>
      </w:r>
      <w:r>
        <w:rPr>
          <w:spacing w:val="-8"/>
        </w:rPr>
        <w:t xml:space="preserve"> </w:t>
      </w:r>
      <w:r>
        <w:t>bị,</w:t>
      </w:r>
      <w:r>
        <w:rPr>
          <w:spacing w:val="-7"/>
        </w:rPr>
        <w:t xml:space="preserve"> </w:t>
      </w:r>
      <w:r>
        <w:t>đặc</w:t>
      </w:r>
      <w:r>
        <w:rPr>
          <w:spacing w:val="-7"/>
        </w:rPr>
        <w:t xml:space="preserve"> </w:t>
      </w:r>
      <w:r>
        <w:t>biệt</w:t>
      </w:r>
      <w:r>
        <w:rPr>
          <w:spacing w:val="-8"/>
        </w:rPr>
        <w:t xml:space="preserve"> </w:t>
      </w:r>
      <w:r>
        <w:t>là</w:t>
      </w:r>
      <w:r>
        <w:rPr>
          <w:spacing w:val="-7"/>
        </w:rPr>
        <w:t xml:space="preserve"> </w:t>
      </w:r>
      <w:r>
        <w:t>điện</w:t>
      </w:r>
      <w:r>
        <w:rPr>
          <w:spacing w:val="-7"/>
        </w:rPr>
        <w:t xml:space="preserve"> </w:t>
      </w:r>
      <w:r>
        <w:t>thoại</w:t>
      </w:r>
      <w:r>
        <w:rPr>
          <w:spacing w:val="-8"/>
        </w:rPr>
        <w:t xml:space="preserve"> </w:t>
      </w:r>
      <w:r>
        <w:t>di</w:t>
      </w:r>
      <w:r>
        <w:rPr>
          <w:spacing w:val="-7"/>
        </w:rPr>
        <w:t xml:space="preserve"> </w:t>
      </w:r>
      <w:r>
        <w:t>động</w:t>
      </w:r>
      <w:r>
        <w:rPr>
          <w:spacing w:val="-7"/>
        </w:rPr>
        <w:t xml:space="preserve"> </w:t>
      </w:r>
      <w:r>
        <w:t>và</w:t>
      </w:r>
      <w:r>
        <w:rPr>
          <w:spacing w:val="-8"/>
        </w:rPr>
        <w:t xml:space="preserve"> </w:t>
      </w:r>
      <w:r>
        <w:t>máy</w:t>
      </w:r>
      <w:r>
        <w:rPr>
          <w:spacing w:val="-7"/>
        </w:rPr>
        <w:t xml:space="preserve"> </w:t>
      </w:r>
      <w:r>
        <w:t>tính</w:t>
      </w:r>
      <w:r>
        <w:rPr>
          <w:spacing w:val="-8"/>
        </w:rPr>
        <w:t xml:space="preserve"> </w:t>
      </w:r>
      <w:r>
        <w:t>bảng.</w:t>
      </w:r>
      <w:r>
        <w:rPr>
          <w:spacing w:val="-7"/>
        </w:rPr>
        <w:t xml:space="preserve"> </w:t>
      </w:r>
      <w:r>
        <w:t>Các cải tiến về bố cục, màu sắc và hiệu ứng giao diện sẽ giúp nâng cao trải nghiệm người</w:t>
      </w:r>
      <w:r>
        <w:rPr>
          <w:spacing w:val="9"/>
        </w:rPr>
        <w:t xml:space="preserve"> </w:t>
      </w:r>
      <w:r>
        <w:t>dùng,</w:t>
      </w:r>
      <w:r>
        <w:rPr>
          <w:spacing w:val="10"/>
        </w:rPr>
        <w:t xml:space="preserve"> </w:t>
      </w:r>
      <w:r>
        <w:t>khiến</w:t>
      </w:r>
      <w:r>
        <w:rPr>
          <w:spacing w:val="10"/>
        </w:rPr>
        <w:t xml:space="preserve"> </w:t>
      </w:r>
      <w:r>
        <w:t>sản</w:t>
      </w:r>
      <w:r>
        <w:rPr>
          <w:spacing w:val="10"/>
        </w:rPr>
        <w:t xml:space="preserve"> </w:t>
      </w:r>
      <w:r>
        <w:t>phẩm</w:t>
      </w:r>
      <w:r>
        <w:rPr>
          <w:spacing w:val="10"/>
        </w:rPr>
        <w:t xml:space="preserve"> </w:t>
      </w:r>
      <w:r>
        <w:t>trở</w:t>
      </w:r>
      <w:r>
        <w:rPr>
          <w:spacing w:val="10"/>
        </w:rPr>
        <w:t xml:space="preserve"> </w:t>
      </w:r>
      <w:r>
        <w:t>nên</w:t>
      </w:r>
      <w:r>
        <w:rPr>
          <w:spacing w:val="10"/>
        </w:rPr>
        <w:t xml:space="preserve"> </w:t>
      </w:r>
      <w:r>
        <w:t>chuyên</w:t>
      </w:r>
      <w:r>
        <w:rPr>
          <w:spacing w:val="10"/>
        </w:rPr>
        <w:t xml:space="preserve"> </w:t>
      </w:r>
      <w:r>
        <w:t>nghiệp</w:t>
      </w:r>
      <w:r>
        <w:rPr>
          <w:spacing w:val="10"/>
        </w:rPr>
        <w:t xml:space="preserve"> </w:t>
      </w:r>
      <w:r>
        <w:t>và</w:t>
      </w:r>
      <w:r>
        <w:rPr>
          <w:spacing w:val="10"/>
        </w:rPr>
        <w:t xml:space="preserve"> </w:t>
      </w:r>
      <w:r>
        <w:t>thân</w:t>
      </w:r>
      <w:r>
        <w:rPr>
          <w:spacing w:val="10"/>
        </w:rPr>
        <w:t xml:space="preserve"> </w:t>
      </w:r>
      <w:r>
        <w:t>thiện</w:t>
      </w:r>
      <w:r>
        <w:rPr>
          <w:spacing w:val="10"/>
        </w:rPr>
        <w:t xml:space="preserve"> </w:t>
      </w:r>
      <w:r>
        <w:t>hơn.</w:t>
      </w:r>
      <w:r>
        <w:rPr>
          <w:spacing w:val="10"/>
        </w:rPr>
        <w:t xml:space="preserve"> </w:t>
      </w:r>
      <w:r>
        <w:t>Bên</w:t>
      </w:r>
      <w:r>
        <w:rPr>
          <w:spacing w:val="10"/>
        </w:rPr>
        <w:t xml:space="preserve"> </w:t>
      </w:r>
      <w:r>
        <w:rPr>
          <w:spacing w:val="-4"/>
        </w:rPr>
        <w:t>cạnh</w:t>
      </w:r>
    </w:p>
    <w:p w14:paraId="0E9DE75C">
      <w:pPr>
        <w:pStyle w:val="6"/>
        <w:spacing w:after="0" w:line="312" w:lineRule="auto"/>
        <w:jc w:val="both"/>
        <w:sectPr>
          <w:headerReference r:id="rId44" w:type="default"/>
          <w:footerReference r:id="rId45" w:type="default"/>
          <w:footerReference r:id="rId46" w:type="even"/>
          <w:pgSz w:w="11910" w:h="16840"/>
          <w:pgMar w:top="1060" w:right="0" w:bottom="800" w:left="1275" w:header="0" w:footer="615" w:gutter="0"/>
          <w:pgNumType w:start="49"/>
          <w:cols w:space="720" w:num="1"/>
        </w:sectPr>
      </w:pPr>
    </w:p>
    <w:p w14:paraId="76470DC3">
      <w:pPr>
        <w:pStyle w:val="6"/>
        <w:spacing w:before="42"/>
      </w:pPr>
    </w:p>
    <w:p w14:paraId="7DC1EC45">
      <w:pPr>
        <w:pStyle w:val="6"/>
        <w:spacing w:before="1" w:line="312" w:lineRule="auto"/>
        <w:ind w:left="142" w:right="1982"/>
        <w:jc w:val="both"/>
      </w:pPr>
      <w:r>
        <w:t>đó,</w:t>
      </w:r>
      <w:r>
        <w:rPr>
          <w:spacing w:val="-11"/>
        </w:rPr>
        <w:t xml:space="preserve"> </w:t>
      </w:r>
      <w:r>
        <w:t>hiệu</w:t>
      </w:r>
      <w:r>
        <w:rPr>
          <w:spacing w:val="-11"/>
        </w:rPr>
        <w:t xml:space="preserve"> </w:t>
      </w:r>
      <w:r>
        <w:t>suất</w:t>
      </w:r>
      <w:r>
        <w:rPr>
          <w:spacing w:val="-11"/>
        </w:rPr>
        <w:t xml:space="preserve"> </w:t>
      </w:r>
      <w:r>
        <w:t>hệ</w:t>
      </w:r>
      <w:r>
        <w:rPr>
          <w:spacing w:val="-11"/>
        </w:rPr>
        <w:t xml:space="preserve"> </w:t>
      </w:r>
      <w:r>
        <w:t>thống</w:t>
      </w:r>
      <w:r>
        <w:rPr>
          <w:spacing w:val="-11"/>
        </w:rPr>
        <w:t xml:space="preserve"> </w:t>
      </w:r>
      <w:r>
        <w:t>cần</w:t>
      </w:r>
      <w:r>
        <w:rPr>
          <w:spacing w:val="-11"/>
        </w:rPr>
        <w:t xml:space="preserve"> </w:t>
      </w:r>
      <w:r>
        <w:t>được</w:t>
      </w:r>
      <w:r>
        <w:rPr>
          <w:spacing w:val="-11"/>
        </w:rPr>
        <w:t xml:space="preserve"> </w:t>
      </w:r>
      <w:r>
        <w:t>cải</w:t>
      </w:r>
      <w:r>
        <w:rPr>
          <w:spacing w:val="-11"/>
        </w:rPr>
        <w:t xml:space="preserve"> </w:t>
      </w:r>
      <w:r>
        <w:t>thiện</w:t>
      </w:r>
      <w:r>
        <w:rPr>
          <w:spacing w:val="-11"/>
        </w:rPr>
        <w:t xml:space="preserve"> </w:t>
      </w:r>
      <w:r>
        <w:t>bằng</w:t>
      </w:r>
      <w:r>
        <w:rPr>
          <w:spacing w:val="-11"/>
        </w:rPr>
        <w:t xml:space="preserve"> </w:t>
      </w:r>
      <w:r>
        <w:t>cách</w:t>
      </w:r>
      <w:r>
        <w:rPr>
          <w:spacing w:val="-11"/>
        </w:rPr>
        <w:t xml:space="preserve"> </w:t>
      </w:r>
      <w:r>
        <w:t>tối</w:t>
      </w:r>
      <w:r>
        <w:rPr>
          <w:spacing w:val="-11"/>
        </w:rPr>
        <w:t xml:space="preserve"> </w:t>
      </w:r>
      <w:r>
        <w:t>ưu</w:t>
      </w:r>
      <w:r>
        <w:rPr>
          <w:spacing w:val="-11"/>
        </w:rPr>
        <w:t xml:space="preserve"> </w:t>
      </w:r>
      <w:r>
        <w:t>hóa</w:t>
      </w:r>
      <w:r>
        <w:rPr>
          <w:spacing w:val="-11"/>
        </w:rPr>
        <w:t xml:space="preserve"> </w:t>
      </w:r>
      <w:r>
        <w:t>cơ</w:t>
      </w:r>
      <w:r>
        <w:rPr>
          <w:spacing w:val="-11"/>
        </w:rPr>
        <w:t xml:space="preserve"> </w:t>
      </w:r>
      <w:r>
        <w:t>sở</w:t>
      </w:r>
      <w:r>
        <w:rPr>
          <w:spacing w:val="-11"/>
        </w:rPr>
        <w:t xml:space="preserve"> </w:t>
      </w:r>
      <w:r>
        <w:t>dữ</w:t>
      </w:r>
      <w:r>
        <w:rPr>
          <w:spacing w:val="-11"/>
        </w:rPr>
        <w:t xml:space="preserve"> </w:t>
      </w:r>
      <w:r>
        <w:t>liệu</w:t>
      </w:r>
      <w:r>
        <w:rPr>
          <w:spacing w:val="-11"/>
        </w:rPr>
        <w:t xml:space="preserve"> </w:t>
      </w:r>
      <w:r>
        <w:t>và</w:t>
      </w:r>
      <w:r>
        <w:rPr>
          <w:spacing w:val="-11"/>
        </w:rPr>
        <w:t xml:space="preserve"> </w:t>
      </w:r>
      <w:r>
        <w:t>tích hợp</w:t>
      </w:r>
      <w:r>
        <w:rPr>
          <w:spacing w:val="-14"/>
        </w:rPr>
        <w:t xml:space="preserve"> </w:t>
      </w:r>
      <w:r>
        <w:t>cơ</w:t>
      </w:r>
      <w:r>
        <w:rPr>
          <w:spacing w:val="-14"/>
        </w:rPr>
        <w:t xml:space="preserve"> </w:t>
      </w:r>
      <w:r>
        <w:t>chế</w:t>
      </w:r>
      <w:r>
        <w:rPr>
          <w:spacing w:val="-14"/>
        </w:rPr>
        <w:t xml:space="preserve"> </w:t>
      </w:r>
      <w:r>
        <w:t>bộ</w:t>
      </w:r>
      <w:r>
        <w:rPr>
          <w:spacing w:val="-14"/>
        </w:rPr>
        <w:t xml:space="preserve"> </w:t>
      </w:r>
      <w:r>
        <w:t>nhớ</w:t>
      </w:r>
      <w:r>
        <w:rPr>
          <w:spacing w:val="-14"/>
        </w:rPr>
        <w:t xml:space="preserve"> </w:t>
      </w:r>
      <w:r>
        <w:t>đệm</w:t>
      </w:r>
      <w:r>
        <w:rPr>
          <w:spacing w:val="-14"/>
        </w:rPr>
        <w:t xml:space="preserve"> </w:t>
      </w:r>
      <w:r>
        <w:t>(cache),</w:t>
      </w:r>
      <w:r>
        <w:rPr>
          <w:spacing w:val="-14"/>
        </w:rPr>
        <w:t xml:space="preserve"> </w:t>
      </w:r>
      <w:r>
        <w:t>từ</w:t>
      </w:r>
      <w:r>
        <w:rPr>
          <w:spacing w:val="-13"/>
        </w:rPr>
        <w:t xml:space="preserve"> </w:t>
      </w:r>
      <w:r>
        <w:t>đó</w:t>
      </w:r>
      <w:r>
        <w:rPr>
          <w:spacing w:val="-14"/>
        </w:rPr>
        <w:t xml:space="preserve"> </w:t>
      </w:r>
      <w:r>
        <w:t>giảm</w:t>
      </w:r>
      <w:r>
        <w:rPr>
          <w:spacing w:val="-14"/>
        </w:rPr>
        <w:t xml:space="preserve"> </w:t>
      </w:r>
      <w:r>
        <w:t>thời</w:t>
      </w:r>
      <w:r>
        <w:rPr>
          <w:spacing w:val="-14"/>
        </w:rPr>
        <w:t xml:space="preserve"> </w:t>
      </w:r>
      <w:r>
        <w:t>gian</w:t>
      </w:r>
      <w:r>
        <w:rPr>
          <w:spacing w:val="-14"/>
        </w:rPr>
        <w:t xml:space="preserve"> </w:t>
      </w:r>
      <w:r>
        <w:t>phản</w:t>
      </w:r>
      <w:r>
        <w:rPr>
          <w:spacing w:val="-14"/>
        </w:rPr>
        <w:t xml:space="preserve"> </w:t>
      </w:r>
      <w:r>
        <w:t>hồi</w:t>
      </w:r>
      <w:r>
        <w:rPr>
          <w:spacing w:val="-14"/>
        </w:rPr>
        <w:t xml:space="preserve"> </w:t>
      </w:r>
      <w:r>
        <w:t>và</w:t>
      </w:r>
      <w:r>
        <w:rPr>
          <w:spacing w:val="-14"/>
        </w:rPr>
        <w:t xml:space="preserve"> </w:t>
      </w:r>
      <w:r>
        <w:t>đảm</w:t>
      </w:r>
      <w:r>
        <w:rPr>
          <w:spacing w:val="-14"/>
        </w:rPr>
        <w:t xml:space="preserve"> </w:t>
      </w:r>
      <w:r>
        <w:t>bảo</w:t>
      </w:r>
      <w:r>
        <w:rPr>
          <w:spacing w:val="-14"/>
        </w:rPr>
        <w:t xml:space="preserve"> </w:t>
      </w:r>
      <w:r>
        <w:t>hệ</w:t>
      </w:r>
      <w:r>
        <w:rPr>
          <w:spacing w:val="-14"/>
        </w:rPr>
        <w:t xml:space="preserve"> </w:t>
      </w:r>
      <w:r>
        <w:t>thống vận</w:t>
      </w:r>
      <w:r>
        <w:rPr>
          <w:spacing w:val="-2"/>
        </w:rPr>
        <w:t xml:space="preserve"> </w:t>
      </w:r>
      <w:r>
        <w:t>hành</w:t>
      </w:r>
      <w:r>
        <w:rPr>
          <w:spacing w:val="-2"/>
        </w:rPr>
        <w:t xml:space="preserve"> </w:t>
      </w:r>
      <w:r>
        <w:t>ổn</w:t>
      </w:r>
      <w:r>
        <w:rPr>
          <w:spacing w:val="-2"/>
        </w:rPr>
        <w:t xml:space="preserve"> </w:t>
      </w:r>
      <w:r>
        <w:t>định</w:t>
      </w:r>
      <w:r>
        <w:rPr>
          <w:spacing w:val="-2"/>
        </w:rPr>
        <w:t xml:space="preserve"> </w:t>
      </w:r>
      <w:r>
        <w:t>khi</w:t>
      </w:r>
      <w:r>
        <w:rPr>
          <w:spacing w:val="-2"/>
        </w:rPr>
        <w:t xml:space="preserve"> </w:t>
      </w:r>
      <w:r>
        <w:t>số</w:t>
      </w:r>
      <w:r>
        <w:rPr>
          <w:spacing w:val="-2"/>
        </w:rPr>
        <w:t xml:space="preserve"> </w:t>
      </w:r>
      <w:r>
        <w:t>lượng</w:t>
      </w:r>
      <w:r>
        <w:rPr>
          <w:spacing w:val="-2"/>
        </w:rPr>
        <w:t xml:space="preserve"> </w:t>
      </w:r>
      <w:r>
        <w:t>người</w:t>
      </w:r>
      <w:r>
        <w:rPr>
          <w:spacing w:val="-2"/>
        </w:rPr>
        <w:t xml:space="preserve"> </w:t>
      </w:r>
      <w:r>
        <w:t>dùng</w:t>
      </w:r>
      <w:r>
        <w:rPr>
          <w:spacing w:val="-2"/>
        </w:rPr>
        <w:t xml:space="preserve"> </w:t>
      </w:r>
      <w:r>
        <w:t>tăng</w:t>
      </w:r>
      <w:r>
        <w:rPr>
          <w:spacing w:val="-2"/>
        </w:rPr>
        <w:t xml:space="preserve"> </w:t>
      </w:r>
      <w:r>
        <w:t>cao.</w:t>
      </w:r>
      <w:r>
        <w:rPr>
          <w:spacing w:val="-2"/>
        </w:rPr>
        <w:t xml:space="preserve"> </w:t>
      </w:r>
      <w:r>
        <w:t>Đồng</w:t>
      </w:r>
      <w:r>
        <w:rPr>
          <w:spacing w:val="-2"/>
        </w:rPr>
        <w:t xml:space="preserve"> </w:t>
      </w:r>
      <w:r>
        <w:t>thời,</w:t>
      </w:r>
      <w:r>
        <w:rPr>
          <w:spacing w:val="-2"/>
        </w:rPr>
        <w:t xml:space="preserve"> </w:t>
      </w:r>
      <w:r>
        <w:t>các</w:t>
      </w:r>
      <w:r>
        <w:rPr>
          <w:spacing w:val="-2"/>
        </w:rPr>
        <w:t xml:space="preserve"> </w:t>
      </w:r>
      <w:r>
        <w:t>tính</w:t>
      </w:r>
      <w:r>
        <w:rPr>
          <w:spacing w:val="-2"/>
        </w:rPr>
        <w:t xml:space="preserve"> </w:t>
      </w:r>
      <w:r>
        <w:t>năng</w:t>
      </w:r>
      <w:r>
        <w:rPr>
          <w:spacing w:val="-2"/>
        </w:rPr>
        <w:t xml:space="preserve"> </w:t>
      </w:r>
      <w:r>
        <w:t>cần thiết như tích hợp cổng thanh toán trực tuyến đa dạng và chức năng quản lý đánh giá,</w:t>
      </w:r>
      <w:r>
        <w:rPr>
          <w:spacing w:val="-3"/>
        </w:rPr>
        <w:t xml:space="preserve"> </w:t>
      </w:r>
      <w:r>
        <w:t>nhận</w:t>
      </w:r>
      <w:r>
        <w:rPr>
          <w:spacing w:val="-3"/>
        </w:rPr>
        <w:t xml:space="preserve"> </w:t>
      </w:r>
      <w:r>
        <w:t>xét</w:t>
      </w:r>
      <w:r>
        <w:rPr>
          <w:spacing w:val="-3"/>
        </w:rPr>
        <w:t xml:space="preserve"> </w:t>
      </w:r>
      <w:r>
        <w:t>của</w:t>
      </w:r>
      <w:r>
        <w:rPr>
          <w:spacing w:val="-3"/>
        </w:rPr>
        <w:t xml:space="preserve"> </w:t>
      </w:r>
      <w:r>
        <w:t>khách</w:t>
      </w:r>
      <w:r>
        <w:rPr>
          <w:spacing w:val="-3"/>
        </w:rPr>
        <w:t xml:space="preserve"> </w:t>
      </w:r>
      <w:r>
        <w:t>hàng</w:t>
      </w:r>
      <w:r>
        <w:rPr>
          <w:spacing w:val="-3"/>
        </w:rPr>
        <w:t xml:space="preserve"> </w:t>
      </w:r>
      <w:r>
        <w:t>sẽ</w:t>
      </w:r>
      <w:r>
        <w:rPr>
          <w:spacing w:val="-3"/>
        </w:rPr>
        <w:t xml:space="preserve"> </w:t>
      </w:r>
      <w:r>
        <w:t>được</w:t>
      </w:r>
      <w:r>
        <w:rPr>
          <w:spacing w:val="-3"/>
        </w:rPr>
        <w:t xml:space="preserve"> </w:t>
      </w:r>
      <w:r>
        <w:t>bổ</w:t>
      </w:r>
      <w:r>
        <w:rPr>
          <w:spacing w:val="-3"/>
        </w:rPr>
        <w:t xml:space="preserve"> </w:t>
      </w:r>
      <w:r>
        <w:t>sung</w:t>
      </w:r>
      <w:r>
        <w:rPr>
          <w:spacing w:val="-3"/>
        </w:rPr>
        <w:t xml:space="preserve"> </w:t>
      </w:r>
      <w:r>
        <w:t>để</w:t>
      </w:r>
      <w:r>
        <w:rPr>
          <w:spacing w:val="-3"/>
        </w:rPr>
        <w:t xml:space="preserve"> </w:t>
      </w:r>
      <w:r>
        <w:t>đáp</w:t>
      </w:r>
      <w:r>
        <w:rPr>
          <w:spacing w:val="-3"/>
        </w:rPr>
        <w:t xml:space="preserve"> </w:t>
      </w:r>
      <w:r>
        <w:t>ứng</w:t>
      </w:r>
      <w:r>
        <w:rPr>
          <w:spacing w:val="-3"/>
        </w:rPr>
        <w:t xml:space="preserve"> </w:t>
      </w:r>
      <w:r>
        <w:t>tốt</w:t>
      </w:r>
      <w:r>
        <w:rPr>
          <w:spacing w:val="-3"/>
        </w:rPr>
        <w:t xml:space="preserve"> </w:t>
      </w:r>
      <w:r>
        <w:t>hơn</w:t>
      </w:r>
      <w:r>
        <w:rPr>
          <w:spacing w:val="-3"/>
        </w:rPr>
        <w:t xml:space="preserve"> </w:t>
      </w:r>
      <w:r>
        <w:t>nhu</w:t>
      </w:r>
      <w:r>
        <w:rPr>
          <w:spacing w:val="-3"/>
        </w:rPr>
        <w:t xml:space="preserve"> </w:t>
      </w:r>
      <w:r>
        <w:t>cầu</w:t>
      </w:r>
      <w:r>
        <w:rPr>
          <w:spacing w:val="-3"/>
        </w:rPr>
        <w:t xml:space="preserve"> </w:t>
      </w:r>
      <w:r>
        <w:t>thực</w:t>
      </w:r>
      <w:r>
        <w:rPr>
          <w:spacing w:val="-3"/>
        </w:rPr>
        <w:t xml:space="preserve"> </w:t>
      </w:r>
      <w:r>
        <w:t>tế.</w:t>
      </w:r>
    </w:p>
    <w:p w14:paraId="4BE59E3A">
      <w:pPr>
        <w:pStyle w:val="6"/>
        <w:spacing w:before="119" w:line="312" w:lineRule="auto"/>
        <w:ind w:left="142" w:right="1982" w:firstLine="298"/>
        <w:jc w:val="both"/>
      </w:pPr>
      <w:r>
        <w:t>Ngoài các công việc hoàn thiện, em cũng đề xuất một số hướng phát triển mới nhằm nâng cao giá trị và sức cạnh tranh của sản phẩm.</w:t>
      </w:r>
    </w:p>
    <w:p w14:paraId="418EA04B">
      <w:pPr>
        <w:pStyle w:val="14"/>
        <w:numPr>
          <w:ilvl w:val="0"/>
          <w:numId w:val="29"/>
        </w:numPr>
        <w:tabs>
          <w:tab w:val="left" w:pos="640"/>
        </w:tabs>
        <w:spacing w:before="118" w:after="0" w:line="312" w:lineRule="auto"/>
        <w:ind w:left="640" w:right="1982" w:hanging="191"/>
        <w:jc w:val="both"/>
        <w:rPr>
          <w:sz w:val="26"/>
        </w:rPr>
      </w:pPr>
      <w:r>
        <w:rPr>
          <w:sz w:val="26"/>
        </w:rPr>
        <w:t>Hệ thống</w:t>
      </w:r>
      <w:r>
        <w:rPr>
          <w:spacing w:val="-1"/>
          <w:sz w:val="26"/>
        </w:rPr>
        <w:t xml:space="preserve"> </w:t>
      </w:r>
      <w:r>
        <w:rPr>
          <w:sz w:val="26"/>
        </w:rPr>
        <w:t>sẽ được</w:t>
      </w:r>
      <w:r>
        <w:rPr>
          <w:spacing w:val="-1"/>
          <w:sz w:val="26"/>
        </w:rPr>
        <w:t xml:space="preserve"> </w:t>
      </w:r>
      <w:r>
        <w:rPr>
          <w:sz w:val="26"/>
        </w:rPr>
        <w:t>tích hợp</w:t>
      </w:r>
      <w:r>
        <w:rPr>
          <w:spacing w:val="-1"/>
          <w:sz w:val="26"/>
        </w:rPr>
        <w:t xml:space="preserve"> </w:t>
      </w:r>
      <w:r>
        <w:rPr>
          <w:sz w:val="26"/>
        </w:rPr>
        <w:t>thêm các</w:t>
      </w:r>
      <w:r>
        <w:rPr>
          <w:spacing w:val="-1"/>
          <w:sz w:val="26"/>
        </w:rPr>
        <w:t xml:space="preserve"> </w:t>
      </w:r>
      <w:r>
        <w:rPr>
          <w:sz w:val="26"/>
        </w:rPr>
        <w:t>dịch vụ</w:t>
      </w:r>
      <w:r>
        <w:rPr>
          <w:spacing w:val="-1"/>
          <w:sz w:val="26"/>
        </w:rPr>
        <w:t xml:space="preserve"> </w:t>
      </w:r>
      <w:r>
        <w:rPr>
          <w:sz w:val="26"/>
        </w:rPr>
        <w:t>hỗ trợ</w:t>
      </w:r>
      <w:r>
        <w:rPr>
          <w:spacing w:val="-1"/>
          <w:sz w:val="26"/>
        </w:rPr>
        <w:t xml:space="preserve"> </w:t>
      </w:r>
      <w:r>
        <w:rPr>
          <w:sz w:val="26"/>
        </w:rPr>
        <w:t>như API</w:t>
      </w:r>
      <w:r>
        <w:rPr>
          <w:spacing w:val="-1"/>
          <w:sz w:val="26"/>
        </w:rPr>
        <w:t xml:space="preserve"> </w:t>
      </w:r>
      <w:r>
        <w:rPr>
          <w:sz w:val="26"/>
        </w:rPr>
        <w:t>thời tiết</w:t>
      </w:r>
      <w:r>
        <w:rPr>
          <w:spacing w:val="-1"/>
          <w:sz w:val="26"/>
        </w:rPr>
        <w:t xml:space="preserve"> </w:t>
      </w:r>
      <w:r>
        <w:rPr>
          <w:sz w:val="26"/>
        </w:rPr>
        <w:t>để cung cấp thông tin thời gian thực tại các điểm đến, và bản đồ tương tác (Google Maps API) để hiển thị lộ trình chi tiết và các địa điểm tham quan. Ngoài ra, việc</w:t>
      </w:r>
      <w:r>
        <w:rPr>
          <w:spacing w:val="-9"/>
          <w:sz w:val="26"/>
        </w:rPr>
        <w:t xml:space="preserve"> </w:t>
      </w:r>
      <w:r>
        <w:rPr>
          <w:sz w:val="26"/>
        </w:rPr>
        <w:t>phát</w:t>
      </w:r>
      <w:r>
        <w:rPr>
          <w:spacing w:val="-9"/>
          <w:sz w:val="26"/>
        </w:rPr>
        <w:t xml:space="preserve"> </w:t>
      </w:r>
      <w:r>
        <w:rPr>
          <w:sz w:val="26"/>
        </w:rPr>
        <w:t>triển</w:t>
      </w:r>
      <w:r>
        <w:rPr>
          <w:spacing w:val="-9"/>
          <w:sz w:val="26"/>
        </w:rPr>
        <w:t xml:space="preserve"> </w:t>
      </w:r>
      <w:r>
        <w:rPr>
          <w:sz w:val="26"/>
        </w:rPr>
        <w:t>ứng</w:t>
      </w:r>
      <w:r>
        <w:rPr>
          <w:spacing w:val="-9"/>
          <w:sz w:val="26"/>
        </w:rPr>
        <w:t xml:space="preserve"> </w:t>
      </w:r>
      <w:r>
        <w:rPr>
          <w:sz w:val="26"/>
        </w:rPr>
        <w:t>dụng</w:t>
      </w:r>
      <w:r>
        <w:rPr>
          <w:spacing w:val="-9"/>
          <w:sz w:val="26"/>
        </w:rPr>
        <w:t xml:space="preserve"> </w:t>
      </w:r>
      <w:r>
        <w:rPr>
          <w:sz w:val="26"/>
        </w:rPr>
        <w:t>di</w:t>
      </w:r>
      <w:r>
        <w:rPr>
          <w:spacing w:val="-9"/>
          <w:sz w:val="26"/>
        </w:rPr>
        <w:t xml:space="preserve"> </w:t>
      </w:r>
      <w:r>
        <w:rPr>
          <w:sz w:val="26"/>
        </w:rPr>
        <w:t>động</w:t>
      </w:r>
      <w:r>
        <w:rPr>
          <w:spacing w:val="-9"/>
          <w:sz w:val="26"/>
        </w:rPr>
        <w:t xml:space="preserve"> </w:t>
      </w:r>
      <w:r>
        <w:rPr>
          <w:sz w:val="26"/>
        </w:rPr>
        <w:t>dành</w:t>
      </w:r>
      <w:r>
        <w:rPr>
          <w:spacing w:val="-9"/>
          <w:sz w:val="26"/>
        </w:rPr>
        <w:t xml:space="preserve"> </w:t>
      </w:r>
      <w:r>
        <w:rPr>
          <w:sz w:val="26"/>
        </w:rPr>
        <w:t>cho</w:t>
      </w:r>
      <w:r>
        <w:rPr>
          <w:spacing w:val="-9"/>
          <w:sz w:val="26"/>
        </w:rPr>
        <w:t xml:space="preserve"> </w:t>
      </w:r>
      <w:r>
        <w:rPr>
          <w:sz w:val="26"/>
        </w:rPr>
        <w:t>Android</w:t>
      </w:r>
      <w:r>
        <w:rPr>
          <w:spacing w:val="-9"/>
          <w:sz w:val="26"/>
        </w:rPr>
        <w:t xml:space="preserve"> </w:t>
      </w:r>
      <w:r>
        <w:rPr>
          <w:sz w:val="26"/>
        </w:rPr>
        <w:t>và</w:t>
      </w:r>
      <w:r>
        <w:rPr>
          <w:spacing w:val="-9"/>
          <w:sz w:val="26"/>
        </w:rPr>
        <w:t xml:space="preserve"> </w:t>
      </w:r>
      <w:r>
        <w:rPr>
          <w:sz w:val="26"/>
        </w:rPr>
        <w:t>iOS</w:t>
      </w:r>
      <w:r>
        <w:rPr>
          <w:spacing w:val="-9"/>
          <w:sz w:val="26"/>
        </w:rPr>
        <w:t xml:space="preserve"> </w:t>
      </w:r>
      <w:r>
        <w:rPr>
          <w:sz w:val="26"/>
        </w:rPr>
        <w:t>sẽ</w:t>
      </w:r>
      <w:r>
        <w:rPr>
          <w:spacing w:val="-9"/>
          <w:sz w:val="26"/>
        </w:rPr>
        <w:t xml:space="preserve"> </w:t>
      </w:r>
      <w:r>
        <w:rPr>
          <w:sz w:val="26"/>
        </w:rPr>
        <w:t>tạo</w:t>
      </w:r>
      <w:r>
        <w:rPr>
          <w:spacing w:val="-9"/>
          <w:sz w:val="26"/>
        </w:rPr>
        <w:t xml:space="preserve"> </w:t>
      </w:r>
      <w:r>
        <w:rPr>
          <w:sz w:val="26"/>
        </w:rPr>
        <w:t>điều</w:t>
      </w:r>
      <w:r>
        <w:rPr>
          <w:spacing w:val="-9"/>
          <w:sz w:val="26"/>
        </w:rPr>
        <w:t xml:space="preserve"> </w:t>
      </w:r>
      <w:r>
        <w:rPr>
          <w:sz w:val="26"/>
        </w:rPr>
        <w:t>kiện</w:t>
      </w:r>
      <w:r>
        <w:rPr>
          <w:spacing w:val="-9"/>
          <w:sz w:val="26"/>
        </w:rPr>
        <w:t xml:space="preserve"> </w:t>
      </w:r>
      <w:r>
        <w:rPr>
          <w:sz w:val="26"/>
        </w:rPr>
        <w:t>để khách</w:t>
      </w:r>
      <w:r>
        <w:rPr>
          <w:spacing w:val="-1"/>
          <w:sz w:val="26"/>
        </w:rPr>
        <w:t xml:space="preserve"> </w:t>
      </w:r>
      <w:r>
        <w:rPr>
          <w:sz w:val="26"/>
        </w:rPr>
        <w:t>hàng</w:t>
      </w:r>
      <w:r>
        <w:rPr>
          <w:spacing w:val="-1"/>
          <w:sz w:val="26"/>
        </w:rPr>
        <w:t xml:space="preserve"> </w:t>
      </w:r>
      <w:r>
        <w:rPr>
          <w:sz w:val="26"/>
        </w:rPr>
        <w:t>dễ</w:t>
      </w:r>
      <w:r>
        <w:rPr>
          <w:spacing w:val="-1"/>
          <w:sz w:val="26"/>
        </w:rPr>
        <w:t xml:space="preserve"> </w:t>
      </w:r>
      <w:r>
        <w:rPr>
          <w:sz w:val="26"/>
        </w:rPr>
        <w:t>dàng</w:t>
      </w:r>
      <w:r>
        <w:rPr>
          <w:spacing w:val="-1"/>
          <w:sz w:val="26"/>
        </w:rPr>
        <w:t xml:space="preserve"> </w:t>
      </w:r>
      <w:r>
        <w:rPr>
          <w:sz w:val="26"/>
        </w:rPr>
        <w:t>đặt</w:t>
      </w:r>
      <w:r>
        <w:rPr>
          <w:spacing w:val="-1"/>
          <w:sz w:val="26"/>
        </w:rPr>
        <w:t xml:space="preserve"> </w:t>
      </w:r>
      <w:r>
        <w:rPr>
          <w:sz w:val="26"/>
        </w:rPr>
        <w:t>tour,</w:t>
      </w:r>
      <w:r>
        <w:rPr>
          <w:spacing w:val="-1"/>
          <w:sz w:val="26"/>
        </w:rPr>
        <w:t xml:space="preserve"> </w:t>
      </w:r>
      <w:r>
        <w:rPr>
          <w:sz w:val="26"/>
        </w:rPr>
        <w:t>theo</w:t>
      </w:r>
      <w:r>
        <w:rPr>
          <w:spacing w:val="-1"/>
          <w:sz w:val="26"/>
        </w:rPr>
        <w:t xml:space="preserve"> </w:t>
      </w:r>
      <w:r>
        <w:rPr>
          <w:sz w:val="26"/>
        </w:rPr>
        <w:t>dõi</w:t>
      </w:r>
      <w:r>
        <w:rPr>
          <w:spacing w:val="-1"/>
          <w:sz w:val="26"/>
        </w:rPr>
        <w:t xml:space="preserve"> </w:t>
      </w:r>
      <w:r>
        <w:rPr>
          <w:sz w:val="26"/>
        </w:rPr>
        <w:t>lịch</w:t>
      </w:r>
      <w:r>
        <w:rPr>
          <w:spacing w:val="-1"/>
          <w:sz w:val="26"/>
        </w:rPr>
        <w:t xml:space="preserve"> </w:t>
      </w:r>
      <w:r>
        <w:rPr>
          <w:sz w:val="26"/>
        </w:rPr>
        <w:t>trình</w:t>
      </w:r>
      <w:r>
        <w:rPr>
          <w:spacing w:val="-1"/>
          <w:sz w:val="26"/>
        </w:rPr>
        <w:t xml:space="preserve"> </w:t>
      </w:r>
      <w:r>
        <w:rPr>
          <w:sz w:val="26"/>
        </w:rPr>
        <w:t>và</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thông</w:t>
      </w:r>
      <w:r>
        <w:rPr>
          <w:spacing w:val="-1"/>
          <w:sz w:val="26"/>
        </w:rPr>
        <w:t xml:space="preserve"> </w:t>
      </w:r>
      <w:r>
        <w:rPr>
          <w:sz w:val="26"/>
        </w:rPr>
        <w:t>tin</w:t>
      </w:r>
      <w:r>
        <w:rPr>
          <w:spacing w:val="-1"/>
          <w:sz w:val="26"/>
        </w:rPr>
        <w:t xml:space="preserve"> </w:t>
      </w:r>
      <w:r>
        <w:rPr>
          <w:sz w:val="26"/>
        </w:rPr>
        <w:t>mọi</w:t>
      </w:r>
      <w:r>
        <w:rPr>
          <w:spacing w:val="-1"/>
          <w:sz w:val="26"/>
        </w:rPr>
        <w:t xml:space="preserve"> </w:t>
      </w:r>
      <w:r>
        <w:rPr>
          <w:sz w:val="26"/>
        </w:rPr>
        <w:t>lúc, mọi nơi. Cuối cùng, tích hợp các công cụ phân tích dữ liệu sẽ hỗ trợ doanh nghiệp theo dõi hành vi khách hàng, cung cấp báo cáo chi tiết và tối ưu hóa chiến lược kinh doanh.</w:t>
      </w:r>
    </w:p>
    <w:p w14:paraId="14406FE3">
      <w:pPr>
        <w:pStyle w:val="14"/>
        <w:numPr>
          <w:ilvl w:val="0"/>
          <w:numId w:val="29"/>
        </w:numPr>
        <w:tabs>
          <w:tab w:val="left" w:pos="640"/>
        </w:tabs>
        <w:spacing w:before="114" w:after="0" w:line="309" w:lineRule="auto"/>
        <w:ind w:left="640" w:right="1982" w:hanging="191"/>
        <w:jc w:val="both"/>
        <w:rPr>
          <w:sz w:val="26"/>
        </w:rPr>
      </w:pPr>
      <w:r>
        <w:rPr>
          <w:sz w:val="26"/>
        </w:rPr>
        <w:t>Tích hợp thêm voucher giảm giá và những khách hàng thân thiết , hệ thống tích điểm .</w:t>
      </w:r>
    </w:p>
    <w:p w14:paraId="6CF5DE50">
      <w:pPr>
        <w:pStyle w:val="6"/>
        <w:spacing w:before="123" w:line="312" w:lineRule="auto"/>
        <w:ind w:left="142" w:right="1982" w:firstLine="298"/>
        <w:jc w:val="both"/>
      </w:pPr>
      <w:r>
        <w:t>Những</w:t>
      </w:r>
      <w:r>
        <w:rPr>
          <w:spacing w:val="-3"/>
        </w:rPr>
        <w:t xml:space="preserve"> </w:t>
      </w:r>
      <w:r>
        <w:t>định</w:t>
      </w:r>
      <w:r>
        <w:rPr>
          <w:spacing w:val="-3"/>
        </w:rPr>
        <w:t xml:space="preserve"> </w:t>
      </w:r>
      <w:r>
        <w:t>hướng</w:t>
      </w:r>
      <w:r>
        <w:rPr>
          <w:spacing w:val="-3"/>
        </w:rPr>
        <w:t xml:space="preserve"> </w:t>
      </w:r>
      <w:r>
        <w:t>này</w:t>
      </w:r>
      <w:r>
        <w:rPr>
          <w:spacing w:val="-3"/>
        </w:rPr>
        <w:t xml:space="preserve"> </w:t>
      </w:r>
      <w:r>
        <w:t>không</w:t>
      </w:r>
      <w:r>
        <w:rPr>
          <w:spacing w:val="-3"/>
        </w:rPr>
        <w:t xml:space="preserve"> </w:t>
      </w:r>
      <w:r>
        <w:t>chỉ</w:t>
      </w:r>
      <w:r>
        <w:rPr>
          <w:spacing w:val="-3"/>
        </w:rPr>
        <w:t xml:space="preserve"> </w:t>
      </w:r>
      <w:r>
        <w:t>giúp</w:t>
      </w:r>
      <w:r>
        <w:rPr>
          <w:spacing w:val="-3"/>
        </w:rPr>
        <w:t xml:space="preserve"> </w:t>
      </w:r>
      <w:r>
        <w:t>sản</w:t>
      </w:r>
      <w:r>
        <w:rPr>
          <w:spacing w:val="-3"/>
        </w:rPr>
        <w:t xml:space="preserve"> </w:t>
      </w:r>
      <w:r>
        <w:t>phẩm</w:t>
      </w:r>
      <w:r>
        <w:rPr>
          <w:spacing w:val="-3"/>
        </w:rPr>
        <w:t xml:space="preserve"> </w:t>
      </w:r>
      <w:r>
        <w:t>hoàn</w:t>
      </w:r>
      <w:r>
        <w:rPr>
          <w:spacing w:val="-3"/>
        </w:rPr>
        <w:t xml:space="preserve"> </w:t>
      </w:r>
      <w:r>
        <w:t>thiện</w:t>
      </w:r>
      <w:r>
        <w:rPr>
          <w:spacing w:val="-3"/>
        </w:rPr>
        <w:t xml:space="preserve"> </w:t>
      </w:r>
      <w:r>
        <w:t>hơn</w:t>
      </w:r>
      <w:r>
        <w:rPr>
          <w:spacing w:val="-3"/>
        </w:rPr>
        <w:t xml:space="preserve"> </w:t>
      </w:r>
      <w:r>
        <w:t>mà</w:t>
      </w:r>
      <w:r>
        <w:rPr>
          <w:spacing w:val="-3"/>
        </w:rPr>
        <w:t xml:space="preserve"> </w:t>
      </w:r>
      <w:r>
        <w:t>còn</w:t>
      </w:r>
      <w:r>
        <w:rPr>
          <w:spacing w:val="-3"/>
        </w:rPr>
        <w:t xml:space="preserve"> </w:t>
      </w:r>
      <w:r>
        <w:t>mở</w:t>
      </w:r>
      <w:r>
        <w:rPr>
          <w:spacing w:val="-3"/>
        </w:rPr>
        <w:t xml:space="preserve"> </w:t>
      </w:r>
      <w:r>
        <w:t>ra cơ</w:t>
      </w:r>
      <w:r>
        <w:rPr>
          <w:spacing w:val="-1"/>
        </w:rPr>
        <w:t xml:space="preserve"> </w:t>
      </w:r>
      <w:r>
        <w:t>hội</w:t>
      </w:r>
      <w:r>
        <w:rPr>
          <w:spacing w:val="-1"/>
        </w:rPr>
        <w:t xml:space="preserve"> </w:t>
      </w:r>
      <w:r>
        <w:t>để</w:t>
      </w:r>
      <w:r>
        <w:rPr>
          <w:spacing w:val="-1"/>
        </w:rPr>
        <w:t xml:space="preserve"> </w:t>
      </w:r>
      <w:r>
        <w:t>hệ</w:t>
      </w:r>
      <w:r>
        <w:rPr>
          <w:spacing w:val="-1"/>
        </w:rPr>
        <w:t xml:space="preserve"> </w:t>
      </w:r>
      <w:r>
        <w:t>thống</w:t>
      </w:r>
      <w:r>
        <w:rPr>
          <w:spacing w:val="-1"/>
        </w:rPr>
        <w:t xml:space="preserve"> </w:t>
      </w:r>
      <w:r>
        <w:t>mở</w:t>
      </w:r>
      <w:r>
        <w:rPr>
          <w:spacing w:val="-1"/>
        </w:rPr>
        <w:t xml:space="preserve"> </w:t>
      </w:r>
      <w:r>
        <w:t>rộng</w:t>
      </w:r>
      <w:r>
        <w:rPr>
          <w:spacing w:val="-1"/>
        </w:rPr>
        <w:t xml:space="preserve"> </w:t>
      </w:r>
      <w:r>
        <w:t>phạm</w:t>
      </w:r>
      <w:r>
        <w:rPr>
          <w:spacing w:val="-1"/>
        </w:rPr>
        <w:t xml:space="preserve"> </w:t>
      </w:r>
      <w:r>
        <w:t>vi</w:t>
      </w:r>
      <w:r>
        <w:rPr>
          <w:spacing w:val="-1"/>
        </w:rPr>
        <w:t xml:space="preserve"> </w:t>
      </w:r>
      <w:r>
        <w:t>tiếp</w:t>
      </w:r>
      <w:r>
        <w:rPr>
          <w:spacing w:val="-1"/>
        </w:rPr>
        <w:t xml:space="preserve"> </w:t>
      </w:r>
      <w:r>
        <w:t>cận,</w:t>
      </w:r>
      <w:r>
        <w:rPr>
          <w:spacing w:val="-1"/>
        </w:rPr>
        <w:t xml:space="preserve"> </w:t>
      </w:r>
      <w:r>
        <w:t>nâng</w:t>
      </w:r>
      <w:r>
        <w:rPr>
          <w:spacing w:val="-1"/>
        </w:rPr>
        <w:t xml:space="preserve"> </w:t>
      </w:r>
      <w:r>
        <w:t>cao</w:t>
      </w:r>
      <w:r>
        <w:rPr>
          <w:spacing w:val="-1"/>
        </w:rPr>
        <w:t xml:space="preserve"> </w:t>
      </w:r>
      <w:r>
        <w:t>chất</w:t>
      </w:r>
      <w:r>
        <w:rPr>
          <w:spacing w:val="-1"/>
        </w:rPr>
        <w:t xml:space="preserve"> </w:t>
      </w:r>
      <w:r>
        <w:t>lượng</w:t>
      </w:r>
      <w:r>
        <w:rPr>
          <w:spacing w:val="-1"/>
        </w:rPr>
        <w:t xml:space="preserve"> </w:t>
      </w:r>
      <w:r>
        <w:t>dịch</w:t>
      </w:r>
      <w:r>
        <w:rPr>
          <w:spacing w:val="-1"/>
        </w:rPr>
        <w:t xml:space="preserve"> </w:t>
      </w:r>
      <w:r>
        <w:t>vụ</w:t>
      </w:r>
      <w:r>
        <w:rPr>
          <w:spacing w:val="-1"/>
        </w:rPr>
        <w:t xml:space="preserve"> </w:t>
      </w:r>
      <w:r>
        <w:t>và</w:t>
      </w:r>
      <w:r>
        <w:rPr>
          <w:spacing w:val="-1"/>
        </w:rPr>
        <w:t xml:space="preserve"> </w:t>
      </w:r>
      <w:r>
        <w:t>đáp ứng tốt hơn nhu cầu ngày càng đa dạng trong lĩnh vực du lịch trực tuyến.</w:t>
      </w:r>
    </w:p>
    <w:p w14:paraId="24BB1971">
      <w:pPr>
        <w:pStyle w:val="6"/>
        <w:spacing w:after="0" w:line="312" w:lineRule="auto"/>
        <w:jc w:val="both"/>
        <w:sectPr>
          <w:headerReference r:id="rId47" w:type="even"/>
          <w:pgSz w:w="11910" w:h="16840"/>
          <w:pgMar w:top="720" w:right="0" w:bottom="800" w:left="1275" w:header="422" w:footer="0" w:gutter="0"/>
          <w:cols w:space="720" w:num="1"/>
        </w:sectPr>
      </w:pPr>
    </w:p>
    <w:p w14:paraId="41DA024F">
      <w:pPr>
        <w:pStyle w:val="6"/>
        <w:rPr>
          <w:sz w:val="64"/>
        </w:rPr>
      </w:pPr>
    </w:p>
    <w:p w14:paraId="67D23B6A">
      <w:pPr>
        <w:pStyle w:val="6"/>
        <w:rPr>
          <w:sz w:val="64"/>
        </w:rPr>
      </w:pPr>
    </w:p>
    <w:p w14:paraId="45E710A2">
      <w:pPr>
        <w:pStyle w:val="6"/>
        <w:rPr>
          <w:sz w:val="64"/>
        </w:rPr>
      </w:pPr>
    </w:p>
    <w:p w14:paraId="77E64934">
      <w:pPr>
        <w:pStyle w:val="6"/>
        <w:rPr>
          <w:sz w:val="64"/>
        </w:rPr>
      </w:pPr>
    </w:p>
    <w:p w14:paraId="035A7243">
      <w:pPr>
        <w:pStyle w:val="6"/>
        <w:spacing w:before="575"/>
        <w:rPr>
          <w:sz w:val="64"/>
        </w:rPr>
      </w:pPr>
    </w:p>
    <w:p w14:paraId="7C9AE974">
      <w:pPr>
        <w:spacing w:before="0"/>
        <w:ind w:left="0" w:right="706" w:firstLine="0"/>
        <w:jc w:val="center"/>
        <w:rPr>
          <w:b/>
          <w:sz w:val="64"/>
        </w:rPr>
      </w:pPr>
      <w:r>
        <w:rPr>
          <w:b/>
          <w:sz w:val="64"/>
        </w:rPr>
        <w:t>PHỤ</w:t>
      </w:r>
      <w:r>
        <w:rPr>
          <w:b/>
          <w:spacing w:val="1"/>
          <w:sz w:val="64"/>
        </w:rPr>
        <w:t xml:space="preserve"> </w:t>
      </w:r>
      <w:r>
        <w:rPr>
          <w:b/>
          <w:spacing w:val="-5"/>
          <w:sz w:val="64"/>
        </w:rPr>
        <w:t>LỤC</w:t>
      </w:r>
    </w:p>
    <w:sectPr>
      <w:headerReference r:id="rId48" w:type="default"/>
      <w:pgSz w:w="11910" w:h="16840"/>
      <w:pgMar w:top="1920" w:right="0" w:bottom="800" w:left="127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Lucida Sans Unicode">
    <w:panose1 w:val="020B0602030504020204"/>
    <w:charset w:val="01"/>
    <w:family w:val="swiss"/>
    <w:pitch w:val="default"/>
    <w:sig w:usb0="80001AFF" w:usb1="0000396B" w:usb2="00000000" w:usb3="00000000" w:csb0="200000BF" w:csb1="D7F70000"/>
  </w:font>
  <w:font w:name="Cambria">
    <w:panose1 w:val="02040503050406030204"/>
    <w:charset w:val="01"/>
    <w:family w:val="roman"/>
    <w:pitch w:val="default"/>
    <w:sig w:usb0="E00006FF" w:usb1="420024FF" w:usb2="02000000" w:usb3="00000000" w:csb0="2000019F"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48AEC">
    <w:pPr>
      <w:pStyle w:val="6"/>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B624E">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6473190</wp:posOffset>
              </wp:positionH>
              <wp:positionV relativeFrom="page">
                <wp:posOffset>10161270</wp:posOffset>
              </wp:positionV>
              <wp:extent cx="237490" cy="224155"/>
              <wp:effectExtent l="0" t="0" r="0" b="0"/>
              <wp:wrapNone/>
              <wp:docPr id="1" name="Textbox 1"/>
              <wp:cNvGraphicFramePr/>
              <a:graphic xmlns:a="http://schemas.openxmlformats.org/drawingml/2006/main">
                <a:graphicData uri="http://schemas.microsoft.com/office/word/2010/wordprocessingShape">
                  <wps:wsp>
                    <wps:cNvSpPr txBox="1"/>
                    <wps:spPr>
                      <a:xfrm>
                        <a:off x="0" y="0"/>
                        <a:ext cx="237490" cy="224154"/>
                      </a:xfrm>
                      <a:prstGeom prst="rect">
                        <a:avLst/>
                      </a:prstGeom>
                    </wps:spPr>
                    <wps:txbx>
                      <w:txbxContent>
                        <w:p w14:paraId="369E21E2">
                          <w:pPr>
                            <w:pStyle w:val="6"/>
                            <w:spacing w:before="16"/>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09.7pt;margin-top:800.1pt;height:17.65pt;width:18.7pt;mso-position-horizontal-relative:page;mso-position-vertical-relative:page;z-index:-251655168;mso-width-relative:page;mso-height-relative:page;" filled="f" stroked="f" coordsize="21600,21600" o:gfxdata="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QPoFvbAAAADwEAAA8AAAAAAAAAAQAgAAAAIgAAAGRycy9kb3ducmV2LnhtbFBLAQIUABQAAAAI&#10;AIdO4kDwbek6sQEAAHMDAAAOAAAAAAAAAAEAIAAAACoBAABkcnMvZTJvRG9jLnhtbFBLBQYAAAAA&#10;BgAGAFkBAABNBQAAAAA=&#10;">
              <v:fill on="f" focussize="0,0"/>
              <v:stroke on="f"/>
              <v:imagedata o:title=""/>
              <o:lock v:ext="edit" aspectratio="f"/>
              <v:textbox inset="0mm,0mm,0mm,0mm">
                <w:txbxContent>
                  <w:p w14:paraId="369E21E2">
                    <w:pPr>
                      <w:pStyle w:val="6"/>
                      <w:spacing w:before="16"/>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0F9FF">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6158865</wp:posOffset>
              </wp:positionH>
              <wp:positionV relativeFrom="page">
                <wp:posOffset>10161270</wp:posOffset>
              </wp:positionV>
              <wp:extent cx="153670" cy="224155"/>
              <wp:effectExtent l="0" t="0" r="0" b="0"/>
              <wp:wrapNone/>
              <wp:docPr id="2" name="Textbox 2"/>
              <wp:cNvGraphicFramePr/>
              <a:graphic xmlns:a="http://schemas.openxmlformats.org/drawingml/2006/main">
                <a:graphicData uri="http://schemas.microsoft.com/office/word/2010/wordprocessingShape">
                  <wps:wsp>
                    <wps:cNvSpPr txBox="1"/>
                    <wps:spPr>
                      <a:xfrm>
                        <a:off x="0" y="0"/>
                        <a:ext cx="153670" cy="224154"/>
                      </a:xfrm>
                      <a:prstGeom prst="rect">
                        <a:avLst/>
                      </a:prstGeom>
                    </wps:spPr>
                    <wps:txbx>
                      <w:txbxContent>
                        <w:p w14:paraId="197CE39F">
                          <w:pPr>
                            <w:pStyle w:val="6"/>
                            <w:spacing w:before="16"/>
                            <w:ind w:left="20"/>
                          </w:pPr>
                          <w:r>
                            <w:rPr>
                              <w:spacing w:val="-5"/>
                            </w:rPr>
                            <w:t>vi</w:t>
                          </w:r>
                        </w:p>
                      </w:txbxContent>
                    </wps:txbx>
                    <wps:bodyPr wrap="square" lIns="0" tIns="0" rIns="0" bIns="0" rtlCol="0">
                      <a:noAutofit/>
                    </wps:bodyPr>
                  </wps:wsp>
                </a:graphicData>
              </a:graphic>
            </wp:anchor>
          </w:drawing>
        </mc:Choice>
        <mc:Fallback>
          <w:pict>
            <v:shape id="Textbox 2" o:spid="_x0000_s1026" o:spt="202" type="#_x0000_t202" style="position:absolute;left:0pt;margin-left:484.95pt;margin-top:800.1pt;height:17.65pt;width:12.1pt;mso-position-horizontal-relative:page;mso-position-vertical-relative:page;z-index:-251655168;mso-width-relative:page;mso-height-relative:page;" filled="f" stroked="f" coordsize="21600,21600" o:gfxdata="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i&#10;wMKB2gAAAA0BAAAPAAAAAAAAAAEAIAAAACIAAABkcnMvZG93bnJldi54bWxQSwECFAAUAAAACACH&#10;TuJAp3H1KbABAABzAwAADgAAAAAAAAABACAAAAApAQAAZHJzL2Uyb0RvYy54bWxQSwUGAAAAAAYA&#10;BgBZAQAASwUAAAAA&#10;">
              <v:fill on="f" focussize="0,0"/>
              <v:stroke on="f"/>
              <v:imagedata o:title=""/>
              <o:lock v:ext="edit" aspectratio="f"/>
              <v:textbox inset="0mm,0mm,0mm,0mm">
                <w:txbxContent>
                  <w:p w14:paraId="197CE39F">
                    <w:pPr>
                      <w:pStyle w:val="6"/>
                      <w:spacing w:before="16"/>
                      <w:ind w:left="20"/>
                    </w:pPr>
                    <w:r>
                      <w:rPr>
                        <w:spacing w:val="-5"/>
                      </w:rPr>
                      <w:t>vi</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53B4C">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6539230</wp:posOffset>
              </wp:positionH>
              <wp:positionV relativeFrom="page">
                <wp:posOffset>10161270</wp:posOffset>
              </wp:positionV>
              <wp:extent cx="171450" cy="224155"/>
              <wp:effectExtent l="0" t="0" r="0" b="0"/>
              <wp:wrapNone/>
              <wp:docPr id="6" name="Textbox 6"/>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14:paraId="638D916F">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514.9pt;margin-top:800.1pt;height:17.65pt;width:13.5pt;mso-position-horizontal-relative:page;mso-position-vertical-relative:page;z-index:-251653120;mso-width-relative:page;mso-height-relative:page;" filled="f" stroked="f" coordsize="21600,21600" o:gfxdata="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xoYv2gAAAA8BAAAPAAAAAAAAAAEAIAAAACIAAABkcnMvZG93bnJldi54bWxQSwECFAAUAAAACACH&#10;TuJAVowT1bABAABzAwAADgAAAAAAAAABACAAAAApAQAAZHJzL2Uyb0RvYy54bWxQSwUGAAAAAAYA&#10;BgBZAQAASwUAAAAA&#10;">
              <v:fill on="f" focussize="0,0"/>
              <v:stroke on="f"/>
              <v:imagedata o:title=""/>
              <o:lock v:ext="edit" aspectratio="f"/>
              <v:textbox inset="0mm,0mm,0mm,0mm">
                <w:txbxContent>
                  <w:p w14:paraId="638D916F">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58CE0">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6179185</wp:posOffset>
              </wp:positionH>
              <wp:positionV relativeFrom="page">
                <wp:posOffset>10161270</wp:posOffset>
              </wp:positionV>
              <wp:extent cx="171450" cy="224155"/>
              <wp:effectExtent l="0" t="0" r="0" b="0"/>
              <wp:wrapNone/>
              <wp:docPr id="7" name="Textbox 7"/>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14:paraId="69FE6E1B">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486.55pt;margin-top:800.1pt;height:17.65pt;width:13.5pt;mso-position-horizontal-relative:page;mso-position-vertical-relative:page;z-index:-251652096;mso-width-relative:page;mso-height-relative:page;" filled="f" stroked="f" coordsize="21600,21600" o:gfxdata="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YsIi2gAAAA4BAAAPAAAAAAAAAAEAIAAAACIAAABkcnMvZG93bnJldi54bWxQSwECFAAUAAAACACH&#10;TuJAziruvrABAABzAwAADgAAAAAAAAABACAAAAApAQAAZHJzL2Uyb0RvYy54bWxQSwUGAAAAAAYA&#10;BgBZAQAASwUAAAAA&#10;">
              <v:fill on="f" focussize="0,0"/>
              <v:stroke on="f"/>
              <v:imagedata o:title=""/>
              <o:lock v:ext="edit" aspectratio="f"/>
              <v:textbox inset="0mm,0mm,0mm,0mm">
                <w:txbxContent>
                  <w:p w14:paraId="69FE6E1B">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C9D28">
    <w:pPr>
      <w:pStyle w:val="6"/>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6539230</wp:posOffset>
              </wp:positionH>
              <wp:positionV relativeFrom="page">
                <wp:posOffset>10161270</wp:posOffset>
              </wp:positionV>
              <wp:extent cx="171450" cy="22415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14:paraId="6C4C1F0F">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514.9pt;margin-top:800.1pt;height:17.65pt;width:13.5pt;mso-position-horizontal-relative:page;mso-position-vertical-relative:page;z-index:-251651072;mso-width-relative:page;mso-height-relative:page;" filled="f" stroked="f" coordsize="21600,21600" o:gfxdata="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xoYv2gAAAA8BAAAPAAAAAAAAAAEAIAAAACIAAABkcnMvZG93bnJldi54bWxQSwECFAAUAAAACACH&#10;TuJAh5iUi7ABAAB1AwAADgAAAAAAAAABACAAAAApAQAAZHJzL2Uyb0RvYy54bWxQSwUGAAAAAAYA&#10;BgBZAQAASwUAAAAA&#10;">
              <v:fill on="f" focussize="0,0"/>
              <v:stroke on="f"/>
              <v:imagedata o:title=""/>
              <o:lock v:ext="edit" aspectratio="f"/>
              <v:textbox inset="0mm,0mm,0mm,0mm">
                <w:txbxContent>
                  <w:p w14:paraId="6C4C1F0F">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B0AEF">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6122670</wp:posOffset>
              </wp:positionH>
              <wp:positionV relativeFrom="page">
                <wp:posOffset>10161270</wp:posOffset>
              </wp:positionV>
              <wp:extent cx="228600" cy="224155"/>
              <wp:effectExtent l="0" t="0" r="0" b="0"/>
              <wp:wrapNone/>
              <wp:docPr id="11" name="Textbox 11"/>
              <wp:cNvGraphicFramePr/>
              <a:graphic xmlns:a="http://schemas.openxmlformats.org/drawingml/2006/main">
                <a:graphicData uri="http://schemas.microsoft.com/office/word/2010/wordprocessingShape">
                  <wps:wsp>
                    <wps:cNvSpPr txBox="1"/>
                    <wps:spPr>
                      <a:xfrm>
                        <a:off x="0" y="0"/>
                        <a:ext cx="228600" cy="224154"/>
                      </a:xfrm>
                      <a:prstGeom prst="rect">
                        <a:avLst/>
                      </a:prstGeom>
                    </wps:spPr>
                    <wps:txbx>
                      <w:txbxContent>
                        <w:p w14:paraId="78A33CA6">
                          <w:pPr>
                            <w:pStyle w:val="6"/>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482.1pt;margin-top:800.1pt;height:17.65pt;width:18pt;mso-position-horizontal-relative:page;mso-position-vertical-relative:page;z-index:-251650048;mso-width-relative:page;mso-height-relative:page;" filled="f" stroked="f" coordsize="21600,21600" o:gfxdata="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A&#10;zBgt2QAAAA4BAAAPAAAAAAAAAAEAIAAAACIAAABkcnMvZG93bnJldi54bWxQSwECFAAUAAAACACH&#10;TuJAsXXw6rEBAAB1AwAADgAAAAAAAAABACAAAAAoAQAAZHJzL2Uyb0RvYy54bWxQSwUGAAAAAAYA&#10;BgBZAQAASwUAAAAA&#10;">
              <v:fill on="f" focussize="0,0"/>
              <v:stroke on="f"/>
              <v:imagedata o:title=""/>
              <o:lock v:ext="edit" aspectratio="f"/>
              <v:textbox inset="0mm,0mm,0mm,0mm">
                <w:txbxContent>
                  <w:p w14:paraId="78A33CA6">
                    <w:pPr>
                      <w:pStyle w:val="6"/>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A4208">
    <w:pPr>
      <w:pStyle w:val="6"/>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1221740</wp:posOffset>
              </wp:positionH>
              <wp:positionV relativeFrom="page">
                <wp:posOffset>10161270</wp:posOffset>
              </wp:positionV>
              <wp:extent cx="215900" cy="224155"/>
              <wp:effectExtent l="0" t="0" r="0" b="0"/>
              <wp:wrapNone/>
              <wp:docPr id="15" name="Textbox 15"/>
              <wp:cNvGraphicFramePr/>
              <a:graphic xmlns:a="http://schemas.openxmlformats.org/drawingml/2006/main">
                <a:graphicData uri="http://schemas.microsoft.com/office/word/2010/wordprocessingShape">
                  <wps:wsp>
                    <wps:cNvSpPr txBox="1"/>
                    <wps:spPr>
                      <a:xfrm>
                        <a:off x="0" y="0"/>
                        <a:ext cx="215900" cy="224154"/>
                      </a:xfrm>
                      <a:prstGeom prst="rect">
                        <a:avLst/>
                      </a:prstGeom>
                    </wps:spPr>
                    <wps:txbx>
                      <w:txbxContent>
                        <w:p w14:paraId="0178A46D">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96.2pt;margin-top:800.1pt;height:17.65pt;width:17pt;mso-position-horizontal-relative:page;mso-position-vertical-relative:page;z-index:-251649024;mso-width-relative:page;mso-height-relative:page;" filled="f" stroked="f" coordsize="21600,21600" o:gfxdata="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sMZotoAAAANAQAADwAAAAAAAAABACAAAAAiAAAAZHJzL2Rvd25yZXYueG1sUEsBAhQAFAAAAAgA&#10;h07iQOop/UmxAQAAdQMAAA4AAAAAAAAAAQAgAAAAKQEAAGRycy9lMm9Eb2MueG1sUEsFBgAAAAAG&#10;AAYAWQEAAEwFAAAAAA==&#10;">
              <v:fill on="f" focussize="0,0"/>
              <v:stroke on="f"/>
              <v:imagedata o:title=""/>
              <o:lock v:ext="edit" aspectratio="f"/>
              <v:textbox inset="0mm,0mm,0mm,0mm">
                <w:txbxContent>
                  <w:p w14:paraId="0178A46D">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11176">
    <w:pPr>
      <w:pStyle w:val="6"/>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6179185</wp:posOffset>
              </wp:positionH>
              <wp:positionV relativeFrom="page">
                <wp:posOffset>10161270</wp:posOffset>
              </wp:positionV>
              <wp:extent cx="171450" cy="22415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14:paraId="02344B89">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486.55pt;margin-top:800.1pt;height:17.65pt;width:13.5pt;mso-position-horizontal-relative:page;mso-position-vertical-relative:page;z-index:-251648000;mso-width-relative:page;mso-height-relative:page;" filled="f" stroked="f" coordsize="21600,21600" o:gfxdata="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mLCItoAAAAOAQAADwAAAAAAAAABACAAAAAiAAAAZHJzL2Rvd25yZXYueG1sUEsBAhQAFAAAAAgA&#10;h07iQMHiOFqxAQAAdQMAAA4AAAAAAAAAAQAgAAAAKQEAAGRycy9lMm9Eb2MueG1sUEsFBgAAAAAG&#10;AAYAWQEAAEwFAAAAAA==&#10;">
              <v:fill on="f" focussize="0,0"/>
              <v:stroke on="f"/>
              <v:imagedata o:title=""/>
              <o:lock v:ext="edit" aspectratio="f"/>
              <v:textbox inset="0mm,0mm,0mm,0mm">
                <w:txbxContent>
                  <w:p w14:paraId="02344B89">
                    <w:pPr>
                      <w:pStyle w:val="6"/>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01B54">
    <w:pPr>
      <w:pStyle w:val="6"/>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A45B0">
    <w:pPr>
      <w:pStyle w:val="6"/>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1247140</wp:posOffset>
              </wp:positionH>
              <wp:positionV relativeFrom="page">
                <wp:posOffset>10161270</wp:posOffset>
              </wp:positionV>
              <wp:extent cx="190500" cy="224155"/>
              <wp:effectExtent l="0" t="0" r="0" b="0"/>
              <wp:wrapNone/>
              <wp:docPr id="29" name="Textbox 29"/>
              <wp:cNvGraphicFramePr/>
              <a:graphic xmlns:a="http://schemas.openxmlformats.org/drawingml/2006/main">
                <a:graphicData uri="http://schemas.microsoft.com/office/word/2010/wordprocessingShape">
                  <wps:wsp>
                    <wps:cNvSpPr txBox="1"/>
                    <wps:spPr>
                      <a:xfrm>
                        <a:off x="0" y="0"/>
                        <a:ext cx="190500" cy="224154"/>
                      </a:xfrm>
                      <a:prstGeom prst="rect">
                        <a:avLst/>
                      </a:prstGeom>
                    </wps:spPr>
                    <wps:txbx>
                      <w:txbxContent>
                        <w:p w14:paraId="34F7A0F7">
                          <w:pPr>
                            <w:pStyle w:val="6"/>
                            <w:spacing w:before="16"/>
                            <w:ind w:left="20"/>
                          </w:pPr>
                          <w:r>
                            <w:rPr>
                              <w:spacing w:val="-5"/>
                            </w:rPr>
                            <w:t>17</w:t>
                          </w:r>
                        </w:p>
                      </w:txbxContent>
                    </wps:txbx>
                    <wps:bodyPr wrap="square" lIns="0" tIns="0" rIns="0" bIns="0" rtlCol="0">
                      <a:noAutofit/>
                    </wps:bodyPr>
                  </wps:wsp>
                </a:graphicData>
              </a:graphic>
            </wp:anchor>
          </w:drawing>
        </mc:Choice>
        <mc:Fallback>
          <w:pict>
            <v:shape id="Textbox 29" o:spid="_x0000_s1026" o:spt="202" type="#_x0000_t202" style="position:absolute;left:0pt;margin-left:98.2pt;margin-top:800.1pt;height:17.65pt;width:15pt;mso-position-horizontal-relative:page;mso-position-vertical-relative:page;z-index:-251645952;mso-width-relative:page;mso-height-relative:page;" filled="f" stroked="f" coordsize="21600,21600" o:gfxdata="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5&#10;dery2QAAAA0BAAAPAAAAAAAAAAEAIAAAACIAAABkcnMvZG93bnJldi54bWxQSwECFAAUAAAACACH&#10;TuJA0gEcnLEBAAB1AwAADgAAAAAAAAABACAAAAAoAQAAZHJzL2Uyb0RvYy54bWxQSwUGAAAAAAYA&#10;BgBZAQAASwUAAAAA&#10;">
              <v:fill on="f" focussize="0,0"/>
              <v:stroke on="f"/>
              <v:imagedata o:title=""/>
              <o:lock v:ext="edit" aspectratio="f"/>
              <v:textbox inset="0mm,0mm,0mm,0mm">
                <w:txbxContent>
                  <w:p w14:paraId="34F7A0F7">
                    <w:pPr>
                      <w:pStyle w:val="6"/>
                      <w:spacing w:before="16"/>
                      <w:ind w:left="20"/>
                    </w:pPr>
                    <w:r>
                      <w:rPr>
                        <w:spacing w:val="-5"/>
                      </w:rPr>
                      <w:t>17</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66141">
    <w:pPr>
      <w:pStyle w:val="6"/>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28" name="Textbox 28"/>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7364764F">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id="Textbox 28" o:spid="_x0000_s1026" o:spt="202" type="#_x0000_t202" style="position:absolute;left:0pt;margin-left:480.1pt;margin-top:800.1pt;height:17.65pt;width:20pt;mso-position-horizontal-relative:page;mso-position-vertical-relative:page;z-index:-251646976;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H&#10;oU9Q2QAAAA4BAAAPAAAAAAAAAAEAIAAAACIAAABkcnMvZG93bnJldi54bWxQSwECFAAUAAAACACH&#10;TuJAWvYuVbEBAAB1AwAADgAAAAAAAAABACAAAAAoAQAAZHJzL2Uyb0RvYy54bWxQSwUGAAAAAAYA&#10;BgBZAQAASwUAAAAA&#10;">
              <v:fill on="f" focussize="0,0"/>
              <v:stroke on="f"/>
              <v:imagedata o:title=""/>
              <o:lock v:ext="edit" aspectratio="f"/>
              <v:textbox inset="0mm,0mm,0mm,0mm">
                <w:txbxContent>
                  <w:p w14:paraId="7364764F">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B4B18">
    <w:pPr>
      <w:pStyle w:val="6"/>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1247140</wp:posOffset>
              </wp:positionH>
              <wp:positionV relativeFrom="page">
                <wp:posOffset>10161270</wp:posOffset>
              </wp:positionV>
              <wp:extent cx="190500" cy="22415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90500" cy="224154"/>
                      </a:xfrm>
                      <a:prstGeom prst="rect">
                        <a:avLst/>
                      </a:prstGeom>
                    </wps:spPr>
                    <wps:txbx>
                      <w:txbxContent>
                        <w:p w14:paraId="1D7BC19C">
                          <w:pPr>
                            <w:pStyle w:val="6"/>
                            <w:spacing w:before="16"/>
                            <w:ind w:left="20"/>
                          </w:pPr>
                          <w:r>
                            <w:rPr>
                              <w:spacing w:val="-5"/>
                            </w:rPr>
                            <w:t>19</w:t>
                          </w:r>
                        </w:p>
                      </w:txbxContent>
                    </wps:txbx>
                    <wps:bodyPr wrap="square" lIns="0" tIns="0" rIns="0" bIns="0" rtlCol="0">
                      <a:noAutofit/>
                    </wps:bodyPr>
                  </wps:wsp>
                </a:graphicData>
              </a:graphic>
            </wp:anchor>
          </w:drawing>
        </mc:Choice>
        <mc:Fallback>
          <w:pict>
            <v:shape id="Textbox 33" o:spid="_x0000_s1026" o:spt="202" type="#_x0000_t202" style="position:absolute;left:0pt;margin-left:98.2pt;margin-top:800.1pt;height:17.65pt;width:15pt;mso-position-horizontal-relative:page;mso-position-vertical-relative:page;z-index:-251644928;mso-width-relative:page;mso-height-relative:page;" filled="f" stroked="f" coordsize="21600,21600" o:gfxdata="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XXq8tkAAAANAQAADwAAAAAAAAABACAAAAAiAAAAZHJzL2Rvd25yZXYueG1sUEsBAhQAFAAAAAgA&#10;h07iQKPps+KyAQAAdQMAAA4AAAAAAAAAAQAgAAAAKAEAAGRycy9lMm9Eb2MueG1sUEsFBgAAAAAG&#10;AAYAWQEAAEwFAAAAAA==&#10;">
              <v:fill on="f" focussize="0,0"/>
              <v:stroke on="f"/>
              <v:imagedata o:title=""/>
              <o:lock v:ext="edit" aspectratio="f"/>
              <v:textbox inset="0mm,0mm,0mm,0mm">
                <w:txbxContent>
                  <w:p w14:paraId="1D7BC19C">
                    <w:pPr>
                      <w:pStyle w:val="6"/>
                      <w:spacing w:before="16"/>
                      <w:ind w:left="20"/>
                    </w:pPr>
                    <w:r>
                      <w:rPr>
                        <w:spacing w:val="-5"/>
                      </w:rPr>
                      <w:t>19</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E5857">
    <w:pPr>
      <w:pStyle w:val="6"/>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34" name="Textbox 34"/>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346EE8C1">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id="Textbox 34" o:spid="_x0000_s1026" o:spt="202" type="#_x0000_t202" style="position:absolute;left:0pt;margin-left:480.1pt;margin-top:800.1pt;height:17.65pt;width:20pt;mso-position-horizontal-relative:page;mso-position-vertical-relative:page;z-index:-251643904;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6FPUNkAAAAOAQAADwAAAAAAAAABACAAAAAiAAAAZHJzL2Rvd25yZXYueG1sUEsBAhQAFAAAAAgA&#10;h07iQG1kLfqyAQAAdQMAAA4AAAAAAAAAAQAgAAAAKAEAAGRycy9lMm9Eb2MueG1sUEsFBgAAAAAG&#10;AAYAWQEAAEwFAAAAAA==&#10;">
              <v:fill on="f" focussize="0,0"/>
              <v:stroke on="f"/>
              <v:imagedata o:title=""/>
              <o:lock v:ext="edit" aspectratio="f"/>
              <v:textbox inset="0mm,0mm,0mm,0mm">
                <w:txbxContent>
                  <w:p w14:paraId="346EE8C1">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339DF">
    <w:pPr>
      <w:pStyle w:val="6"/>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DB7E6">
    <w:pPr>
      <w:pStyle w:val="6"/>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40" name="Textbox 40"/>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51751400">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id="Textbox 40" o:spid="_x0000_s1026" o:spt="202" type="#_x0000_t202" style="position:absolute;left:0pt;margin-left:96.2pt;margin-top:800.1pt;height:17.65pt;width:20pt;mso-position-horizontal-relative:page;mso-position-vertical-relative:page;z-index:-251641856;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p31d2QAAAA0BAAAPAAAAAAAAAAEAIAAAACIAAABkcnMvZG93bnJldi54bWxQSwECFAAUAAAACACH&#10;TuJAzB+hLLEBAAB1AwAADgAAAAAAAAABACAAAAAoAQAAZHJzL2Uyb0RvYy54bWxQSwUGAAAAAAYA&#10;BgBZAQAASwUAAAAA&#10;">
              <v:fill on="f" focussize="0,0"/>
              <v:stroke on="f"/>
              <v:imagedata o:title=""/>
              <o:lock v:ext="edit" aspectratio="f"/>
              <v:textbox inset="0mm,0mm,0mm,0mm">
                <w:txbxContent>
                  <w:p w14:paraId="51751400">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07318">
    <w:pPr>
      <w:pStyle w:val="6"/>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39" name="Textbox 39"/>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53A3B734">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id="Textbox 39" o:spid="_x0000_s1026" o:spt="202" type="#_x0000_t202" style="position:absolute;left:0pt;margin-left:480.1pt;margin-top:800.1pt;height:17.65pt;width:20pt;mso-position-horizontal-relative:page;mso-position-vertical-relative:page;z-index:-251642880;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hT1DZAAAADgEAAA8AAAAAAAAAAQAgAAAAIgAAAGRycy9kb3ducmV2LnhtbFBLAQIUABQAAAAI&#10;AIdO4kBBgralswEAAHUDAAAOAAAAAAAAAAEAIAAAACgBAABkcnMvZTJvRG9jLnhtbFBLBQYAAAAA&#10;BgAGAFkBAABNBQAAAAA=&#10;">
              <v:fill on="f" focussize="0,0"/>
              <v:stroke on="f"/>
              <v:imagedata o:title=""/>
              <o:lock v:ext="edit" aspectratio="f"/>
              <v:textbox inset="0mm,0mm,0mm,0mm">
                <w:txbxContent>
                  <w:p w14:paraId="53A3B734">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37B43">
    <w:pPr>
      <w:pStyle w:val="6"/>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69EBE">
    <w:pPr>
      <w:pStyle w:val="6"/>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1221740</wp:posOffset>
              </wp:positionH>
              <wp:positionV relativeFrom="page">
                <wp:posOffset>10161270</wp:posOffset>
              </wp:positionV>
              <wp:extent cx="254000" cy="224155"/>
              <wp:effectExtent l="0" t="0" r="0" b="0"/>
              <wp:wrapNone/>
              <wp:docPr id="57" name="Textbox 57"/>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4468CEA8">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id="Textbox 57" o:spid="_x0000_s1026" o:spt="202" type="#_x0000_t202" style="position:absolute;left:0pt;margin-left:96.2pt;margin-top:800.1pt;height:17.65pt;width:20pt;mso-position-horizontal-relative:page;mso-position-vertical-relative:page;z-index:-251639808;mso-width-relative:page;mso-height-relative:page;" filled="f" stroked="f" coordsize="21600,21600" o:gfxdata="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6d9XdkAAAANAQAADwAAAAAAAAABACAAAAAiAAAAZHJzL2Rvd25yZXYueG1sUEsBAhQAFAAAAAgA&#10;h07iQJERlQ2yAQAAdQMAAA4AAAAAAAAAAQAgAAAAKAEAAGRycy9lMm9Eb2MueG1sUEsFBgAAAAAG&#10;AAYAWQEAAEwFAAAAAA==&#10;">
              <v:fill on="f" focussize="0,0"/>
              <v:stroke on="f"/>
              <v:imagedata o:title=""/>
              <o:lock v:ext="edit" aspectratio="f"/>
              <v:textbox inset="0mm,0mm,0mm,0mm">
                <w:txbxContent>
                  <w:p w14:paraId="4468CEA8">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71A8E">
    <w:pPr>
      <w:pStyle w:val="6"/>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56" name="Textbox 56"/>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3E110040">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id="Textbox 56" o:spid="_x0000_s1026" o:spt="202" type="#_x0000_t202" style="position:absolute;left:0pt;margin-left:480.1pt;margin-top:800.1pt;height:17.65pt;width:20pt;mso-position-horizontal-relative:page;mso-position-vertical-relative:page;z-index:-251640832;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6FPUNkAAAAOAQAADwAAAAAAAAABACAAAAAiAAAAZHJzL2Rvd25yZXYueG1sUEsBAhQAFAAAAAgA&#10;h07iQHAFJyqyAQAAdQMAAA4AAAAAAAAAAQAgAAAAKAEAAGRycy9lMm9Eb2MueG1sUEsFBgAAAAAG&#10;AAYAWQEAAEwFAAAAAA==&#10;">
              <v:fill on="f" focussize="0,0"/>
              <v:stroke on="f"/>
              <v:imagedata o:title=""/>
              <o:lock v:ext="edit" aspectratio="f"/>
              <v:textbox inset="0mm,0mm,0mm,0mm">
                <w:txbxContent>
                  <w:p w14:paraId="3E110040">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01836">
    <w:pPr>
      <w:pStyle w:val="6"/>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6457315</wp:posOffset>
              </wp:positionH>
              <wp:positionV relativeFrom="page">
                <wp:posOffset>10161270</wp:posOffset>
              </wp:positionV>
              <wp:extent cx="254000" cy="224155"/>
              <wp:effectExtent l="0" t="0" r="0" b="0"/>
              <wp:wrapNone/>
              <wp:docPr id="70" name="Textbox 70"/>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4EDE40A2">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id="Textbox 70" o:spid="_x0000_s1026" o:spt="202" type="#_x0000_t202" style="position:absolute;left:0pt;margin-left:508.45pt;margin-top:800.1pt;height:17.65pt;width:20pt;mso-position-horizontal-relative:page;mso-position-vertical-relative:page;z-index:-251639808;mso-width-relative:page;mso-height-relative:page;" filled="f" stroked="f" coordsize="21600,21600" o:gfxdata="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J&#10;uTCW2QAAAA8BAAAPAAAAAAAAAAEAIAAAACIAAABkcnMvZG93bnJldi54bWxQSwECFAAUAAAACACH&#10;TuJAg7iujrEBAAB1AwAADgAAAAAAAAABACAAAAAoAQAAZHJzL2Uyb0RvYy54bWxQSwUGAAAAAAYA&#10;BgBZAQAASwUAAAAA&#10;">
              <v:fill on="f" focussize="0,0"/>
              <v:stroke on="f"/>
              <v:imagedata o:title=""/>
              <o:lock v:ext="edit" aspectratio="f"/>
              <v:textbox inset="0mm,0mm,0mm,0mm">
                <w:txbxContent>
                  <w:p w14:paraId="4EDE40A2">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237E8">
    <w:pPr>
      <w:pStyle w:val="6"/>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71" name="Textbox 71"/>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14:paraId="185E1A6B">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id="Textbox 71" o:spid="_x0000_s1026" o:spt="202" type="#_x0000_t202" style="position:absolute;left:0pt;margin-left:480.1pt;margin-top:800.1pt;height:17.65pt;width:20pt;mso-position-horizontal-relative:page;mso-position-vertical-relative:page;z-index:-251638784;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H&#10;oU9Q2QAAAA4BAAAPAAAAAAAAAAEAIAAAACIAAABkcnMvZG93bnJldi54bWxQSwECFAAUAAAACACH&#10;TuJAYqwcqbEBAAB1AwAADgAAAAAAAAABACAAAAAoAQAAZHJzL2Uyb0RvYy54bWxQSwUGAAAAAAYA&#10;BgBZAQAASwUAAAAA&#10;">
              <v:fill on="f" focussize="0,0"/>
              <v:stroke on="f"/>
              <v:imagedata o:title=""/>
              <o:lock v:ext="edit" aspectratio="f"/>
              <v:textbox inset="0mm,0mm,0mm,0mm">
                <w:txbxContent>
                  <w:p w14:paraId="185E1A6B">
                    <w:pPr>
                      <w:pStyle w:val="6"/>
                      <w:spacing w:before="16"/>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9C065">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2656840</wp:posOffset>
              </wp:positionH>
              <wp:positionV relativeFrom="page">
                <wp:posOffset>720090</wp:posOffset>
              </wp:positionV>
              <wp:extent cx="1885950" cy="239395"/>
              <wp:effectExtent l="0" t="0" r="0" b="0"/>
              <wp:wrapNone/>
              <wp:docPr id="3" name="Textbox 3"/>
              <wp:cNvGraphicFramePr/>
              <a:graphic xmlns:a="http://schemas.openxmlformats.org/drawingml/2006/main">
                <a:graphicData uri="http://schemas.microsoft.com/office/word/2010/wordprocessingShape">
                  <wps:wsp>
                    <wps:cNvSpPr txBox="1"/>
                    <wps:spPr>
                      <a:xfrm>
                        <a:off x="0" y="0"/>
                        <a:ext cx="1885950" cy="239395"/>
                      </a:xfrm>
                      <a:prstGeom prst="rect">
                        <a:avLst/>
                      </a:prstGeom>
                    </wps:spPr>
                    <wps:txbx>
                      <w:txbxContent>
                        <w:p w14:paraId="4D9D35F2">
                          <w:pPr>
                            <w:spacing w:before="26"/>
                            <w:ind w:left="20" w:right="0" w:firstLine="0"/>
                            <w:jc w:val="left"/>
                            <w:rPr>
                              <w:b/>
                              <w:sz w:val="26"/>
                            </w:rPr>
                          </w:pPr>
                          <w:r>
                            <w:rPr>
                              <w:b/>
                              <w:spacing w:val="-2"/>
                              <w:sz w:val="26"/>
                            </w:rPr>
                            <w:t>DANH</w:t>
                          </w:r>
                          <w:r>
                            <w:rPr>
                              <w:b/>
                              <w:spacing w:val="-11"/>
                              <w:sz w:val="26"/>
                            </w:rPr>
                            <w:t xml:space="preserve"> </w:t>
                          </w:r>
                          <w:r>
                            <w:rPr>
                              <w:b/>
                              <w:spacing w:val="-2"/>
                              <w:sz w:val="26"/>
                            </w:rPr>
                            <w:t>MỤC</w:t>
                          </w:r>
                          <w:r>
                            <w:rPr>
                              <w:b/>
                              <w:spacing w:val="-10"/>
                              <w:sz w:val="26"/>
                            </w:rPr>
                            <w:t xml:space="preserve"> </w:t>
                          </w:r>
                          <w:r>
                            <w:rPr>
                              <w:b/>
                              <w:spacing w:val="-2"/>
                              <w:sz w:val="26"/>
                            </w:rPr>
                            <w:t>BẢNG</w:t>
                          </w:r>
                          <w:r>
                            <w:rPr>
                              <w:b/>
                              <w:spacing w:val="-11"/>
                              <w:sz w:val="26"/>
                            </w:rPr>
                            <w:t xml:space="preserve"> </w:t>
                          </w:r>
                          <w:r>
                            <w:rPr>
                              <w:b/>
                              <w:spacing w:val="-4"/>
                              <w:sz w:val="26"/>
                            </w:rPr>
                            <w:t>BIỂU</w:t>
                          </w:r>
                        </w:p>
                      </w:txbxContent>
                    </wps:txbx>
                    <wps:bodyPr wrap="square" lIns="0" tIns="0" rIns="0" bIns="0" rtlCol="0">
                      <a:noAutofit/>
                    </wps:bodyPr>
                  </wps:wsp>
                </a:graphicData>
              </a:graphic>
            </wp:anchor>
          </w:drawing>
        </mc:Choice>
        <mc:Fallback>
          <w:pict>
            <v:shape id="Textbox 3" o:spid="_x0000_s1026" o:spt="202" type="#_x0000_t202" style="position:absolute;left:0pt;margin-left:209.2pt;margin-top:56.7pt;height:18.85pt;width:148.5pt;mso-position-horizontal-relative:page;mso-position-vertical-relative:page;z-index:-251654144;mso-width-relative:page;mso-height-relative:page;" filled="f" stroked="f" coordsize="21600,21600" o:gfxdata="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3&#10;mG3YAAAACwEAAA8AAAAAAAAAAQAgAAAAIgAAAGRycy9kb3ducmV2LnhtbFBLAQIUABQAAAAIAIdO&#10;4kAwDWyKsQEAAHQDAAAOAAAAAAAAAAEAIAAAACcBAABkcnMvZTJvRG9jLnhtbFBLBQYAAAAABgAG&#10;AFkBAABKBQAAAAA=&#10;">
              <v:fill on="f" focussize="0,0"/>
              <v:stroke on="f"/>
              <v:imagedata o:title=""/>
              <o:lock v:ext="edit" aspectratio="f"/>
              <v:textbox inset="0mm,0mm,0mm,0mm">
                <w:txbxContent>
                  <w:p w14:paraId="4D9D35F2">
                    <w:pPr>
                      <w:spacing w:before="26"/>
                      <w:ind w:left="20" w:right="0" w:firstLine="0"/>
                      <w:jc w:val="left"/>
                      <w:rPr>
                        <w:b/>
                        <w:sz w:val="26"/>
                      </w:rPr>
                    </w:pPr>
                    <w:r>
                      <w:rPr>
                        <w:b/>
                        <w:spacing w:val="-2"/>
                        <w:sz w:val="26"/>
                      </w:rPr>
                      <w:t>DANH</w:t>
                    </w:r>
                    <w:r>
                      <w:rPr>
                        <w:b/>
                        <w:spacing w:val="-11"/>
                        <w:sz w:val="26"/>
                      </w:rPr>
                      <w:t xml:space="preserve"> </w:t>
                    </w:r>
                    <w:r>
                      <w:rPr>
                        <w:b/>
                        <w:spacing w:val="-2"/>
                        <w:sz w:val="26"/>
                      </w:rPr>
                      <w:t>MỤC</w:t>
                    </w:r>
                    <w:r>
                      <w:rPr>
                        <w:b/>
                        <w:spacing w:val="-10"/>
                        <w:sz w:val="26"/>
                      </w:rPr>
                      <w:t xml:space="preserve"> </w:t>
                    </w:r>
                    <w:r>
                      <w:rPr>
                        <w:b/>
                        <w:spacing w:val="-2"/>
                        <w:sz w:val="26"/>
                      </w:rPr>
                      <w:t>BẢNG</w:t>
                    </w:r>
                    <w:r>
                      <w:rPr>
                        <w:b/>
                        <w:spacing w:val="-11"/>
                        <w:sz w:val="26"/>
                      </w:rPr>
                      <w:t xml:space="preserve"> </w:t>
                    </w:r>
                    <w:r>
                      <w:rPr>
                        <w:b/>
                        <w:spacing w:val="-4"/>
                        <w:sz w:val="26"/>
                      </w:rPr>
                      <w:t>BIỂU</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E4D02">
    <w:pPr>
      <w:pStyle w:val="6"/>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8773C">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2698115</wp:posOffset>
              </wp:positionH>
              <wp:positionV relativeFrom="page">
                <wp:posOffset>720090</wp:posOffset>
              </wp:positionV>
              <wp:extent cx="2522855" cy="239395"/>
              <wp:effectExtent l="0" t="0" r="0" b="0"/>
              <wp:wrapNone/>
              <wp:docPr id="4" name="Textbox 4"/>
              <wp:cNvGraphicFramePr/>
              <a:graphic xmlns:a="http://schemas.openxmlformats.org/drawingml/2006/main">
                <a:graphicData uri="http://schemas.microsoft.com/office/word/2010/wordprocessingShape">
                  <wps:wsp>
                    <wps:cNvSpPr txBox="1"/>
                    <wps:spPr>
                      <a:xfrm>
                        <a:off x="0" y="0"/>
                        <a:ext cx="2522855" cy="239395"/>
                      </a:xfrm>
                      <a:prstGeom prst="rect">
                        <a:avLst/>
                      </a:prstGeom>
                    </wps:spPr>
                    <wps:txbx>
                      <w:txbxContent>
                        <w:p w14:paraId="209330C9">
                          <w:pPr>
                            <w:spacing w:before="26"/>
                            <w:ind w:left="20" w:right="0" w:firstLine="0"/>
                            <w:jc w:val="left"/>
                            <w:rPr>
                              <w:b/>
                              <w:sz w:val="26"/>
                            </w:rPr>
                          </w:pPr>
                          <w:r>
                            <w:rPr>
                              <w:b/>
                              <w:sz w:val="26"/>
                            </w:rPr>
                            <w:t>CHƯƠNG</w:t>
                          </w:r>
                          <w:r>
                            <w:rPr>
                              <w:b/>
                              <w:spacing w:val="-11"/>
                              <w:sz w:val="26"/>
                            </w:rPr>
                            <w:t xml:space="preserve"> </w:t>
                          </w:r>
                          <w:r>
                            <w:rPr>
                              <w:b/>
                              <w:sz w:val="26"/>
                            </w:rPr>
                            <w:t>1.</w:t>
                          </w:r>
                          <w:r>
                            <w:rPr>
                              <w:b/>
                              <w:spacing w:val="-10"/>
                              <w:sz w:val="26"/>
                            </w:rPr>
                            <w:t xml:space="preserve"> </w:t>
                          </w:r>
                          <w:r>
                            <w:rPr>
                              <w:b/>
                              <w:sz w:val="26"/>
                            </w:rPr>
                            <w:t>GIỚI</w:t>
                          </w:r>
                          <w:r>
                            <w:rPr>
                              <w:b/>
                              <w:spacing w:val="-11"/>
                              <w:sz w:val="26"/>
                            </w:rPr>
                            <w:t xml:space="preserve"> </w:t>
                          </w:r>
                          <w:r>
                            <w:rPr>
                              <w:b/>
                              <w:sz w:val="26"/>
                            </w:rPr>
                            <w:t>THIỆU</w:t>
                          </w:r>
                          <w:r>
                            <w:rPr>
                              <w:b/>
                              <w:spacing w:val="-10"/>
                              <w:sz w:val="26"/>
                            </w:rPr>
                            <w:t xml:space="preserve"> </w:t>
                          </w:r>
                          <w:r>
                            <w:rPr>
                              <w:b/>
                              <w:sz w:val="26"/>
                            </w:rPr>
                            <w:t>ĐỀ</w:t>
                          </w:r>
                          <w:r>
                            <w:rPr>
                              <w:b/>
                              <w:spacing w:val="-10"/>
                              <w:sz w:val="26"/>
                            </w:rPr>
                            <w:t xml:space="preserve"> </w:t>
                          </w:r>
                          <w:r>
                            <w:rPr>
                              <w:b/>
                              <w:spacing w:val="-5"/>
                              <w:sz w:val="26"/>
                            </w:rPr>
                            <w:t>TÀI</w:t>
                          </w:r>
                        </w:p>
                      </w:txbxContent>
                    </wps:txbx>
                    <wps:bodyPr wrap="square" lIns="0" tIns="0" rIns="0" bIns="0" rtlCol="0">
                      <a:noAutofit/>
                    </wps:bodyPr>
                  </wps:wsp>
                </a:graphicData>
              </a:graphic>
            </wp:anchor>
          </w:drawing>
        </mc:Choice>
        <mc:Fallback>
          <w:pict>
            <v:shape id="Textbox 4" o:spid="_x0000_s1026" o:spt="202" type="#_x0000_t202" style="position:absolute;left:0pt;margin-left:212.45pt;margin-top:56.7pt;height:18.85pt;width:198.65pt;mso-position-horizontal-relative:page;mso-position-vertical-relative:page;z-index:-251654144;mso-width-relative:page;mso-height-relative:page;" filled="f" stroked="f" coordsize="21600,21600" o:gfxdata="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RjNlfZAAAACwEAAA8AAAAAAAAAAQAgAAAAIgAAAGRycy9kb3ducmV2LnhtbFBLAQIUABQAAAAI&#10;AIdO4kCA6R7zswEAAHQDAAAOAAAAAAAAAAEAIAAAACgBAABkcnMvZTJvRG9jLnhtbFBLBQYAAAAA&#10;BgAGAFkBAABNBQAAAAA=&#10;">
              <v:fill on="f" focussize="0,0"/>
              <v:stroke on="f"/>
              <v:imagedata o:title=""/>
              <o:lock v:ext="edit" aspectratio="f"/>
              <v:textbox inset="0mm,0mm,0mm,0mm">
                <w:txbxContent>
                  <w:p w14:paraId="209330C9">
                    <w:pPr>
                      <w:spacing w:before="26"/>
                      <w:ind w:left="20" w:right="0" w:firstLine="0"/>
                      <w:jc w:val="left"/>
                      <w:rPr>
                        <w:b/>
                        <w:sz w:val="26"/>
                      </w:rPr>
                    </w:pPr>
                    <w:r>
                      <w:rPr>
                        <w:b/>
                        <w:sz w:val="26"/>
                      </w:rPr>
                      <w:t>CHƯƠNG</w:t>
                    </w:r>
                    <w:r>
                      <w:rPr>
                        <w:b/>
                        <w:spacing w:val="-11"/>
                        <w:sz w:val="26"/>
                      </w:rPr>
                      <w:t xml:space="preserve"> </w:t>
                    </w:r>
                    <w:r>
                      <w:rPr>
                        <w:b/>
                        <w:sz w:val="26"/>
                      </w:rPr>
                      <w:t>1.</w:t>
                    </w:r>
                    <w:r>
                      <w:rPr>
                        <w:b/>
                        <w:spacing w:val="-10"/>
                        <w:sz w:val="26"/>
                      </w:rPr>
                      <w:t xml:space="preserve"> </w:t>
                    </w:r>
                    <w:r>
                      <w:rPr>
                        <w:b/>
                        <w:sz w:val="26"/>
                      </w:rPr>
                      <w:t>GIỚI</w:t>
                    </w:r>
                    <w:r>
                      <w:rPr>
                        <w:b/>
                        <w:spacing w:val="-11"/>
                        <w:sz w:val="26"/>
                      </w:rPr>
                      <w:t xml:space="preserve"> </w:t>
                    </w:r>
                    <w:r>
                      <w:rPr>
                        <w:b/>
                        <w:sz w:val="26"/>
                      </w:rPr>
                      <w:t>THIỆU</w:t>
                    </w:r>
                    <w:r>
                      <w:rPr>
                        <w:b/>
                        <w:spacing w:val="-10"/>
                        <w:sz w:val="26"/>
                      </w:rPr>
                      <w:t xml:space="preserve"> </w:t>
                    </w:r>
                    <w:r>
                      <w:rPr>
                        <w:b/>
                        <w:sz w:val="26"/>
                      </w:rPr>
                      <w:t>ĐỀ</w:t>
                    </w:r>
                    <w:r>
                      <w:rPr>
                        <w:b/>
                        <w:spacing w:val="-10"/>
                        <w:sz w:val="26"/>
                      </w:rPr>
                      <w:t xml:space="preserve"> </w:t>
                    </w:r>
                    <w:r>
                      <w:rPr>
                        <w:b/>
                        <w:spacing w:val="-5"/>
                        <w:sz w:val="26"/>
                      </w:rPr>
                      <w:t>TÀI</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AEFEE">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5" name="Textbox 5"/>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71098DE6">
                          <w:pPr>
                            <w:pStyle w:val="6"/>
                            <w:tabs>
                              <w:tab w:val="left" w:pos="4755"/>
                            </w:tabs>
                            <w:spacing w:before="16"/>
                            <w:ind w:left="20"/>
                          </w:pPr>
                          <w:r>
                            <w:rPr>
                              <w:u w:val="single"/>
                            </w:rPr>
                            <w:tab/>
                          </w:r>
                          <w:r>
                            <w:rPr>
                              <w:u w:val="single"/>
                            </w:rPr>
                            <w:t>CHƯƠNG</w:t>
                          </w:r>
                          <w:r>
                            <w:rPr>
                              <w:spacing w:val="-10"/>
                              <w:u w:val="single"/>
                            </w:rPr>
                            <w:t xml:space="preserve"> </w:t>
                          </w:r>
                          <w:r>
                            <w:rPr>
                              <w:u w:val="single"/>
                            </w:rPr>
                            <w:t>1.</w:t>
                          </w:r>
                          <w:r>
                            <w:rPr>
                              <w:spacing w:val="47"/>
                              <w:u w:val="single"/>
                            </w:rPr>
                            <w:t xml:space="preserve"> </w:t>
                          </w:r>
                          <w:r>
                            <w:rPr>
                              <w:u w:val="single"/>
                            </w:rPr>
                            <w:t>GIỚI</w:t>
                          </w:r>
                          <w:r>
                            <w:rPr>
                              <w:spacing w:val="-9"/>
                              <w:u w:val="single"/>
                            </w:rPr>
                            <w:t xml:space="preserve"> </w:t>
                          </w:r>
                          <w:r>
                            <w:rPr>
                              <w:u w:val="single"/>
                            </w:rPr>
                            <w:t>THIỆU</w:t>
                          </w:r>
                          <w:r>
                            <w:rPr>
                              <w:spacing w:val="-9"/>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5" o:spid="_x0000_s1026" o:spt="202" type="#_x0000_t202" style="position:absolute;left:0pt;margin-left:69.85pt;margin-top:20.1pt;height:17.65pt;width:427.2pt;mso-position-horizontal-relative:page;mso-position-vertical-relative:page;z-index:-251653120;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dG&#10;rafYAAAACQEAAA8AAAAAAAAAAQAgAAAAIgAAAGRycy9kb3ducmV2LnhtbFBLAQIUABQAAAAIAIdO&#10;4kCjvBQrsQEAAHQDAAAOAAAAAAAAAAEAIAAAACcBAABkcnMvZTJvRG9jLnhtbFBLBQYAAAAABgAG&#10;AFkBAABKBQAAAAA=&#10;">
              <v:fill on="f" focussize="0,0"/>
              <v:stroke on="f"/>
              <v:imagedata o:title=""/>
              <o:lock v:ext="edit" aspectratio="f"/>
              <v:textbox inset="0mm,0mm,0mm,0mm">
                <w:txbxContent>
                  <w:p w14:paraId="71098DE6">
                    <w:pPr>
                      <w:pStyle w:val="6"/>
                      <w:tabs>
                        <w:tab w:val="left" w:pos="4755"/>
                      </w:tabs>
                      <w:spacing w:before="16"/>
                      <w:ind w:left="20"/>
                    </w:pPr>
                    <w:r>
                      <w:rPr>
                        <w:u w:val="single"/>
                      </w:rPr>
                      <w:tab/>
                    </w:r>
                    <w:r>
                      <w:rPr>
                        <w:u w:val="single"/>
                      </w:rPr>
                      <w:t>CHƯƠNG</w:t>
                    </w:r>
                    <w:r>
                      <w:rPr>
                        <w:spacing w:val="-10"/>
                        <w:u w:val="single"/>
                      </w:rPr>
                      <w:t xml:space="preserve"> </w:t>
                    </w:r>
                    <w:r>
                      <w:rPr>
                        <w:u w:val="single"/>
                      </w:rPr>
                      <w:t>1.</w:t>
                    </w:r>
                    <w:r>
                      <w:rPr>
                        <w:spacing w:val="47"/>
                        <w:u w:val="single"/>
                      </w:rPr>
                      <w:t xml:space="preserve"> </w:t>
                    </w:r>
                    <w:r>
                      <w:rPr>
                        <w:u w:val="single"/>
                      </w:rPr>
                      <w:t>GIỚI</w:t>
                    </w:r>
                    <w:r>
                      <w:rPr>
                        <w:spacing w:val="-9"/>
                        <w:u w:val="single"/>
                      </w:rPr>
                      <w:t xml:space="preserve"> </w:t>
                    </w:r>
                    <w:r>
                      <w:rPr>
                        <w:u w:val="single"/>
                      </w:rPr>
                      <w:t>THIỆU</w:t>
                    </w:r>
                    <w:r>
                      <w:rPr>
                        <w:spacing w:val="-9"/>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F857D">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2054225</wp:posOffset>
              </wp:positionH>
              <wp:positionV relativeFrom="page">
                <wp:posOffset>720090</wp:posOffset>
              </wp:positionV>
              <wp:extent cx="3810635" cy="239395"/>
              <wp:effectExtent l="0" t="0" r="0" b="0"/>
              <wp:wrapNone/>
              <wp:docPr id="8" name="Textbox 8"/>
              <wp:cNvGraphicFramePr/>
              <a:graphic xmlns:a="http://schemas.openxmlformats.org/drawingml/2006/main">
                <a:graphicData uri="http://schemas.microsoft.com/office/word/2010/wordprocessingShape">
                  <wps:wsp>
                    <wps:cNvSpPr txBox="1"/>
                    <wps:spPr>
                      <a:xfrm>
                        <a:off x="0" y="0"/>
                        <a:ext cx="3810635" cy="239395"/>
                      </a:xfrm>
                      <a:prstGeom prst="rect">
                        <a:avLst/>
                      </a:prstGeom>
                    </wps:spPr>
                    <wps:txbx>
                      <w:txbxContent>
                        <w:p w14:paraId="7868EAFB">
                          <w:pPr>
                            <w:spacing w:before="26"/>
                            <w:ind w:left="20" w:right="0" w:firstLine="0"/>
                            <w:jc w:val="left"/>
                            <w:rPr>
                              <w:b/>
                              <w:sz w:val="26"/>
                            </w:rPr>
                          </w:pPr>
                          <w:r>
                            <w:rPr>
                              <w:b/>
                              <w:spacing w:val="-2"/>
                              <w:sz w:val="26"/>
                            </w:rPr>
                            <w:t>CHƯƠNG</w:t>
                          </w:r>
                          <w:r>
                            <w:rPr>
                              <w:b/>
                              <w:spacing w:val="-11"/>
                              <w:sz w:val="26"/>
                            </w:rPr>
                            <w:t xml:space="preserve"> </w:t>
                          </w:r>
                          <w:r>
                            <w:rPr>
                              <w:b/>
                              <w:spacing w:val="-2"/>
                              <w:sz w:val="26"/>
                            </w:rPr>
                            <w:t>2.</w:t>
                          </w:r>
                          <w:r>
                            <w:rPr>
                              <w:b/>
                              <w:spacing w:val="-11"/>
                              <w:sz w:val="26"/>
                            </w:rPr>
                            <w:t xml:space="preserve"> </w:t>
                          </w:r>
                          <w:r>
                            <w:rPr>
                              <w:b/>
                              <w:spacing w:val="-2"/>
                              <w:sz w:val="26"/>
                            </w:rPr>
                            <w:t>KHẢO</w:t>
                          </w:r>
                          <w:r>
                            <w:rPr>
                              <w:b/>
                              <w:spacing w:val="-11"/>
                              <w:sz w:val="26"/>
                            </w:rPr>
                            <w:t xml:space="preserve"> </w:t>
                          </w:r>
                          <w:r>
                            <w:rPr>
                              <w:b/>
                              <w:spacing w:val="-2"/>
                              <w:sz w:val="26"/>
                            </w:rPr>
                            <w:t>SÁT</w:t>
                          </w:r>
                          <w:r>
                            <w:rPr>
                              <w:b/>
                              <w:spacing w:val="-11"/>
                              <w:sz w:val="26"/>
                            </w:rPr>
                            <w:t xml:space="preserve"> </w:t>
                          </w:r>
                          <w:r>
                            <w:rPr>
                              <w:b/>
                              <w:spacing w:val="-2"/>
                              <w:sz w:val="26"/>
                            </w:rPr>
                            <w:t>VÀ</w:t>
                          </w:r>
                          <w:r>
                            <w:rPr>
                              <w:b/>
                              <w:spacing w:val="-11"/>
                              <w:sz w:val="26"/>
                            </w:rPr>
                            <w:t xml:space="preserve"> </w:t>
                          </w:r>
                          <w:r>
                            <w:rPr>
                              <w:b/>
                              <w:spacing w:val="-2"/>
                              <w:sz w:val="26"/>
                            </w:rPr>
                            <w:t>PHÂN</w:t>
                          </w:r>
                          <w:r>
                            <w:rPr>
                              <w:b/>
                              <w:spacing w:val="-11"/>
                              <w:sz w:val="26"/>
                            </w:rPr>
                            <w:t xml:space="preserve"> </w:t>
                          </w:r>
                          <w:r>
                            <w:rPr>
                              <w:b/>
                              <w:spacing w:val="-2"/>
                              <w:sz w:val="26"/>
                            </w:rPr>
                            <w:t>TÍCH</w:t>
                          </w:r>
                          <w:r>
                            <w:rPr>
                              <w:b/>
                              <w:spacing w:val="-11"/>
                              <w:sz w:val="26"/>
                            </w:rPr>
                            <w:t xml:space="preserve"> </w:t>
                          </w:r>
                          <w:r>
                            <w:rPr>
                              <w:b/>
                              <w:spacing w:val="-2"/>
                              <w:sz w:val="26"/>
                            </w:rPr>
                            <w:t>YÊU</w:t>
                          </w:r>
                          <w:r>
                            <w:rPr>
                              <w:b/>
                              <w:spacing w:val="-11"/>
                              <w:sz w:val="26"/>
                            </w:rPr>
                            <w:t xml:space="preserve"> </w:t>
                          </w:r>
                          <w:r>
                            <w:rPr>
                              <w:b/>
                              <w:spacing w:val="-5"/>
                              <w:sz w:val="26"/>
                            </w:rPr>
                            <w:t>CẦU</w:t>
                          </w:r>
                        </w:p>
                      </w:txbxContent>
                    </wps:txbx>
                    <wps:bodyPr wrap="square" lIns="0" tIns="0" rIns="0" bIns="0" rtlCol="0">
                      <a:noAutofit/>
                    </wps:bodyPr>
                  </wps:wsp>
                </a:graphicData>
              </a:graphic>
            </wp:anchor>
          </w:drawing>
        </mc:Choice>
        <mc:Fallback>
          <w:pict>
            <v:shape id="Textbox 8" o:spid="_x0000_s1026" o:spt="202" type="#_x0000_t202" style="position:absolute;left:0pt;margin-left:161.75pt;margin-top:56.7pt;height:18.85pt;width:300.05pt;mso-position-horizontal-relative:page;mso-position-vertical-relative:page;z-index:-251652096;mso-width-relative:page;mso-height-relative:page;" filled="f" stroked="f" coordsize="21600,21600" o:gfxdata="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D6YyP2gAAAAsBAAAPAAAAAAAAAAEAIAAAACIAAABkcnMvZG93bnJldi54bWxQSwECFAAUAAAA&#10;CACHTuJAXpQ9T7MBAAB0AwAADgAAAAAAAAABACAAAAApAQAAZHJzL2Uyb0RvYy54bWxQSwUGAAAA&#10;AAYABgBZAQAATgUAAAAA&#10;">
              <v:fill on="f" focussize="0,0"/>
              <v:stroke on="f"/>
              <v:imagedata o:title=""/>
              <o:lock v:ext="edit" aspectratio="f"/>
              <v:textbox inset="0mm,0mm,0mm,0mm">
                <w:txbxContent>
                  <w:p w14:paraId="7868EAFB">
                    <w:pPr>
                      <w:spacing w:before="26"/>
                      <w:ind w:left="20" w:right="0" w:firstLine="0"/>
                      <w:jc w:val="left"/>
                      <w:rPr>
                        <w:b/>
                        <w:sz w:val="26"/>
                      </w:rPr>
                    </w:pPr>
                    <w:r>
                      <w:rPr>
                        <w:b/>
                        <w:spacing w:val="-2"/>
                        <w:sz w:val="26"/>
                      </w:rPr>
                      <w:t>CHƯƠNG</w:t>
                    </w:r>
                    <w:r>
                      <w:rPr>
                        <w:b/>
                        <w:spacing w:val="-11"/>
                        <w:sz w:val="26"/>
                      </w:rPr>
                      <w:t xml:space="preserve"> </w:t>
                    </w:r>
                    <w:r>
                      <w:rPr>
                        <w:b/>
                        <w:spacing w:val="-2"/>
                        <w:sz w:val="26"/>
                      </w:rPr>
                      <w:t>2.</w:t>
                    </w:r>
                    <w:r>
                      <w:rPr>
                        <w:b/>
                        <w:spacing w:val="-11"/>
                        <w:sz w:val="26"/>
                      </w:rPr>
                      <w:t xml:space="preserve"> </w:t>
                    </w:r>
                    <w:r>
                      <w:rPr>
                        <w:b/>
                        <w:spacing w:val="-2"/>
                        <w:sz w:val="26"/>
                      </w:rPr>
                      <w:t>KHẢO</w:t>
                    </w:r>
                    <w:r>
                      <w:rPr>
                        <w:b/>
                        <w:spacing w:val="-11"/>
                        <w:sz w:val="26"/>
                      </w:rPr>
                      <w:t xml:space="preserve"> </w:t>
                    </w:r>
                    <w:r>
                      <w:rPr>
                        <w:b/>
                        <w:spacing w:val="-2"/>
                        <w:sz w:val="26"/>
                      </w:rPr>
                      <w:t>SÁT</w:t>
                    </w:r>
                    <w:r>
                      <w:rPr>
                        <w:b/>
                        <w:spacing w:val="-11"/>
                        <w:sz w:val="26"/>
                      </w:rPr>
                      <w:t xml:space="preserve"> </w:t>
                    </w:r>
                    <w:r>
                      <w:rPr>
                        <w:b/>
                        <w:spacing w:val="-2"/>
                        <w:sz w:val="26"/>
                      </w:rPr>
                      <w:t>VÀ</w:t>
                    </w:r>
                    <w:r>
                      <w:rPr>
                        <w:b/>
                        <w:spacing w:val="-11"/>
                        <w:sz w:val="26"/>
                      </w:rPr>
                      <w:t xml:space="preserve"> </w:t>
                    </w:r>
                    <w:r>
                      <w:rPr>
                        <w:b/>
                        <w:spacing w:val="-2"/>
                        <w:sz w:val="26"/>
                      </w:rPr>
                      <w:t>PHÂN</w:t>
                    </w:r>
                    <w:r>
                      <w:rPr>
                        <w:b/>
                        <w:spacing w:val="-11"/>
                        <w:sz w:val="26"/>
                      </w:rPr>
                      <w:t xml:space="preserve"> </w:t>
                    </w:r>
                    <w:r>
                      <w:rPr>
                        <w:b/>
                        <w:spacing w:val="-2"/>
                        <w:sz w:val="26"/>
                      </w:rPr>
                      <w:t>TÍCH</w:t>
                    </w:r>
                    <w:r>
                      <w:rPr>
                        <w:b/>
                        <w:spacing w:val="-11"/>
                        <w:sz w:val="26"/>
                      </w:rPr>
                      <w:t xml:space="preserve"> </w:t>
                    </w:r>
                    <w:r>
                      <w:rPr>
                        <w:b/>
                        <w:spacing w:val="-2"/>
                        <w:sz w:val="26"/>
                      </w:rPr>
                      <w:t>YÊU</w:t>
                    </w:r>
                    <w:r>
                      <w:rPr>
                        <w:b/>
                        <w:spacing w:val="-11"/>
                        <w:sz w:val="26"/>
                      </w:rPr>
                      <w:t xml:space="preserve"> </w:t>
                    </w:r>
                    <w:r>
                      <w:rPr>
                        <w:b/>
                        <w:spacing w:val="-5"/>
                        <w:sz w:val="26"/>
                      </w:rPr>
                      <w:t>CẦU</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EF435">
    <w:pPr>
      <w:pStyle w:val="6"/>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9" name="Textbox 9"/>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323904C9">
                          <w:pPr>
                            <w:pStyle w:val="6"/>
                            <w:tabs>
                              <w:tab w:val="left" w:pos="2741"/>
                            </w:tabs>
                            <w:spacing w:before="16"/>
                            <w:ind w:left="20"/>
                          </w:pPr>
                          <w:r>
                            <w:rPr>
                              <w:u w:val="single"/>
                            </w:rPr>
                            <w:tab/>
                          </w:r>
                          <w:r>
                            <w:rPr>
                              <w:u w:val="single"/>
                            </w:rPr>
                            <w:t>CHƯƠNG</w:t>
                          </w:r>
                          <w:r>
                            <w:rPr>
                              <w:spacing w:val="-17"/>
                              <w:u w:val="single"/>
                            </w:rPr>
                            <w:t xml:space="preserve"> </w:t>
                          </w:r>
                          <w:r>
                            <w:rPr>
                              <w:u w:val="single"/>
                            </w:rPr>
                            <w:t>2.</w:t>
                          </w:r>
                          <w:r>
                            <w:rPr>
                              <w:spacing w:val="30"/>
                              <w:u w:val="single"/>
                            </w:rPr>
                            <w:t xml:space="preserve"> </w:t>
                          </w:r>
                          <w:r>
                            <w:rPr>
                              <w:u w:val="single"/>
                            </w:rPr>
                            <w:t>KHẢO</w:t>
                          </w:r>
                          <w:r>
                            <w:rPr>
                              <w:spacing w:val="-16"/>
                              <w:u w:val="single"/>
                            </w:rPr>
                            <w:t xml:space="preserve"> </w:t>
                          </w:r>
                          <w:r>
                            <w:rPr>
                              <w:u w:val="single"/>
                            </w:rPr>
                            <w:t>SÁT</w:t>
                          </w:r>
                          <w:r>
                            <w:rPr>
                              <w:spacing w:val="-17"/>
                              <w:u w:val="single"/>
                            </w:rPr>
                            <w:t xml:space="preserve"> </w:t>
                          </w:r>
                          <w:r>
                            <w:rPr>
                              <w:u w:val="single"/>
                            </w:rPr>
                            <w:t>VÀ</w:t>
                          </w:r>
                          <w:r>
                            <w:rPr>
                              <w:spacing w:val="-16"/>
                              <w:u w:val="single"/>
                            </w:rPr>
                            <w:t xml:space="preserve"> </w:t>
                          </w:r>
                          <w:r>
                            <w:rPr>
                              <w:u w:val="single"/>
                            </w:rPr>
                            <w:t>PHÂN</w:t>
                          </w:r>
                          <w:r>
                            <w:rPr>
                              <w:spacing w:val="-16"/>
                              <w:u w:val="single"/>
                            </w:rPr>
                            <w:t xml:space="preserve"> </w:t>
                          </w:r>
                          <w:r>
                            <w:rPr>
                              <w:u w:val="single"/>
                            </w:rPr>
                            <w:t>TÍCH</w:t>
                          </w:r>
                          <w:r>
                            <w:rPr>
                              <w:spacing w:val="-16"/>
                              <w:u w:val="single"/>
                            </w:rPr>
                            <w:t xml:space="preserve"> </w:t>
                          </w:r>
                          <w:r>
                            <w:rPr>
                              <w:u w:val="single"/>
                            </w:rPr>
                            <w:t>YÊU</w:t>
                          </w:r>
                          <w:r>
                            <w:rPr>
                              <w:spacing w:val="-17"/>
                              <w:u w:val="single"/>
                            </w:rPr>
                            <w:t xml:space="preserve"> </w:t>
                          </w:r>
                          <w:r>
                            <w:rPr>
                              <w:spacing w:val="-5"/>
                              <w:u w:val="single"/>
                            </w:rPr>
                            <w:t>CẦU</w:t>
                          </w:r>
                        </w:p>
                      </w:txbxContent>
                    </wps:txbx>
                    <wps:bodyPr wrap="square" lIns="0" tIns="0" rIns="0" bIns="0" rtlCol="0">
                      <a:noAutofit/>
                    </wps:bodyPr>
                  </wps:wsp>
                </a:graphicData>
              </a:graphic>
            </wp:anchor>
          </w:drawing>
        </mc:Choice>
        <mc:Fallback>
          <w:pict>
            <v:shape id="Textbox 9" o:spid="_x0000_s1026" o:spt="202" type="#_x0000_t202" style="position:absolute;left:0pt;margin-left:69.85pt;margin-top:20.1pt;height:17.65pt;width:427.2pt;mso-position-horizontal-relative:page;mso-position-vertical-relative:page;z-index:-251651072;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5QQy/7IBAAB0AwAADgAAAAAAAAABACAAAAAnAQAAZHJzL2Uyb0RvYy54bWxQSwUGAAAAAAYA&#10;BgBZAQAASwUAAAAA&#10;">
              <v:fill on="f" focussize="0,0"/>
              <v:stroke on="f"/>
              <v:imagedata o:title=""/>
              <o:lock v:ext="edit" aspectratio="f"/>
              <v:textbox inset="0mm,0mm,0mm,0mm">
                <w:txbxContent>
                  <w:p w14:paraId="323904C9">
                    <w:pPr>
                      <w:pStyle w:val="6"/>
                      <w:tabs>
                        <w:tab w:val="left" w:pos="2741"/>
                      </w:tabs>
                      <w:spacing w:before="16"/>
                      <w:ind w:left="20"/>
                    </w:pPr>
                    <w:r>
                      <w:rPr>
                        <w:u w:val="single"/>
                      </w:rPr>
                      <w:tab/>
                    </w:r>
                    <w:r>
                      <w:rPr>
                        <w:u w:val="single"/>
                      </w:rPr>
                      <w:t>CHƯƠNG</w:t>
                    </w:r>
                    <w:r>
                      <w:rPr>
                        <w:spacing w:val="-17"/>
                        <w:u w:val="single"/>
                      </w:rPr>
                      <w:t xml:space="preserve"> </w:t>
                    </w:r>
                    <w:r>
                      <w:rPr>
                        <w:u w:val="single"/>
                      </w:rPr>
                      <w:t>2.</w:t>
                    </w:r>
                    <w:r>
                      <w:rPr>
                        <w:spacing w:val="30"/>
                        <w:u w:val="single"/>
                      </w:rPr>
                      <w:t xml:space="preserve"> </w:t>
                    </w:r>
                    <w:r>
                      <w:rPr>
                        <w:u w:val="single"/>
                      </w:rPr>
                      <w:t>KHẢO</w:t>
                    </w:r>
                    <w:r>
                      <w:rPr>
                        <w:spacing w:val="-16"/>
                        <w:u w:val="single"/>
                      </w:rPr>
                      <w:t xml:space="preserve"> </w:t>
                    </w:r>
                    <w:r>
                      <w:rPr>
                        <w:u w:val="single"/>
                      </w:rPr>
                      <w:t>SÁT</w:t>
                    </w:r>
                    <w:r>
                      <w:rPr>
                        <w:spacing w:val="-17"/>
                        <w:u w:val="single"/>
                      </w:rPr>
                      <w:t xml:space="preserve"> </w:t>
                    </w:r>
                    <w:r>
                      <w:rPr>
                        <w:u w:val="single"/>
                      </w:rPr>
                      <w:t>VÀ</w:t>
                    </w:r>
                    <w:r>
                      <w:rPr>
                        <w:spacing w:val="-16"/>
                        <w:u w:val="single"/>
                      </w:rPr>
                      <w:t xml:space="preserve"> </w:t>
                    </w:r>
                    <w:r>
                      <w:rPr>
                        <w:u w:val="single"/>
                      </w:rPr>
                      <w:t>PHÂN</w:t>
                    </w:r>
                    <w:r>
                      <w:rPr>
                        <w:spacing w:val="-16"/>
                        <w:u w:val="single"/>
                      </w:rPr>
                      <w:t xml:space="preserve"> </w:t>
                    </w:r>
                    <w:r>
                      <w:rPr>
                        <w:u w:val="single"/>
                      </w:rPr>
                      <w:t>TÍCH</w:t>
                    </w:r>
                    <w:r>
                      <w:rPr>
                        <w:spacing w:val="-16"/>
                        <w:u w:val="single"/>
                      </w:rPr>
                      <w:t xml:space="preserve"> </w:t>
                    </w:r>
                    <w:r>
                      <w:rPr>
                        <w:u w:val="single"/>
                      </w:rPr>
                      <w:t>YÊU</w:t>
                    </w:r>
                    <w:r>
                      <w:rPr>
                        <w:spacing w:val="-17"/>
                        <w:u w:val="single"/>
                      </w:rPr>
                      <w:t xml:space="preserve"> </w:t>
                    </w:r>
                    <w:r>
                      <w:rPr>
                        <w:spacing w:val="-5"/>
                        <w:u w:val="single"/>
                      </w:rPr>
                      <w:t>CẦU</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4F687">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1247140</wp:posOffset>
              </wp:positionH>
              <wp:positionV relativeFrom="page">
                <wp:posOffset>255270</wp:posOffset>
              </wp:positionV>
              <wp:extent cx="5425440" cy="224155"/>
              <wp:effectExtent l="0" t="0" r="0" b="0"/>
              <wp:wrapNone/>
              <wp:docPr id="13" name="Textbox 13"/>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399E4628">
                          <w:pPr>
                            <w:pStyle w:val="6"/>
                            <w:tabs>
                              <w:tab w:val="left" w:pos="8523"/>
                            </w:tabs>
                            <w:spacing w:before="16"/>
                            <w:ind w:left="20"/>
                          </w:pP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r>
                            <w:rPr>
                              <w:u w:val="single"/>
                            </w:rPr>
                            <w:tab/>
                          </w:r>
                        </w:p>
                      </w:txbxContent>
                    </wps:txbx>
                    <wps:bodyPr wrap="square" lIns="0" tIns="0" rIns="0" bIns="0" rtlCol="0">
                      <a:noAutofit/>
                    </wps:bodyPr>
                  </wps:wsp>
                </a:graphicData>
              </a:graphic>
            </wp:anchor>
          </w:drawing>
        </mc:Choice>
        <mc:Fallback>
          <w:pict>
            <v:shape id="Textbox 13" o:spid="_x0000_s1026" o:spt="202" type="#_x0000_t202" style="position:absolute;left:0pt;margin-left:98.2pt;margin-top:20.1pt;height:17.65pt;width:427.2pt;mso-position-horizontal-relative:page;mso-position-vertical-relative:page;z-index:-251650048;mso-width-relative:page;mso-height-relative:page;" filled="f" stroked="f" coordsize="21600,21600" o:gfxdata="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9&#10;ogAM2AAAAAoBAAAPAAAAAAAAAAEAIAAAACIAAABkcnMvZG93bnJldi54bWxQSwECFAAUAAAACACH&#10;TuJAi1MgoLIBAAB2AwAADgAAAAAAAAABACAAAAAnAQAAZHJzL2Uyb0RvYy54bWxQSwUGAAAAAAYA&#10;BgBZAQAASwUAAAAA&#10;">
              <v:fill on="f" focussize="0,0"/>
              <v:stroke on="f"/>
              <v:imagedata o:title=""/>
              <o:lock v:ext="edit" aspectratio="f"/>
              <v:textbox inset="0mm,0mm,0mm,0mm">
                <w:txbxContent>
                  <w:p w14:paraId="399E4628">
                    <w:pPr>
                      <w:pStyle w:val="6"/>
                      <w:tabs>
                        <w:tab w:val="left" w:pos="8523"/>
                      </w:tabs>
                      <w:spacing w:before="16"/>
                      <w:ind w:left="20"/>
                    </w:pPr>
                    <w:r>
                      <w:rPr>
                        <w:u w:val="single"/>
                      </w:rPr>
                      <w:t>CHƯƠNG</w:t>
                    </w:r>
                    <w:r>
                      <w:rPr>
                        <w:spacing w:val="-17"/>
                        <w:u w:val="single"/>
                      </w:rPr>
                      <w:t xml:space="preserve"> </w:t>
                    </w:r>
                    <w:r>
                      <w:rPr>
                        <w:u w:val="single"/>
                      </w:rPr>
                      <w:t>2.</w:t>
                    </w:r>
                    <w:r>
                      <w:rPr>
                        <w:spacing w:val="26"/>
                        <w:u w:val="single"/>
                      </w:rPr>
                      <w:t xml:space="preserve"> </w:t>
                    </w:r>
                    <w:r>
                      <w:rPr>
                        <w:u w:val="single"/>
                      </w:rPr>
                      <w:t>KHẢO</w:t>
                    </w:r>
                    <w:r>
                      <w:rPr>
                        <w:spacing w:val="-16"/>
                        <w:u w:val="single"/>
                      </w:rPr>
                      <w:t xml:space="preserve"> </w:t>
                    </w:r>
                    <w:r>
                      <w:rPr>
                        <w:u w:val="single"/>
                      </w:rPr>
                      <w:t>SÁT</w:t>
                    </w:r>
                    <w:r>
                      <w:rPr>
                        <w:spacing w:val="-16"/>
                        <w:u w:val="single"/>
                      </w:rPr>
                      <w:t xml:space="preserve"> </w:t>
                    </w:r>
                    <w:r>
                      <w:rPr>
                        <w:u w:val="single"/>
                      </w:rPr>
                      <w:t>VÀ</w:t>
                    </w:r>
                    <w:r>
                      <w:rPr>
                        <w:spacing w:val="-16"/>
                        <w:u w:val="single"/>
                      </w:rPr>
                      <w:t xml:space="preserve"> </w:t>
                    </w:r>
                    <w:r>
                      <w:rPr>
                        <w:u w:val="single"/>
                      </w:rPr>
                      <w:t>PHÂN</w:t>
                    </w:r>
                    <w:r>
                      <w:rPr>
                        <w:spacing w:val="-17"/>
                        <w:u w:val="single"/>
                      </w:rPr>
                      <w:t xml:space="preserve"> </w:t>
                    </w:r>
                    <w:r>
                      <w:rPr>
                        <w:u w:val="single"/>
                      </w:rPr>
                      <w:t>TÍCH</w:t>
                    </w:r>
                    <w:r>
                      <w:rPr>
                        <w:spacing w:val="-16"/>
                        <w:u w:val="single"/>
                      </w:rPr>
                      <w:t xml:space="preserve"> </w:t>
                    </w:r>
                    <w:r>
                      <w:rPr>
                        <w:u w:val="single"/>
                      </w:rPr>
                      <w:t>YÊU</w:t>
                    </w:r>
                    <w:r>
                      <w:rPr>
                        <w:spacing w:val="-16"/>
                        <w:u w:val="single"/>
                      </w:rPr>
                      <w:t xml:space="preserve"> </w:t>
                    </w:r>
                    <w:r>
                      <w:rPr>
                        <w:spacing w:val="-5"/>
                        <w:u w:val="single"/>
                      </w:rPr>
                      <w:t>CẦU</w:t>
                    </w:r>
                    <w:r>
                      <w:rPr>
                        <w:u w:val="single"/>
                      </w:rPr>
                      <w:tab/>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B6598">
    <w:pPr>
      <w:pStyle w:val="6"/>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4" name="Textbox 14"/>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1E96CCF5">
                          <w:pPr>
                            <w:pStyle w:val="6"/>
                            <w:tabs>
                              <w:tab w:val="left" w:pos="2741"/>
                            </w:tabs>
                            <w:spacing w:before="16"/>
                            <w:ind w:left="20"/>
                          </w:pPr>
                          <w:r>
                            <w:rPr>
                              <w:u w:val="single"/>
                            </w:rPr>
                            <w:tab/>
                          </w:r>
                          <w:r>
                            <w:rPr>
                              <w:u w:val="single"/>
                            </w:rPr>
                            <w:t>CHƯƠNG</w:t>
                          </w:r>
                          <w:r>
                            <w:rPr>
                              <w:spacing w:val="-17"/>
                              <w:u w:val="single"/>
                            </w:rPr>
                            <w:t xml:space="preserve"> </w:t>
                          </w:r>
                          <w:r>
                            <w:rPr>
                              <w:u w:val="single"/>
                            </w:rPr>
                            <w:t>2.</w:t>
                          </w:r>
                          <w:r>
                            <w:rPr>
                              <w:spacing w:val="30"/>
                              <w:u w:val="single"/>
                            </w:rPr>
                            <w:t xml:space="preserve"> </w:t>
                          </w:r>
                          <w:r>
                            <w:rPr>
                              <w:u w:val="single"/>
                            </w:rPr>
                            <w:t>KHẢO</w:t>
                          </w:r>
                          <w:r>
                            <w:rPr>
                              <w:spacing w:val="-16"/>
                              <w:u w:val="single"/>
                            </w:rPr>
                            <w:t xml:space="preserve"> </w:t>
                          </w:r>
                          <w:r>
                            <w:rPr>
                              <w:u w:val="single"/>
                            </w:rPr>
                            <w:t>SÁT</w:t>
                          </w:r>
                          <w:r>
                            <w:rPr>
                              <w:spacing w:val="-17"/>
                              <w:u w:val="single"/>
                            </w:rPr>
                            <w:t xml:space="preserve"> </w:t>
                          </w:r>
                          <w:r>
                            <w:rPr>
                              <w:u w:val="single"/>
                            </w:rPr>
                            <w:t>VÀ</w:t>
                          </w:r>
                          <w:r>
                            <w:rPr>
                              <w:spacing w:val="-16"/>
                              <w:u w:val="single"/>
                            </w:rPr>
                            <w:t xml:space="preserve"> </w:t>
                          </w:r>
                          <w:r>
                            <w:rPr>
                              <w:u w:val="single"/>
                            </w:rPr>
                            <w:t>PHÂN</w:t>
                          </w:r>
                          <w:r>
                            <w:rPr>
                              <w:spacing w:val="-16"/>
                              <w:u w:val="single"/>
                            </w:rPr>
                            <w:t xml:space="preserve"> </w:t>
                          </w:r>
                          <w:r>
                            <w:rPr>
                              <w:u w:val="single"/>
                            </w:rPr>
                            <w:t>TÍCH</w:t>
                          </w:r>
                          <w:r>
                            <w:rPr>
                              <w:spacing w:val="-16"/>
                              <w:u w:val="single"/>
                            </w:rPr>
                            <w:t xml:space="preserve"> </w:t>
                          </w:r>
                          <w:r>
                            <w:rPr>
                              <w:u w:val="single"/>
                            </w:rPr>
                            <w:t>YÊU</w:t>
                          </w:r>
                          <w:r>
                            <w:rPr>
                              <w:spacing w:val="-17"/>
                              <w:u w:val="single"/>
                            </w:rPr>
                            <w:t xml:space="preserve"> </w:t>
                          </w:r>
                          <w:r>
                            <w:rPr>
                              <w:spacing w:val="-5"/>
                              <w:u w:val="single"/>
                            </w:rPr>
                            <w:t>CẦU</w:t>
                          </w:r>
                        </w:p>
                      </w:txbxContent>
                    </wps:txbx>
                    <wps:bodyPr wrap="square" lIns="0" tIns="0" rIns="0" bIns="0" rtlCol="0">
                      <a:noAutofit/>
                    </wps:bodyPr>
                  </wps:wsp>
                </a:graphicData>
              </a:graphic>
            </wp:anchor>
          </w:drawing>
        </mc:Choice>
        <mc:Fallback>
          <w:pict>
            <v:shape id="Textbox 14" o:spid="_x0000_s1026" o:spt="202" type="#_x0000_t202" style="position:absolute;left:0pt;margin-left:69.85pt;margin-top:20.1pt;height:17.65pt;width:427.2pt;mso-position-horizontal-relative:page;mso-position-vertical-relative:page;z-index:-251649024;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rntk6LIBAAB2AwAADgAAAAAAAAABACAAAAAnAQAAZHJzL2Uyb0RvYy54bWxQSwUGAAAAAAYA&#10;BgBZAQAASwUAAAAA&#10;">
              <v:fill on="f" focussize="0,0"/>
              <v:stroke on="f"/>
              <v:imagedata o:title=""/>
              <o:lock v:ext="edit" aspectratio="f"/>
              <v:textbox inset="0mm,0mm,0mm,0mm">
                <w:txbxContent>
                  <w:p w14:paraId="1E96CCF5">
                    <w:pPr>
                      <w:pStyle w:val="6"/>
                      <w:tabs>
                        <w:tab w:val="left" w:pos="2741"/>
                      </w:tabs>
                      <w:spacing w:before="16"/>
                      <w:ind w:left="20"/>
                    </w:pPr>
                    <w:r>
                      <w:rPr>
                        <w:u w:val="single"/>
                      </w:rPr>
                      <w:tab/>
                    </w:r>
                    <w:r>
                      <w:rPr>
                        <w:u w:val="single"/>
                      </w:rPr>
                      <w:t>CHƯƠNG</w:t>
                    </w:r>
                    <w:r>
                      <w:rPr>
                        <w:spacing w:val="-17"/>
                        <w:u w:val="single"/>
                      </w:rPr>
                      <w:t xml:space="preserve"> </w:t>
                    </w:r>
                    <w:r>
                      <w:rPr>
                        <w:u w:val="single"/>
                      </w:rPr>
                      <w:t>2.</w:t>
                    </w:r>
                    <w:r>
                      <w:rPr>
                        <w:spacing w:val="30"/>
                        <w:u w:val="single"/>
                      </w:rPr>
                      <w:t xml:space="preserve"> </w:t>
                    </w:r>
                    <w:r>
                      <w:rPr>
                        <w:u w:val="single"/>
                      </w:rPr>
                      <w:t>KHẢO</w:t>
                    </w:r>
                    <w:r>
                      <w:rPr>
                        <w:spacing w:val="-16"/>
                        <w:u w:val="single"/>
                      </w:rPr>
                      <w:t xml:space="preserve"> </w:t>
                    </w:r>
                    <w:r>
                      <w:rPr>
                        <w:u w:val="single"/>
                      </w:rPr>
                      <w:t>SÁT</w:t>
                    </w:r>
                    <w:r>
                      <w:rPr>
                        <w:spacing w:val="-17"/>
                        <w:u w:val="single"/>
                      </w:rPr>
                      <w:t xml:space="preserve"> </w:t>
                    </w:r>
                    <w:r>
                      <w:rPr>
                        <w:u w:val="single"/>
                      </w:rPr>
                      <w:t>VÀ</w:t>
                    </w:r>
                    <w:r>
                      <w:rPr>
                        <w:spacing w:val="-16"/>
                        <w:u w:val="single"/>
                      </w:rPr>
                      <w:t xml:space="preserve"> </w:t>
                    </w:r>
                    <w:r>
                      <w:rPr>
                        <w:u w:val="single"/>
                      </w:rPr>
                      <w:t>PHÂN</w:t>
                    </w:r>
                    <w:r>
                      <w:rPr>
                        <w:spacing w:val="-16"/>
                        <w:u w:val="single"/>
                      </w:rPr>
                      <w:t xml:space="preserve"> </w:t>
                    </w:r>
                    <w:r>
                      <w:rPr>
                        <w:u w:val="single"/>
                      </w:rPr>
                      <w:t>TÍCH</w:t>
                    </w:r>
                    <w:r>
                      <w:rPr>
                        <w:spacing w:val="-16"/>
                        <w:u w:val="single"/>
                      </w:rPr>
                      <w:t xml:space="preserve"> </w:t>
                    </w:r>
                    <w:r>
                      <w:rPr>
                        <w:u w:val="single"/>
                      </w:rPr>
                      <w:t>YÊU</w:t>
                    </w:r>
                    <w:r>
                      <w:rPr>
                        <w:spacing w:val="-17"/>
                        <w:u w:val="single"/>
                      </w:rPr>
                      <w:t xml:space="preserve"> </w:t>
                    </w:r>
                    <w:r>
                      <w:rPr>
                        <w:spacing w:val="-5"/>
                        <w:u w:val="single"/>
                      </w:rPr>
                      <w:t>CẦU</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76490">
    <w:pPr>
      <w:pStyle w:val="6"/>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ACB49">
    <w:pPr>
      <w:pStyle w:val="6"/>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1247140</wp:posOffset>
              </wp:positionH>
              <wp:positionV relativeFrom="page">
                <wp:posOffset>229870</wp:posOffset>
              </wp:positionV>
              <wp:extent cx="5425440" cy="224155"/>
              <wp:effectExtent l="0" t="0" r="0" b="0"/>
              <wp:wrapNone/>
              <wp:docPr id="27" name="Textbox 27"/>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10151609">
                          <w:pPr>
                            <w:pStyle w:val="6"/>
                            <w:tabs>
                              <w:tab w:val="left" w:pos="8523"/>
                            </w:tabs>
                            <w:spacing w:before="16"/>
                            <w:ind w:left="20"/>
                          </w:pP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r>
                            <w:rPr>
                              <w:u w:val="single"/>
                            </w:rPr>
                            <w:tab/>
                          </w:r>
                        </w:p>
                      </w:txbxContent>
                    </wps:txbx>
                    <wps:bodyPr wrap="square" lIns="0" tIns="0" rIns="0" bIns="0" rtlCol="0">
                      <a:noAutofit/>
                    </wps:bodyPr>
                  </wps:wsp>
                </a:graphicData>
              </a:graphic>
            </wp:anchor>
          </w:drawing>
        </mc:Choice>
        <mc:Fallback>
          <w:pict>
            <v:shape id="Textbox 27" o:spid="_x0000_s1026" o:spt="202" type="#_x0000_t202" style="position:absolute;left:0pt;margin-left:98.2pt;margin-top:18.1pt;height:17.65pt;width:427.2pt;mso-position-horizontal-relative:page;mso-position-vertical-relative:page;z-index:-251646976;mso-width-relative:page;mso-height-relative:page;" filled="f" stroked="f" coordsize="21600,21600" o:gfxdata="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H3z69gAAAAKAQAADwAAAAAAAAABACAAAAAiAAAAZHJzL2Rvd25yZXYueG1sUEsBAhQAFAAAAAgA&#10;h07iQEePqqyzAQAAdgMAAA4AAAAAAAAAAQAgAAAAJwEAAGRycy9lMm9Eb2MueG1sUEsFBgAAAAAG&#10;AAYAWQEAAEwFAAAAAA==&#10;">
              <v:fill on="f" focussize="0,0"/>
              <v:stroke on="f"/>
              <v:imagedata o:title=""/>
              <o:lock v:ext="edit" aspectratio="f"/>
              <v:textbox inset="0mm,0mm,0mm,0mm">
                <w:txbxContent>
                  <w:p w14:paraId="10151609">
                    <w:pPr>
                      <w:pStyle w:val="6"/>
                      <w:tabs>
                        <w:tab w:val="left" w:pos="8523"/>
                      </w:tabs>
                      <w:spacing w:before="16"/>
                      <w:ind w:left="20"/>
                    </w:pP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r>
                      <w:rPr>
                        <w:u w:val="single"/>
                      </w:rPr>
                      <w:tab/>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D379C">
    <w:pPr>
      <w:pStyle w:val="6"/>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887095</wp:posOffset>
              </wp:positionH>
              <wp:positionV relativeFrom="page">
                <wp:posOffset>229870</wp:posOffset>
              </wp:positionV>
              <wp:extent cx="5425440" cy="224155"/>
              <wp:effectExtent l="0" t="0" r="0" b="0"/>
              <wp:wrapNone/>
              <wp:docPr id="26" name="Textbox 26"/>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00A5D325">
                          <w:pPr>
                            <w:pStyle w:val="6"/>
                            <w:tabs>
                              <w:tab w:val="left" w:pos="4331"/>
                            </w:tabs>
                            <w:spacing w:before="16"/>
                            <w:ind w:left="20"/>
                          </w:pPr>
                          <w:r>
                            <w:rPr>
                              <w:u w:val="single"/>
                            </w:rPr>
                            <w:tab/>
                          </w:r>
                          <w:r>
                            <w:rPr>
                              <w:u w:val="single"/>
                            </w:rPr>
                            <w:t>CHƯƠNG</w:t>
                          </w:r>
                          <w:r>
                            <w:rPr>
                              <w:spacing w:val="-15"/>
                              <w:u w:val="single"/>
                            </w:rPr>
                            <w:t xml:space="preserve"> </w:t>
                          </w:r>
                          <w:r>
                            <w:rPr>
                              <w:u w:val="single"/>
                            </w:rPr>
                            <w:t>3.</w:t>
                          </w:r>
                          <w:r>
                            <w:rPr>
                              <w:spacing w:val="36"/>
                              <w:u w:val="single"/>
                            </w:rPr>
                            <w:t xml:space="preserve"> </w:t>
                          </w:r>
                          <w:r>
                            <w:rPr>
                              <w:u w:val="single"/>
                            </w:rPr>
                            <w:t>CÔNG</w:t>
                          </w:r>
                          <w:r>
                            <w:rPr>
                              <w:spacing w:val="-15"/>
                              <w:u w:val="single"/>
                            </w:rPr>
                            <w:t xml:space="preserve"> </w:t>
                          </w:r>
                          <w:r>
                            <w:rPr>
                              <w:u w:val="single"/>
                            </w:rPr>
                            <w:t>NGHỆ</w:t>
                          </w:r>
                          <w:r>
                            <w:rPr>
                              <w:spacing w:val="-15"/>
                              <w:u w:val="single"/>
                            </w:rPr>
                            <w:t xml:space="preserve"> </w:t>
                          </w:r>
                          <w:r>
                            <w:rPr>
                              <w:u w:val="single"/>
                            </w:rPr>
                            <w:t>SỬ</w:t>
                          </w:r>
                          <w:r>
                            <w:rPr>
                              <w:spacing w:val="-15"/>
                              <w:u w:val="single"/>
                            </w:rPr>
                            <w:t xml:space="preserve"> </w:t>
                          </w:r>
                          <w:r>
                            <w:rPr>
                              <w:spacing w:val="-4"/>
                              <w:u w:val="single"/>
                            </w:rPr>
                            <w:t>DỤNG</w:t>
                          </w:r>
                        </w:p>
                      </w:txbxContent>
                    </wps:txbx>
                    <wps:bodyPr wrap="square" lIns="0" tIns="0" rIns="0" bIns="0" rtlCol="0">
                      <a:noAutofit/>
                    </wps:bodyPr>
                  </wps:wsp>
                </a:graphicData>
              </a:graphic>
            </wp:anchor>
          </w:drawing>
        </mc:Choice>
        <mc:Fallback>
          <w:pict>
            <v:shape id="Textbox 26" o:spid="_x0000_s1026" o:spt="202" type="#_x0000_t202" style="position:absolute;left:0pt;margin-left:69.85pt;margin-top:18.1pt;height:17.65pt;width:427.2pt;mso-position-horizontal-relative:page;mso-position-vertical-relative:page;z-index:-251648000;mso-width-relative:page;mso-height-relative:page;" filled="f" stroked="f" coordsize="21600,21600" o:gfxdata="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i7aS9gAAAAJAQAADwAAAAAAAAABACAAAAAiAAAAZHJzL2Rvd25yZXYueG1sUEsBAhQAFAAAAAgA&#10;h07iQL3vgHuzAQAAdgMAAA4AAAAAAAAAAQAgAAAAJwEAAGRycy9lMm9Eb2MueG1sUEsFBgAAAAAG&#10;AAYAWQEAAEwFAAAAAA==&#10;">
              <v:fill on="f" focussize="0,0"/>
              <v:stroke on="f"/>
              <v:imagedata o:title=""/>
              <o:lock v:ext="edit" aspectratio="f"/>
              <v:textbox inset="0mm,0mm,0mm,0mm">
                <w:txbxContent>
                  <w:p w14:paraId="00A5D325">
                    <w:pPr>
                      <w:pStyle w:val="6"/>
                      <w:tabs>
                        <w:tab w:val="left" w:pos="4331"/>
                      </w:tabs>
                      <w:spacing w:before="16"/>
                      <w:ind w:left="20"/>
                    </w:pPr>
                    <w:r>
                      <w:rPr>
                        <w:u w:val="single"/>
                      </w:rPr>
                      <w:tab/>
                    </w:r>
                    <w:r>
                      <w:rPr>
                        <w:u w:val="single"/>
                      </w:rPr>
                      <w:t>CHƯƠNG</w:t>
                    </w:r>
                    <w:r>
                      <w:rPr>
                        <w:spacing w:val="-15"/>
                        <w:u w:val="single"/>
                      </w:rPr>
                      <w:t xml:space="preserve"> </w:t>
                    </w:r>
                    <w:r>
                      <w:rPr>
                        <w:u w:val="single"/>
                      </w:rPr>
                      <w:t>3.</w:t>
                    </w:r>
                    <w:r>
                      <w:rPr>
                        <w:spacing w:val="36"/>
                        <w:u w:val="single"/>
                      </w:rPr>
                      <w:t xml:space="preserve"> </w:t>
                    </w:r>
                    <w:r>
                      <w:rPr>
                        <w:u w:val="single"/>
                      </w:rPr>
                      <w:t>CÔNG</w:t>
                    </w:r>
                    <w:r>
                      <w:rPr>
                        <w:spacing w:val="-15"/>
                        <w:u w:val="single"/>
                      </w:rPr>
                      <w:t xml:space="preserve"> </w:t>
                    </w:r>
                    <w:r>
                      <w:rPr>
                        <w:u w:val="single"/>
                      </w:rPr>
                      <w:t>NGHỆ</w:t>
                    </w:r>
                    <w:r>
                      <w:rPr>
                        <w:spacing w:val="-15"/>
                        <w:u w:val="single"/>
                      </w:rPr>
                      <w:t xml:space="preserve"> </w:t>
                    </w:r>
                    <w:r>
                      <w:rPr>
                        <w:u w:val="single"/>
                      </w:rPr>
                      <w:t>SỬ</w:t>
                    </w:r>
                    <w:r>
                      <w:rPr>
                        <w:spacing w:val="-15"/>
                        <w:u w:val="single"/>
                      </w:rPr>
                      <w:t xml:space="preserve"> </w:t>
                    </w:r>
                    <w:r>
                      <w:rPr>
                        <w:spacing w:val="-4"/>
                        <w:u w:val="single"/>
                      </w:rPr>
                      <w:t>DỤNG</w:t>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4212E">
    <w:pPr>
      <w:pStyle w:val="6"/>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1247140</wp:posOffset>
              </wp:positionH>
              <wp:positionV relativeFrom="page">
                <wp:posOffset>229870</wp:posOffset>
              </wp:positionV>
              <wp:extent cx="5425440" cy="224155"/>
              <wp:effectExtent l="0" t="0" r="0" b="0"/>
              <wp:wrapNone/>
              <wp:docPr id="31" name="Textbox 31"/>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24543A7A">
                          <w:pPr>
                            <w:pStyle w:val="6"/>
                            <w:tabs>
                              <w:tab w:val="left" w:pos="8523"/>
                            </w:tabs>
                            <w:spacing w:before="16"/>
                            <w:ind w:left="20"/>
                          </w:pP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r>
                            <w:rPr>
                              <w:u w:val="single"/>
                            </w:rPr>
                            <w:tab/>
                          </w:r>
                        </w:p>
                      </w:txbxContent>
                    </wps:txbx>
                    <wps:bodyPr wrap="square" lIns="0" tIns="0" rIns="0" bIns="0" rtlCol="0">
                      <a:noAutofit/>
                    </wps:bodyPr>
                  </wps:wsp>
                </a:graphicData>
              </a:graphic>
            </wp:anchor>
          </w:drawing>
        </mc:Choice>
        <mc:Fallback>
          <w:pict>
            <v:shape id="Textbox 31" o:spid="_x0000_s1026" o:spt="202" type="#_x0000_t202" style="position:absolute;left:0pt;margin-left:98.2pt;margin-top:18.1pt;height:17.65pt;width:427.2pt;mso-position-horizontal-relative:page;mso-position-vertical-relative:page;z-index:-251645952;mso-width-relative:page;mso-height-relative:page;" filled="f" stroked="f" coordsize="21600,21600" o:gfxdata="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H3z69gAAAAKAQAADwAAAAAAAAABACAAAAAiAAAAZHJzL2Rvd25yZXYueG1sUEsBAhQAFAAAAAgA&#10;h07iQPr2e26zAQAAdgMAAA4AAAAAAAAAAQAgAAAAJwEAAGRycy9lMm9Eb2MueG1sUEsFBgAAAAAG&#10;AAYAWQEAAEwFAAAAAA==&#10;">
              <v:fill on="f" focussize="0,0"/>
              <v:stroke on="f"/>
              <v:imagedata o:title=""/>
              <o:lock v:ext="edit" aspectratio="f"/>
              <v:textbox inset="0mm,0mm,0mm,0mm">
                <w:txbxContent>
                  <w:p w14:paraId="24543A7A">
                    <w:pPr>
                      <w:pStyle w:val="6"/>
                      <w:tabs>
                        <w:tab w:val="left" w:pos="8523"/>
                      </w:tabs>
                      <w:spacing w:before="16"/>
                      <w:ind w:left="20"/>
                    </w:pPr>
                    <w:r>
                      <w:rPr>
                        <w:u w:val="single"/>
                      </w:rPr>
                      <w:t>CHƯƠNG</w:t>
                    </w:r>
                    <w:r>
                      <w:rPr>
                        <w:spacing w:val="-16"/>
                        <w:u w:val="single"/>
                      </w:rPr>
                      <w:t xml:space="preserve"> </w:t>
                    </w:r>
                    <w:r>
                      <w:rPr>
                        <w:u w:val="single"/>
                      </w:rPr>
                      <w:t>3.</w:t>
                    </w:r>
                    <w:r>
                      <w:rPr>
                        <w:spacing w:val="35"/>
                        <w:u w:val="single"/>
                      </w:rPr>
                      <w:t xml:space="preserve"> </w:t>
                    </w:r>
                    <w:r>
                      <w:rPr>
                        <w:u w:val="single"/>
                      </w:rPr>
                      <w:t>CÔNG</w:t>
                    </w:r>
                    <w:r>
                      <w:rPr>
                        <w:spacing w:val="-16"/>
                        <w:u w:val="single"/>
                      </w:rPr>
                      <w:t xml:space="preserve"> </w:t>
                    </w:r>
                    <w:r>
                      <w:rPr>
                        <w:u w:val="single"/>
                      </w:rPr>
                      <w:t>NGHỆ</w:t>
                    </w:r>
                    <w:r>
                      <w:rPr>
                        <w:spacing w:val="-15"/>
                        <w:u w:val="single"/>
                      </w:rPr>
                      <w:t xml:space="preserve"> </w:t>
                    </w:r>
                    <w:r>
                      <w:rPr>
                        <w:u w:val="single"/>
                      </w:rPr>
                      <w:t>SỬ</w:t>
                    </w:r>
                    <w:r>
                      <w:rPr>
                        <w:spacing w:val="-16"/>
                        <w:u w:val="single"/>
                      </w:rPr>
                      <w:t xml:space="preserve"> </w:t>
                    </w:r>
                    <w:r>
                      <w:rPr>
                        <w:spacing w:val="-4"/>
                        <w:u w:val="single"/>
                      </w:rPr>
                      <w:t>DỤNG</w:t>
                    </w:r>
                    <w:r>
                      <w:rPr>
                        <w:u w:val="single"/>
                      </w:rPr>
                      <w:tab/>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35B4F">
    <w:pPr>
      <w:pStyle w:val="6"/>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887095</wp:posOffset>
              </wp:positionH>
              <wp:positionV relativeFrom="page">
                <wp:posOffset>229870</wp:posOffset>
              </wp:positionV>
              <wp:extent cx="5425440" cy="224155"/>
              <wp:effectExtent l="0" t="0" r="0" b="0"/>
              <wp:wrapNone/>
              <wp:docPr id="32" name="Textbox 32"/>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19805C72">
                          <w:pPr>
                            <w:pStyle w:val="6"/>
                            <w:tabs>
                              <w:tab w:val="left" w:pos="4331"/>
                            </w:tabs>
                            <w:spacing w:before="16"/>
                            <w:ind w:left="20"/>
                          </w:pPr>
                          <w:r>
                            <w:rPr>
                              <w:u w:val="single"/>
                            </w:rPr>
                            <w:tab/>
                          </w:r>
                          <w:r>
                            <w:rPr>
                              <w:u w:val="single"/>
                            </w:rPr>
                            <w:t>CHƯƠNG</w:t>
                          </w:r>
                          <w:r>
                            <w:rPr>
                              <w:spacing w:val="-15"/>
                              <w:u w:val="single"/>
                            </w:rPr>
                            <w:t xml:space="preserve"> </w:t>
                          </w:r>
                          <w:r>
                            <w:rPr>
                              <w:u w:val="single"/>
                            </w:rPr>
                            <w:t>3.</w:t>
                          </w:r>
                          <w:r>
                            <w:rPr>
                              <w:spacing w:val="36"/>
                              <w:u w:val="single"/>
                            </w:rPr>
                            <w:t xml:space="preserve"> </w:t>
                          </w:r>
                          <w:r>
                            <w:rPr>
                              <w:u w:val="single"/>
                            </w:rPr>
                            <w:t>CÔNG</w:t>
                          </w:r>
                          <w:r>
                            <w:rPr>
                              <w:spacing w:val="-15"/>
                              <w:u w:val="single"/>
                            </w:rPr>
                            <w:t xml:space="preserve"> </w:t>
                          </w:r>
                          <w:r>
                            <w:rPr>
                              <w:u w:val="single"/>
                            </w:rPr>
                            <w:t>NGHỆ</w:t>
                          </w:r>
                          <w:r>
                            <w:rPr>
                              <w:spacing w:val="-15"/>
                              <w:u w:val="single"/>
                            </w:rPr>
                            <w:t xml:space="preserve"> </w:t>
                          </w:r>
                          <w:r>
                            <w:rPr>
                              <w:u w:val="single"/>
                            </w:rPr>
                            <w:t>SỬ</w:t>
                          </w:r>
                          <w:r>
                            <w:rPr>
                              <w:spacing w:val="-15"/>
                              <w:u w:val="single"/>
                            </w:rPr>
                            <w:t xml:space="preserve"> </w:t>
                          </w:r>
                          <w:r>
                            <w:rPr>
                              <w:spacing w:val="-4"/>
                              <w:u w:val="single"/>
                            </w:rPr>
                            <w:t>DỤNG</w:t>
                          </w:r>
                        </w:p>
                      </w:txbxContent>
                    </wps:txbx>
                    <wps:bodyPr wrap="square" lIns="0" tIns="0" rIns="0" bIns="0" rtlCol="0">
                      <a:noAutofit/>
                    </wps:bodyPr>
                  </wps:wsp>
                </a:graphicData>
              </a:graphic>
            </wp:anchor>
          </w:drawing>
        </mc:Choice>
        <mc:Fallback>
          <w:pict>
            <v:shape id="Textbox 32" o:spid="_x0000_s1026" o:spt="202" type="#_x0000_t202" style="position:absolute;left:0pt;margin-left:69.85pt;margin-top:18.1pt;height:17.65pt;width:427.2pt;mso-position-horizontal-relative:page;mso-position-vertical-relative:page;z-index:-251644928;mso-width-relative:page;mso-height-relative:page;" filled="f" stroked="f" coordsize="21600,21600" o:gfxdata="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i7aS9gAAAAJAQAADwAAAAAAAAABACAAAAAiAAAAZHJzL2Rvd25yZXYueG1sUEsBAhQAFAAAAAgA&#10;h07iQLVRdMyzAQAAdgMAAA4AAAAAAAAAAQAgAAAAJwEAAGRycy9lMm9Eb2MueG1sUEsFBgAAAAAG&#10;AAYAWQEAAEwFAAAAAA==&#10;">
              <v:fill on="f" focussize="0,0"/>
              <v:stroke on="f"/>
              <v:imagedata o:title=""/>
              <o:lock v:ext="edit" aspectratio="f"/>
              <v:textbox inset="0mm,0mm,0mm,0mm">
                <w:txbxContent>
                  <w:p w14:paraId="19805C72">
                    <w:pPr>
                      <w:pStyle w:val="6"/>
                      <w:tabs>
                        <w:tab w:val="left" w:pos="4331"/>
                      </w:tabs>
                      <w:spacing w:before="16"/>
                      <w:ind w:left="20"/>
                    </w:pPr>
                    <w:r>
                      <w:rPr>
                        <w:u w:val="single"/>
                      </w:rPr>
                      <w:tab/>
                    </w:r>
                    <w:r>
                      <w:rPr>
                        <w:u w:val="single"/>
                      </w:rPr>
                      <w:t>CHƯƠNG</w:t>
                    </w:r>
                    <w:r>
                      <w:rPr>
                        <w:spacing w:val="-15"/>
                        <w:u w:val="single"/>
                      </w:rPr>
                      <w:t xml:space="preserve"> </w:t>
                    </w:r>
                    <w:r>
                      <w:rPr>
                        <w:u w:val="single"/>
                      </w:rPr>
                      <w:t>3.</w:t>
                    </w:r>
                    <w:r>
                      <w:rPr>
                        <w:spacing w:val="36"/>
                        <w:u w:val="single"/>
                      </w:rPr>
                      <w:t xml:space="preserve"> </w:t>
                    </w:r>
                    <w:r>
                      <w:rPr>
                        <w:u w:val="single"/>
                      </w:rPr>
                      <w:t>CÔNG</w:t>
                    </w:r>
                    <w:r>
                      <w:rPr>
                        <w:spacing w:val="-15"/>
                        <w:u w:val="single"/>
                      </w:rPr>
                      <w:t xml:space="preserve"> </w:t>
                    </w:r>
                    <w:r>
                      <w:rPr>
                        <w:u w:val="single"/>
                      </w:rPr>
                      <w:t>NGHỆ</w:t>
                    </w:r>
                    <w:r>
                      <w:rPr>
                        <w:spacing w:val="-15"/>
                        <w:u w:val="single"/>
                      </w:rPr>
                      <w:t xml:space="preserve"> </w:t>
                    </w:r>
                    <w:r>
                      <w:rPr>
                        <w:u w:val="single"/>
                      </w:rPr>
                      <w:t>SỬ</w:t>
                    </w:r>
                    <w:r>
                      <w:rPr>
                        <w:spacing w:val="-15"/>
                        <w:u w:val="single"/>
                      </w:rPr>
                      <w:t xml:space="preserve"> </w:t>
                    </w:r>
                    <w:r>
                      <w:rPr>
                        <w:spacing w:val="-4"/>
                        <w:u w:val="single"/>
                      </w:rPr>
                      <w:t>DỤNG</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A33CB">
    <w:pPr>
      <w:pStyle w:val="6"/>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AA793">
    <w:pPr>
      <w:pStyle w:val="6"/>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1247140</wp:posOffset>
              </wp:positionH>
              <wp:positionV relativeFrom="page">
                <wp:posOffset>255270</wp:posOffset>
              </wp:positionV>
              <wp:extent cx="5425440" cy="224155"/>
              <wp:effectExtent l="0" t="0" r="0" b="0"/>
              <wp:wrapNone/>
              <wp:docPr id="38" name="Textbox 38"/>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4261D13A">
                          <w:pPr>
                            <w:pStyle w:val="6"/>
                            <w:tabs>
                              <w:tab w:val="left" w:pos="8523"/>
                            </w:tabs>
                            <w:spacing w:before="16"/>
                            <w:ind w:left="20"/>
                          </w:pP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r>
                            <w:rPr>
                              <w:u w:val="single"/>
                            </w:rPr>
                            <w:tab/>
                          </w:r>
                        </w:p>
                      </w:txbxContent>
                    </wps:txbx>
                    <wps:bodyPr wrap="square" lIns="0" tIns="0" rIns="0" bIns="0" rtlCol="0">
                      <a:noAutofit/>
                    </wps:bodyPr>
                  </wps:wsp>
                </a:graphicData>
              </a:graphic>
            </wp:anchor>
          </w:drawing>
        </mc:Choice>
        <mc:Fallback>
          <w:pict>
            <v:shape id="Textbox 38" o:spid="_x0000_s1026" o:spt="202" type="#_x0000_t202" style="position:absolute;left:0pt;margin-left:98.2pt;margin-top:20.1pt;height:17.65pt;width:427.2pt;mso-position-horizontal-relative:page;mso-position-vertical-relative:page;z-index:-251642880;mso-width-relative:page;mso-height-relative:page;" filled="f" stroked="f" coordsize="21600,21600" o:gfxdata="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IADNgAAAAKAQAADwAAAAAAAAABACAAAAAiAAAAZHJzL2Rvd25yZXYueG1sUEsBAhQAFAAAAAgA&#10;h07iQJWOt7azAQAAdgMAAA4AAAAAAAAAAQAgAAAAJwEAAGRycy9lMm9Eb2MueG1sUEsFBgAAAAAG&#10;AAYAWQEAAEwFAAAAAA==&#10;">
              <v:fill on="f" focussize="0,0"/>
              <v:stroke on="f"/>
              <v:imagedata o:title=""/>
              <o:lock v:ext="edit" aspectratio="f"/>
              <v:textbox inset="0mm,0mm,0mm,0mm">
                <w:txbxContent>
                  <w:p w14:paraId="4261D13A">
                    <w:pPr>
                      <w:pStyle w:val="6"/>
                      <w:tabs>
                        <w:tab w:val="left" w:pos="8523"/>
                      </w:tabs>
                      <w:spacing w:before="16"/>
                      <w:ind w:left="20"/>
                    </w:pP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r>
                      <w:rPr>
                        <w:u w:val="single"/>
                      </w:rPr>
                      <w:tab/>
                    </w:r>
                  </w:p>
                </w:txbxContent>
              </v:textbox>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E4415">
    <w:pPr>
      <w:pStyle w:val="6"/>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37" name="Textbox 37"/>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5178C753">
                          <w:pPr>
                            <w:pStyle w:val="6"/>
                            <w:tabs>
                              <w:tab w:val="left" w:pos="1153"/>
                            </w:tabs>
                            <w:spacing w:before="16"/>
                            <w:ind w:left="20"/>
                          </w:pPr>
                          <w:r>
                            <w:rPr>
                              <w:u w:val="single"/>
                            </w:rPr>
                            <w:tab/>
                          </w:r>
                          <w:r>
                            <w:rPr>
                              <w:u w:val="single"/>
                            </w:rPr>
                            <w:t>CHƯƠNG</w:t>
                          </w:r>
                          <w:r>
                            <w:rPr>
                              <w:spacing w:val="-12"/>
                              <w:u w:val="single"/>
                            </w:rPr>
                            <w:t xml:space="preserve"> </w:t>
                          </w:r>
                          <w:r>
                            <w:rPr>
                              <w:u w:val="single"/>
                            </w:rPr>
                            <w:t>4.</w:t>
                          </w:r>
                          <w:r>
                            <w:rPr>
                              <w:spacing w:val="44"/>
                              <w:u w:val="single"/>
                            </w:rPr>
                            <w:t xml:space="preserve"> </w:t>
                          </w:r>
                          <w:r>
                            <w:rPr>
                              <w:u w:val="single"/>
                            </w:rPr>
                            <w:t>THIẾT</w:t>
                          </w:r>
                          <w:r>
                            <w:rPr>
                              <w:spacing w:val="-11"/>
                              <w:u w:val="single"/>
                            </w:rPr>
                            <w:t xml:space="preserve"> </w:t>
                          </w:r>
                          <w:r>
                            <w:rPr>
                              <w:u w:val="single"/>
                            </w:rPr>
                            <w:t>KẾ,</w:t>
                          </w:r>
                          <w:r>
                            <w:rPr>
                              <w:spacing w:val="-11"/>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1"/>
                              <w:u w:val="single"/>
                            </w:rPr>
                            <w:t xml:space="preserve"> </w:t>
                          </w:r>
                          <w:r>
                            <w:rPr>
                              <w:u w:val="single"/>
                            </w:rPr>
                            <w:t>GIÁ</w:t>
                          </w:r>
                          <w:r>
                            <w:rPr>
                              <w:spacing w:val="-11"/>
                              <w:u w:val="single"/>
                            </w:rPr>
                            <w:t xml:space="preserve"> </w:t>
                          </w:r>
                          <w:r>
                            <w:rPr>
                              <w:u w:val="single"/>
                            </w:rPr>
                            <w:t>HỆ</w:t>
                          </w:r>
                          <w:r>
                            <w:rPr>
                              <w:spacing w:val="-11"/>
                              <w:u w:val="single"/>
                            </w:rPr>
                            <w:t xml:space="preserve"> </w:t>
                          </w:r>
                          <w:r>
                            <w:rPr>
                              <w:spacing w:val="-2"/>
                              <w:u w:val="single"/>
                            </w:rPr>
                            <w:t>THỐNG</w:t>
                          </w:r>
                        </w:p>
                      </w:txbxContent>
                    </wps:txbx>
                    <wps:bodyPr wrap="square" lIns="0" tIns="0" rIns="0" bIns="0" rtlCol="0">
                      <a:noAutofit/>
                    </wps:bodyPr>
                  </wps:wsp>
                </a:graphicData>
              </a:graphic>
            </wp:anchor>
          </w:drawing>
        </mc:Choice>
        <mc:Fallback>
          <w:pict>
            <v:shape id="Textbox 37" o:spid="_x0000_s1026" o:spt="202" type="#_x0000_t202" style="position:absolute;left:0pt;margin-left:69.85pt;margin-top:20.1pt;height:17.65pt;width:427.2pt;mso-position-horizontal-relative:page;mso-position-vertical-relative:page;z-index:-251643904;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dGrafYAAAACQEAAA8AAAAAAAAAAQAgAAAAIgAAAGRycy9kb3ducmV2LnhtbFBLAQIUABQAAAAI&#10;AIdO4kAlvhXxtAEAAHYDAAAOAAAAAAAAAAEAIAAAACcBAABkcnMvZTJvRG9jLnhtbFBLBQYAAAAA&#10;BgAGAFkBAABNBQAAAAA=&#10;">
              <v:fill on="f" focussize="0,0"/>
              <v:stroke on="f"/>
              <v:imagedata o:title=""/>
              <o:lock v:ext="edit" aspectratio="f"/>
              <v:textbox inset="0mm,0mm,0mm,0mm">
                <w:txbxContent>
                  <w:p w14:paraId="5178C753">
                    <w:pPr>
                      <w:pStyle w:val="6"/>
                      <w:tabs>
                        <w:tab w:val="left" w:pos="1153"/>
                      </w:tabs>
                      <w:spacing w:before="16"/>
                      <w:ind w:left="20"/>
                    </w:pPr>
                    <w:r>
                      <w:rPr>
                        <w:u w:val="single"/>
                      </w:rPr>
                      <w:tab/>
                    </w:r>
                    <w:r>
                      <w:rPr>
                        <w:u w:val="single"/>
                      </w:rPr>
                      <w:t>CHƯƠNG</w:t>
                    </w:r>
                    <w:r>
                      <w:rPr>
                        <w:spacing w:val="-12"/>
                        <w:u w:val="single"/>
                      </w:rPr>
                      <w:t xml:space="preserve"> </w:t>
                    </w:r>
                    <w:r>
                      <w:rPr>
                        <w:u w:val="single"/>
                      </w:rPr>
                      <w:t>4.</w:t>
                    </w:r>
                    <w:r>
                      <w:rPr>
                        <w:spacing w:val="44"/>
                        <w:u w:val="single"/>
                      </w:rPr>
                      <w:t xml:space="preserve"> </w:t>
                    </w:r>
                    <w:r>
                      <w:rPr>
                        <w:u w:val="single"/>
                      </w:rPr>
                      <w:t>THIẾT</w:t>
                    </w:r>
                    <w:r>
                      <w:rPr>
                        <w:spacing w:val="-11"/>
                        <w:u w:val="single"/>
                      </w:rPr>
                      <w:t xml:space="preserve"> </w:t>
                    </w:r>
                    <w:r>
                      <w:rPr>
                        <w:u w:val="single"/>
                      </w:rPr>
                      <w:t>KẾ,</w:t>
                    </w:r>
                    <w:r>
                      <w:rPr>
                        <w:spacing w:val="-11"/>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1"/>
                        <w:u w:val="single"/>
                      </w:rPr>
                      <w:t xml:space="preserve"> </w:t>
                    </w:r>
                    <w:r>
                      <w:rPr>
                        <w:u w:val="single"/>
                      </w:rPr>
                      <w:t>GIÁ</w:t>
                    </w:r>
                    <w:r>
                      <w:rPr>
                        <w:spacing w:val="-11"/>
                        <w:u w:val="single"/>
                      </w:rPr>
                      <w:t xml:space="preserve"> </w:t>
                    </w:r>
                    <w:r>
                      <w:rPr>
                        <w:u w:val="single"/>
                      </w:rPr>
                      <w:t>HỆ</w:t>
                    </w:r>
                    <w:r>
                      <w:rPr>
                        <w:spacing w:val="-11"/>
                        <w:u w:val="single"/>
                      </w:rPr>
                      <w:t xml:space="preserve"> </w:t>
                    </w:r>
                    <w:r>
                      <w:rPr>
                        <w:spacing w:val="-2"/>
                        <w:u w:val="single"/>
                      </w:rPr>
                      <w:t>THỐNG</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5E9C7">
    <w:pPr>
      <w:pStyle w:val="6"/>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F5452">
    <w:pPr>
      <w:pStyle w:val="6"/>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1247140</wp:posOffset>
              </wp:positionH>
              <wp:positionV relativeFrom="page">
                <wp:posOffset>248920</wp:posOffset>
              </wp:positionV>
              <wp:extent cx="5425440" cy="224155"/>
              <wp:effectExtent l="0" t="0" r="0" b="0"/>
              <wp:wrapNone/>
              <wp:docPr id="55" name="Textbox 55"/>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68F3E597">
                          <w:pPr>
                            <w:pStyle w:val="6"/>
                            <w:tabs>
                              <w:tab w:val="left" w:pos="8523"/>
                            </w:tabs>
                            <w:spacing w:before="16"/>
                            <w:ind w:left="20"/>
                          </w:pPr>
                          <w:r>
                            <w:rPr>
                              <w:u w:val="single"/>
                            </w:rPr>
                            <w:t>CHƯƠNG</w:t>
                          </w:r>
                          <w:r>
                            <w:rPr>
                              <w:spacing w:val="-15"/>
                              <w:u w:val="single"/>
                            </w:rPr>
                            <w:t xml:space="preserve"> </w:t>
                          </w:r>
                          <w:r>
                            <w:rPr>
                              <w:u w:val="single"/>
                            </w:rPr>
                            <w:t>5.</w:t>
                          </w:r>
                          <w:r>
                            <w:rPr>
                              <w:spacing w:val="35"/>
                              <w:u w:val="single"/>
                            </w:rPr>
                            <w:t xml:space="preserve"> </w:t>
                          </w:r>
                          <w:r>
                            <w:rPr>
                              <w:u w:val="single"/>
                            </w:rPr>
                            <w:t>CÁC</w:t>
                          </w:r>
                          <w:r>
                            <w:rPr>
                              <w:spacing w:val="-14"/>
                              <w:u w:val="single"/>
                            </w:rPr>
                            <w:t xml:space="preserve"> </w:t>
                          </w:r>
                          <w:r>
                            <w:rPr>
                              <w:u w:val="single"/>
                            </w:rPr>
                            <w:t>GIẢI</w:t>
                          </w:r>
                          <w:r>
                            <w:rPr>
                              <w:spacing w:val="-15"/>
                              <w:u w:val="single"/>
                            </w:rPr>
                            <w:t xml:space="preserve"> </w:t>
                          </w:r>
                          <w:r>
                            <w:rPr>
                              <w:u w:val="single"/>
                            </w:rPr>
                            <w:t>PHÁP</w:t>
                          </w:r>
                          <w:r>
                            <w:rPr>
                              <w:spacing w:val="-15"/>
                              <w:u w:val="single"/>
                            </w:rPr>
                            <w:t xml:space="preserve"> </w:t>
                          </w:r>
                          <w:r>
                            <w:rPr>
                              <w:u w:val="single"/>
                            </w:rPr>
                            <w:t>VÀ</w:t>
                          </w:r>
                          <w:r>
                            <w:rPr>
                              <w:spacing w:val="-15"/>
                              <w:u w:val="single"/>
                            </w:rPr>
                            <w:t xml:space="preserve"> </w:t>
                          </w:r>
                          <w:r>
                            <w:rPr>
                              <w:u w:val="single"/>
                            </w:rPr>
                            <w:t>ĐÓNG</w:t>
                          </w:r>
                          <w:r>
                            <w:rPr>
                              <w:spacing w:val="-15"/>
                              <w:u w:val="single"/>
                            </w:rPr>
                            <w:t xml:space="preserve"> </w:t>
                          </w:r>
                          <w:r>
                            <w:rPr>
                              <w:u w:val="single"/>
                            </w:rPr>
                            <w:t>GÓP</w:t>
                          </w:r>
                          <w:r>
                            <w:rPr>
                              <w:spacing w:val="-15"/>
                              <w:u w:val="single"/>
                            </w:rPr>
                            <w:t xml:space="preserve"> </w:t>
                          </w:r>
                          <w:r>
                            <w:rPr>
                              <w:u w:val="single"/>
                            </w:rPr>
                            <w:t>NỔI</w:t>
                          </w:r>
                          <w:r>
                            <w:rPr>
                              <w:spacing w:val="-15"/>
                              <w:u w:val="single"/>
                            </w:rPr>
                            <w:t xml:space="preserve"> </w:t>
                          </w:r>
                          <w:r>
                            <w:rPr>
                              <w:spacing w:val="-5"/>
                              <w:u w:val="single"/>
                            </w:rPr>
                            <w:t>BẬT</w:t>
                          </w:r>
                          <w:r>
                            <w:rPr>
                              <w:u w:val="single"/>
                            </w:rPr>
                            <w:tab/>
                          </w:r>
                        </w:p>
                      </w:txbxContent>
                    </wps:txbx>
                    <wps:bodyPr wrap="square" lIns="0" tIns="0" rIns="0" bIns="0" rtlCol="0">
                      <a:noAutofit/>
                    </wps:bodyPr>
                  </wps:wsp>
                </a:graphicData>
              </a:graphic>
            </wp:anchor>
          </w:drawing>
        </mc:Choice>
        <mc:Fallback>
          <w:pict>
            <v:shape id="Textbox 55" o:spid="_x0000_s1026" o:spt="202" type="#_x0000_t202" style="position:absolute;left:0pt;margin-left:98.2pt;margin-top:19.6pt;height:17.65pt;width:427.2pt;mso-position-horizontal-relative:page;mso-position-vertical-relative:page;z-index:-251640832;mso-width-relative:page;mso-height-relative:page;" filled="f" stroked="f" coordsize="21600,21600" o:gfxdata="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apAYdgAAAAKAQAADwAAAAAAAAABACAAAAAiAAAAZHJzL2Rvd25yZXYueG1sUEsBAhQAFAAAAAgA&#10;h07iQJ3Yw5KzAQAAdgMAAA4AAAAAAAAAAQAgAAAAJwEAAGRycy9lMm9Eb2MueG1sUEsFBgAAAAAG&#10;AAYAWQEAAEwFAAAAAA==&#10;">
              <v:fill on="f" focussize="0,0"/>
              <v:stroke on="f"/>
              <v:imagedata o:title=""/>
              <o:lock v:ext="edit" aspectratio="f"/>
              <v:textbox inset="0mm,0mm,0mm,0mm">
                <w:txbxContent>
                  <w:p w14:paraId="68F3E597">
                    <w:pPr>
                      <w:pStyle w:val="6"/>
                      <w:tabs>
                        <w:tab w:val="left" w:pos="8523"/>
                      </w:tabs>
                      <w:spacing w:before="16"/>
                      <w:ind w:left="20"/>
                    </w:pPr>
                    <w:r>
                      <w:rPr>
                        <w:u w:val="single"/>
                      </w:rPr>
                      <w:t>CHƯƠNG</w:t>
                    </w:r>
                    <w:r>
                      <w:rPr>
                        <w:spacing w:val="-15"/>
                        <w:u w:val="single"/>
                      </w:rPr>
                      <w:t xml:space="preserve"> </w:t>
                    </w:r>
                    <w:r>
                      <w:rPr>
                        <w:u w:val="single"/>
                      </w:rPr>
                      <w:t>5.</w:t>
                    </w:r>
                    <w:r>
                      <w:rPr>
                        <w:spacing w:val="35"/>
                        <w:u w:val="single"/>
                      </w:rPr>
                      <w:t xml:space="preserve"> </w:t>
                    </w:r>
                    <w:r>
                      <w:rPr>
                        <w:u w:val="single"/>
                      </w:rPr>
                      <w:t>CÁC</w:t>
                    </w:r>
                    <w:r>
                      <w:rPr>
                        <w:spacing w:val="-14"/>
                        <w:u w:val="single"/>
                      </w:rPr>
                      <w:t xml:space="preserve"> </w:t>
                    </w:r>
                    <w:r>
                      <w:rPr>
                        <w:u w:val="single"/>
                      </w:rPr>
                      <w:t>GIẢI</w:t>
                    </w:r>
                    <w:r>
                      <w:rPr>
                        <w:spacing w:val="-15"/>
                        <w:u w:val="single"/>
                      </w:rPr>
                      <w:t xml:space="preserve"> </w:t>
                    </w:r>
                    <w:r>
                      <w:rPr>
                        <w:u w:val="single"/>
                      </w:rPr>
                      <w:t>PHÁP</w:t>
                    </w:r>
                    <w:r>
                      <w:rPr>
                        <w:spacing w:val="-15"/>
                        <w:u w:val="single"/>
                      </w:rPr>
                      <w:t xml:space="preserve"> </w:t>
                    </w:r>
                    <w:r>
                      <w:rPr>
                        <w:u w:val="single"/>
                      </w:rPr>
                      <w:t>VÀ</w:t>
                    </w:r>
                    <w:r>
                      <w:rPr>
                        <w:spacing w:val="-15"/>
                        <w:u w:val="single"/>
                      </w:rPr>
                      <w:t xml:space="preserve"> </w:t>
                    </w:r>
                    <w:r>
                      <w:rPr>
                        <w:u w:val="single"/>
                      </w:rPr>
                      <w:t>ĐÓNG</w:t>
                    </w:r>
                    <w:r>
                      <w:rPr>
                        <w:spacing w:val="-15"/>
                        <w:u w:val="single"/>
                      </w:rPr>
                      <w:t xml:space="preserve"> </w:t>
                    </w:r>
                    <w:r>
                      <w:rPr>
                        <w:u w:val="single"/>
                      </w:rPr>
                      <w:t>GÓP</w:t>
                    </w:r>
                    <w:r>
                      <w:rPr>
                        <w:spacing w:val="-15"/>
                        <w:u w:val="single"/>
                      </w:rPr>
                      <w:t xml:space="preserve"> </w:t>
                    </w:r>
                    <w:r>
                      <w:rPr>
                        <w:u w:val="single"/>
                      </w:rPr>
                      <w:t>NỔI</w:t>
                    </w:r>
                    <w:r>
                      <w:rPr>
                        <w:spacing w:val="-15"/>
                        <w:u w:val="single"/>
                      </w:rPr>
                      <w:t xml:space="preserve"> </w:t>
                    </w:r>
                    <w:r>
                      <w:rPr>
                        <w:spacing w:val="-5"/>
                        <w:u w:val="single"/>
                      </w:rPr>
                      <w:t>BẬT</w:t>
                    </w:r>
                    <w:r>
                      <w:rPr>
                        <w:u w:val="single"/>
                      </w:rPr>
                      <w:tab/>
                    </w:r>
                  </w:p>
                </w:txbxContent>
              </v:textbox>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3789">
    <w:pPr>
      <w:pStyle w:val="6"/>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887095</wp:posOffset>
              </wp:positionH>
              <wp:positionV relativeFrom="page">
                <wp:posOffset>248920</wp:posOffset>
              </wp:positionV>
              <wp:extent cx="5425440" cy="224155"/>
              <wp:effectExtent l="0" t="0" r="0" b="0"/>
              <wp:wrapNone/>
              <wp:docPr id="54" name="Textbox 54"/>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03B15522">
                          <w:pPr>
                            <w:pStyle w:val="6"/>
                            <w:tabs>
                              <w:tab w:val="left" w:pos="2312"/>
                            </w:tabs>
                            <w:spacing w:before="16"/>
                            <w:ind w:left="20"/>
                          </w:pPr>
                          <w:r>
                            <w:rPr>
                              <w:u w:val="single"/>
                            </w:rPr>
                            <w:tab/>
                          </w:r>
                          <w:r>
                            <w:rPr>
                              <w:u w:val="single"/>
                            </w:rPr>
                            <w:t>CHƯƠNG</w:t>
                          </w:r>
                          <w:r>
                            <w:rPr>
                              <w:spacing w:val="-15"/>
                              <w:u w:val="single"/>
                            </w:rPr>
                            <w:t xml:space="preserve"> </w:t>
                          </w:r>
                          <w:r>
                            <w:rPr>
                              <w:u w:val="single"/>
                            </w:rPr>
                            <w:t>5.</w:t>
                          </w:r>
                          <w:r>
                            <w:rPr>
                              <w:spacing w:val="37"/>
                              <w:u w:val="single"/>
                            </w:rPr>
                            <w:t xml:space="preserve"> </w:t>
                          </w:r>
                          <w:r>
                            <w:rPr>
                              <w:u w:val="single"/>
                            </w:rPr>
                            <w:t>CÁC</w:t>
                          </w:r>
                          <w:r>
                            <w:rPr>
                              <w:spacing w:val="-15"/>
                              <w:u w:val="single"/>
                            </w:rPr>
                            <w:t xml:space="preserve"> </w:t>
                          </w:r>
                          <w:r>
                            <w:rPr>
                              <w:u w:val="single"/>
                            </w:rPr>
                            <w:t>GIẢI</w:t>
                          </w:r>
                          <w:r>
                            <w:rPr>
                              <w:spacing w:val="-15"/>
                              <w:u w:val="single"/>
                            </w:rPr>
                            <w:t xml:space="preserve"> </w:t>
                          </w:r>
                          <w:r>
                            <w:rPr>
                              <w:u w:val="single"/>
                            </w:rPr>
                            <w:t>PHÁP</w:t>
                          </w:r>
                          <w:r>
                            <w:rPr>
                              <w:spacing w:val="-14"/>
                              <w:u w:val="single"/>
                            </w:rPr>
                            <w:t xml:space="preserve"> </w:t>
                          </w:r>
                          <w:r>
                            <w:rPr>
                              <w:u w:val="single"/>
                            </w:rPr>
                            <w:t>VÀ</w:t>
                          </w:r>
                          <w:r>
                            <w:rPr>
                              <w:spacing w:val="-15"/>
                              <w:u w:val="single"/>
                            </w:rPr>
                            <w:t xml:space="preserve"> </w:t>
                          </w:r>
                          <w:r>
                            <w:rPr>
                              <w:u w:val="single"/>
                            </w:rPr>
                            <w:t>ĐÓNG</w:t>
                          </w:r>
                          <w:r>
                            <w:rPr>
                              <w:spacing w:val="-14"/>
                              <w:u w:val="single"/>
                            </w:rPr>
                            <w:t xml:space="preserve"> </w:t>
                          </w:r>
                          <w:r>
                            <w:rPr>
                              <w:u w:val="single"/>
                            </w:rPr>
                            <w:t>GÓP</w:t>
                          </w:r>
                          <w:r>
                            <w:rPr>
                              <w:spacing w:val="-15"/>
                              <w:u w:val="single"/>
                            </w:rPr>
                            <w:t xml:space="preserve"> </w:t>
                          </w:r>
                          <w:r>
                            <w:rPr>
                              <w:u w:val="single"/>
                            </w:rPr>
                            <w:t>NỔI</w:t>
                          </w:r>
                          <w:r>
                            <w:rPr>
                              <w:spacing w:val="-15"/>
                              <w:u w:val="single"/>
                            </w:rPr>
                            <w:t xml:space="preserve"> </w:t>
                          </w:r>
                          <w:r>
                            <w:rPr>
                              <w:spacing w:val="-5"/>
                              <w:u w:val="single"/>
                            </w:rPr>
                            <w:t>BẬT</w:t>
                          </w:r>
                        </w:p>
                      </w:txbxContent>
                    </wps:txbx>
                    <wps:bodyPr wrap="square" lIns="0" tIns="0" rIns="0" bIns="0" rtlCol="0">
                      <a:noAutofit/>
                    </wps:bodyPr>
                  </wps:wsp>
                </a:graphicData>
              </a:graphic>
            </wp:anchor>
          </w:drawing>
        </mc:Choice>
        <mc:Fallback>
          <w:pict>
            <v:shape id="Textbox 54" o:spid="_x0000_s1026" o:spt="202" type="#_x0000_t202" style="position:absolute;left:0pt;margin-left:69.85pt;margin-top:19.6pt;height:17.65pt;width:427.2pt;mso-position-horizontal-relative:page;mso-position-vertical-relative:page;z-index:-251641856;mso-width-relative:page;mso-height-relative:page;" filled="f" stroked="f" coordsize="21600,21600" o:gfxdata="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w6xIjZAAAACQEAAA8AAAAAAAAAAQAgAAAAIgAAAGRycy9kb3ducmV2LnhtbFBLAQIUABQAAAAI&#10;AIdO4kBnuOlFswEAAHYDAAAOAAAAAAAAAAEAIAAAACgBAABkcnMvZTJvRG9jLnhtbFBLBQYAAAAA&#10;BgAGAFkBAABNBQAAAAA=&#10;">
              <v:fill on="f" focussize="0,0"/>
              <v:stroke on="f"/>
              <v:imagedata o:title=""/>
              <o:lock v:ext="edit" aspectratio="f"/>
              <v:textbox inset="0mm,0mm,0mm,0mm">
                <w:txbxContent>
                  <w:p w14:paraId="03B15522">
                    <w:pPr>
                      <w:pStyle w:val="6"/>
                      <w:tabs>
                        <w:tab w:val="left" w:pos="2312"/>
                      </w:tabs>
                      <w:spacing w:before="16"/>
                      <w:ind w:left="20"/>
                    </w:pPr>
                    <w:r>
                      <w:rPr>
                        <w:u w:val="single"/>
                      </w:rPr>
                      <w:tab/>
                    </w:r>
                    <w:r>
                      <w:rPr>
                        <w:u w:val="single"/>
                      </w:rPr>
                      <w:t>CHƯƠNG</w:t>
                    </w:r>
                    <w:r>
                      <w:rPr>
                        <w:spacing w:val="-15"/>
                        <w:u w:val="single"/>
                      </w:rPr>
                      <w:t xml:space="preserve"> </w:t>
                    </w:r>
                    <w:r>
                      <w:rPr>
                        <w:u w:val="single"/>
                      </w:rPr>
                      <w:t>5.</w:t>
                    </w:r>
                    <w:r>
                      <w:rPr>
                        <w:spacing w:val="37"/>
                        <w:u w:val="single"/>
                      </w:rPr>
                      <w:t xml:space="preserve"> </w:t>
                    </w:r>
                    <w:r>
                      <w:rPr>
                        <w:u w:val="single"/>
                      </w:rPr>
                      <w:t>CÁC</w:t>
                    </w:r>
                    <w:r>
                      <w:rPr>
                        <w:spacing w:val="-15"/>
                        <w:u w:val="single"/>
                      </w:rPr>
                      <w:t xml:space="preserve"> </w:t>
                    </w:r>
                    <w:r>
                      <w:rPr>
                        <w:u w:val="single"/>
                      </w:rPr>
                      <w:t>GIẢI</w:t>
                    </w:r>
                    <w:r>
                      <w:rPr>
                        <w:spacing w:val="-15"/>
                        <w:u w:val="single"/>
                      </w:rPr>
                      <w:t xml:space="preserve"> </w:t>
                    </w:r>
                    <w:r>
                      <w:rPr>
                        <w:u w:val="single"/>
                      </w:rPr>
                      <w:t>PHÁP</w:t>
                    </w:r>
                    <w:r>
                      <w:rPr>
                        <w:spacing w:val="-14"/>
                        <w:u w:val="single"/>
                      </w:rPr>
                      <w:t xml:space="preserve"> </w:t>
                    </w:r>
                    <w:r>
                      <w:rPr>
                        <w:u w:val="single"/>
                      </w:rPr>
                      <w:t>VÀ</w:t>
                    </w:r>
                    <w:r>
                      <w:rPr>
                        <w:spacing w:val="-15"/>
                        <w:u w:val="single"/>
                      </w:rPr>
                      <w:t xml:space="preserve"> </w:t>
                    </w:r>
                    <w:r>
                      <w:rPr>
                        <w:u w:val="single"/>
                      </w:rPr>
                      <w:t>ĐÓNG</w:t>
                    </w:r>
                    <w:r>
                      <w:rPr>
                        <w:spacing w:val="-14"/>
                        <w:u w:val="single"/>
                      </w:rPr>
                      <w:t xml:space="preserve"> </w:t>
                    </w:r>
                    <w:r>
                      <w:rPr>
                        <w:u w:val="single"/>
                      </w:rPr>
                      <w:t>GÓP</w:t>
                    </w:r>
                    <w:r>
                      <w:rPr>
                        <w:spacing w:val="-15"/>
                        <w:u w:val="single"/>
                      </w:rPr>
                      <w:t xml:space="preserve"> </w:t>
                    </w:r>
                    <w:r>
                      <w:rPr>
                        <w:u w:val="single"/>
                      </w:rPr>
                      <w:t>NỔI</w:t>
                    </w:r>
                    <w:r>
                      <w:rPr>
                        <w:spacing w:val="-15"/>
                        <w:u w:val="single"/>
                      </w:rPr>
                      <w:t xml:space="preserve"> </w:t>
                    </w:r>
                    <w:r>
                      <w:rPr>
                        <w:spacing w:val="-5"/>
                        <w:u w:val="single"/>
                      </w:rPr>
                      <w:t>BẬT</w:t>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B84E3">
    <w:pPr>
      <w:pStyle w:val="6"/>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BD85C">
    <w:pPr>
      <w:pStyle w:val="6"/>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72" name="Textbox 72"/>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14:paraId="72EF02D7">
                          <w:pPr>
                            <w:pStyle w:val="6"/>
                            <w:tabs>
                              <w:tab w:val="left" w:pos="2820"/>
                            </w:tabs>
                            <w:spacing w:before="16"/>
                            <w:ind w:left="20"/>
                          </w:pPr>
                          <w:r>
                            <w:rPr>
                              <w:u w:val="single"/>
                            </w:rPr>
                            <w:tab/>
                          </w:r>
                          <w:r>
                            <w:rPr>
                              <w:spacing w:val="-2"/>
                              <w:u w:val="single"/>
                            </w:rPr>
                            <w:t>CHƯƠNG</w:t>
                          </w:r>
                          <w:r>
                            <w:rPr>
                              <w:spacing w:val="-15"/>
                              <w:u w:val="single"/>
                            </w:rPr>
                            <w:t xml:space="preserve"> </w:t>
                          </w:r>
                          <w:r>
                            <w:rPr>
                              <w:spacing w:val="-2"/>
                              <w:u w:val="single"/>
                            </w:rPr>
                            <w:t>6.</w:t>
                          </w:r>
                          <w:r>
                            <w:rPr>
                              <w:spacing w:val="38"/>
                              <w:u w:val="single"/>
                            </w:rPr>
                            <w:t xml:space="preserve"> </w:t>
                          </w:r>
                          <w:r>
                            <w:rPr>
                              <w:spacing w:val="-2"/>
                              <w:u w:val="single"/>
                            </w:rPr>
                            <w:t>KẾT</w:t>
                          </w:r>
                          <w:r>
                            <w:rPr>
                              <w:spacing w:val="-14"/>
                              <w:u w:val="single"/>
                            </w:rPr>
                            <w:t xml:space="preserve"> </w:t>
                          </w:r>
                          <w:r>
                            <w:rPr>
                              <w:spacing w:val="-2"/>
                              <w:u w:val="single"/>
                            </w:rPr>
                            <w:t>LUẬN</w:t>
                          </w:r>
                          <w:r>
                            <w:rPr>
                              <w:spacing w:val="-14"/>
                              <w:u w:val="single"/>
                            </w:rPr>
                            <w:t xml:space="preserve"> </w:t>
                          </w:r>
                          <w:r>
                            <w:rPr>
                              <w:spacing w:val="-2"/>
                              <w:u w:val="single"/>
                            </w:rPr>
                            <w:t>VÀ</w:t>
                          </w:r>
                          <w:r>
                            <w:rPr>
                              <w:spacing w:val="-14"/>
                              <w:u w:val="single"/>
                            </w:rPr>
                            <w:t xml:space="preserve"> </w:t>
                          </w:r>
                          <w:r>
                            <w:rPr>
                              <w:spacing w:val="-2"/>
                              <w:u w:val="single"/>
                            </w:rPr>
                            <w:t>HƯỚNG</w:t>
                          </w:r>
                          <w:r>
                            <w:rPr>
                              <w:spacing w:val="-15"/>
                              <w:u w:val="single"/>
                            </w:rPr>
                            <w:t xml:space="preserve"> </w:t>
                          </w:r>
                          <w:r>
                            <w:rPr>
                              <w:spacing w:val="-2"/>
                              <w:u w:val="single"/>
                            </w:rPr>
                            <w:t>PHÁT</w:t>
                          </w:r>
                          <w:r>
                            <w:rPr>
                              <w:spacing w:val="-14"/>
                              <w:u w:val="single"/>
                            </w:rPr>
                            <w:t xml:space="preserve"> </w:t>
                          </w:r>
                          <w:r>
                            <w:rPr>
                              <w:spacing w:val="-2"/>
                              <w:u w:val="single"/>
                            </w:rPr>
                            <w:t>TRIỂN</w:t>
                          </w:r>
                        </w:p>
                      </w:txbxContent>
                    </wps:txbx>
                    <wps:bodyPr wrap="square" lIns="0" tIns="0" rIns="0" bIns="0" rtlCol="0">
                      <a:noAutofit/>
                    </wps:bodyPr>
                  </wps:wsp>
                </a:graphicData>
              </a:graphic>
            </wp:anchor>
          </w:drawing>
        </mc:Choice>
        <mc:Fallback>
          <w:pict>
            <v:shape id="Textbox 72" o:spid="_x0000_s1026" o:spt="202" type="#_x0000_t202" style="position:absolute;left:0pt;margin-left:69.85pt;margin-top:20.1pt;height:17.65pt;width:427.2pt;mso-position-horizontal-relative:page;mso-position-vertical-relative:page;z-index:-251638784;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0atp9gAAAAJAQAADwAAAAAAAAABACAAAAAiAAAAZHJzL2Rvd25yZXYueG1sUEsBAhQAFAAAAAgA&#10;h07iQHyS+WGzAQAAdgMAAA4AAAAAAAAAAQAgAAAAJwEAAGRycy9lMm9Eb2MueG1sUEsFBgAAAAAG&#10;AAYAWQEAAEwFAAAAAA==&#10;">
              <v:fill on="f" focussize="0,0"/>
              <v:stroke on="f"/>
              <v:imagedata o:title=""/>
              <o:lock v:ext="edit" aspectratio="f"/>
              <v:textbox inset="0mm,0mm,0mm,0mm">
                <w:txbxContent>
                  <w:p w14:paraId="72EF02D7">
                    <w:pPr>
                      <w:pStyle w:val="6"/>
                      <w:tabs>
                        <w:tab w:val="left" w:pos="2820"/>
                      </w:tabs>
                      <w:spacing w:before="16"/>
                      <w:ind w:left="20"/>
                    </w:pPr>
                    <w:r>
                      <w:rPr>
                        <w:u w:val="single"/>
                      </w:rPr>
                      <w:tab/>
                    </w:r>
                    <w:r>
                      <w:rPr>
                        <w:spacing w:val="-2"/>
                        <w:u w:val="single"/>
                      </w:rPr>
                      <w:t>CHƯƠNG</w:t>
                    </w:r>
                    <w:r>
                      <w:rPr>
                        <w:spacing w:val="-15"/>
                        <w:u w:val="single"/>
                      </w:rPr>
                      <w:t xml:space="preserve"> </w:t>
                    </w:r>
                    <w:r>
                      <w:rPr>
                        <w:spacing w:val="-2"/>
                        <w:u w:val="single"/>
                      </w:rPr>
                      <w:t>6.</w:t>
                    </w:r>
                    <w:r>
                      <w:rPr>
                        <w:spacing w:val="38"/>
                        <w:u w:val="single"/>
                      </w:rPr>
                      <w:t xml:space="preserve"> </w:t>
                    </w:r>
                    <w:r>
                      <w:rPr>
                        <w:spacing w:val="-2"/>
                        <w:u w:val="single"/>
                      </w:rPr>
                      <w:t>KẾT</w:t>
                    </w:r>
                    <w:r>
                      <w:rPr>
                        <w:spacing w:val="-14"/>
                        <w:u w:val="single"/>
                      </w:rPr>
                      <w:t xml:space="preserve"> </w:t>
                    </w:r>
                    <w:r>
                      <w:rPr>
                        <w:spacing w:val="-2"/>
                        <w:u w:val="single"/>
                      </w:rPr>
                      <w:t>LUẬN</w:t>
                    </w:r>
                    <w:r>
                      <w:rPr>
                        <w:spacing w:val="-14"/>
                        <w:u w:val="single"/>
                      </w:rPr>
                      <w:t xml:space="preserve"> </w:t>
                    </w:r>
                    <w:r>
                      <w:rPr>
                        <w:spacing w:val="-2"/>
                        <w:u w:val="single"/>
                      </w:rPr>
                      <w:t>VÀ</w:t>
                    </w:r>
                    <w:r>
                      <w:rPr>
                        <w:spacing w:val="-14"/>
                        <w:u w:val="single"/>
                      </w:rPr>
                      <w:t xml:space="preserve"> </w:t>
                    </w:r>
                    <w:r>
                      <w:rPr>
                        <w:spacing w:val="-2"/>
                        <w:u w:val="single"/>
                      </w:rPr>
                      <w:t>HƯỚNG</w:t>
                    </w:r>
                    <w:r>
                      <w:rPr>
                        <w:spacing w:val="-15"/>
                        <w:u w:val="single"/>
                      </w:rPr>
                      <w:t xml:space="preserve"> </w:t>
                    </w:r>
                    <w:r>
                      <w:rPr>
                        <w:spacing w:val="-2"/>
                        <w:u w:val="single"/>
                      </w:rPr>
                      <w:t>PHÁT</w:t>
                    </w:r>
                    <w:r>
                      <w:rPr>
                        <w:spacing w:val="-14"/>
                        <w:u w:val="single"/>
                      </w:rPr>
                      <w:t xml:space="preserve"> </w:t>
                    </w:r>
                    <w:r>
                      <w:rPr>
                        <w:spacing w:val="-2"/>
                        <w:u w:val="single"/>
                      </w:rPr>
                      <w:t>TRIỂN</w:t>
                    </w:r>
                  </w:p>
                </w:txbxContent>
              </v:textbox>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1A2DE">
    <w:pPr>
      <w:pStyle w:val="6"/>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E0EDE"/>
    <w:multiLevelType w:val="multilevel"/>
    <w:tmpl w:val="870E0EDE"/>
    <w:lvl w:ilvl="0" w:tentative="0">
      <w:start w:val="1"/>
      <w:numFmt w:val="lowerLetter"/>
      <w:lvlText w:val="(%1)"/>
      <w:lvlJc w:val="left"/>
      <w:pPr>
        <w:ind w:left="1078" w:hanging="3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035" w:hanging="388"/>
      </w:pPr>
      <w:rPr>
        <w:rFonts w:hint="default"/>
        <w:lang w:val="vi" w:eastAsia="en-US" w:bidi="ar-SA"/>
      </w:rPr>
    </w:lvl>
    <w:lvl w:ilvl="2" w:tentative="0">
      <w:start w:val="0"/>
      <w:numFmt w:val="bullet"/>
      <w:lvlText w:val="•"/>
      <w:lvlJc w:val="left"/>
      <w:pPr>
        <w:ind w:left="2990" w:hanging="388"/>
      </w:pPr>
      <w:rPr>
        <w:rFonts w:hint="default"/>
        <w:lang w:val="vi" w:eastAsia="en-US" w:bidi="ar-SA"/>
      </w:rPr>
    </w:lvl>
    <w:lvl w:ilvl="3" w:tentative="0">
      <w:start w:val="0"/>
      <w:numFmt w:val="bullet"/>
      <w:lvlText w:val="•"/>
      <w:lvlJc w:val="left"/>
      <w:pPr>
        <w:ind w:left="3945" w:hanging="388"/>
      </w:pPr>
      <w:rPr>
        <w:rFonts w:hint="default"/>
        <w:lang w:val="vi" w:eastAsia="en-US" w:bidi="ar-SA"/>
      </w:rPr>
    </w:lvl>
    <w:lvl w:ilvl="4" w:tentative="0">
      <w:start w:val="0"/>
      <w:numFmt w:val="bullet"/>
      <w:lvlText w:val="•"/>
      <w:lvlJc w:val="left"/>
      <w:pPr>
        <w:ind w:left="4900" w:hanging="388"/>
      </w:pPr>
      <w:rPr>
        <w:rFonts w:hint="default"/>
        <w:lang w:val="vi" w:eastAsia="en-US" w:bidi="ar-SA"/>
      </w:rPr>
    </w:lvl>
    <w:lvl w:ilvl="5" w:tentative="0">
      <w:start w:val="0"/>
      <w:numFmt w:val="bullet"/>
      <w:lvlText w:val="•"/>
      <w:lvlJc w:val="left"/>
      <w:pPr>
        <w:ind w:left="5855" w:hanging="388"/>
      </w:pPr>
      <w:rPr>
        <w:rFonts w:hint="default"/>
        <w:lang w:val="vi" w:eastAsia="en-US" w:bidi="ar-SA"/>
      </w:rPr>
    </w:lvl>
    <w:lvl w:ilvl="6" w:tentative="0">
      <w:start w:val="0"/>
      <w:numFmt w:val="bullet"/>
      <w:lvlText w:val="•"/>
      <w:lvlJc w:val="left"/>
      <w:pPr>
        <w:ind w:left="6810" w:hanging="388"/>
      </w:pPr>
      <w:rPr>
        <w:rFonts w:hint="default"/>
        <w:lang w:val="vi" w:eastAsia="en-US" w:bidi="ar-SA"/>
      </w:rPr>
    </w:lvl>
    <w:lvl w:ilvl="7" w:tentative="0">
      <w:start w:val="0"/>
      <w:numFmt w:val="bullet"/>
      <w:lvlText w:val="•"/>
      <w:lvlJc w:val="left"/>
      <w:pPr>
        <w:ind w:left="7765" w:hanging="388"/>
      </w:pPr>
      <w:rPr>
        <w:rFonts w:hint="default"/>
        <w:lang w:val="vi" w:eastAsia="en-US" w:bidi="ar-SA"/>
      </w:rPr>
    </w:lvl>
    <w:lvl w:ilvl="8" w:tentative="0">
      <w:start w:val="0"/>
      <w:numFmt w:val="bullet"/>
      <w:lvlText w:val="•"/>
      <w:lvlJc w:val="left"/>
      <w:pPr>
        <w:ind w:left="8720" w:hanging="388"/>
      </w:pPr>
      <w:rPr>
        <w:rFonts w:hint="default"/>
        <w:lang w:val="vi" w:eastAsia="en-US" w:bidi="ar-SA"/>
      </w:rPr>
    </w:lvl>
  </w:abstractNum>
  <w:abstractNum w:abstractNumId="1">
    <w:nsid w:val="921E9559"/>
    <w:multiLevelType w:val="multilevel"/>
    <w:tmpl w:val="921E9559"/>
    <w:lvl w:ilvl="0" w:tentative="0">
      <w:start w:val="0"/>
      <w:numFmt w:val="bullet"/>
      <w:lvlText w:val="•"/>
      <w:lvlJc w:val="left"/>
      <w:pPr>
        <w:ind w:left="640"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639" w:hanging="191"/>
      </w:pPr>
      <w:rPr>
        <w:rFonts w:hint="default"/>
        <w:lang w:val="vi" w:eastAsia="en-US" w:bidi="ar-SA"/>
      </w:rPr>
    </w:lvl>
    <w:lvl w:ilvl="2" w:tentative="0">
      <w:start w:val="0"/>
      <w:numFmt w:val="bullet"/>
      <w:lvlText w:val="•"/>
      <w:lvlJc w:val="left"/>
      <w:pPr>
        <w:ind w:left="2638" w:hanging="191"/>
      </w:pPr>
      <w:rPr>
        <w:rFonts w:hint="default"/>
        <w:lang w:val="vi" w:eastAsia="en-US" w:bidi="ar-SA"/>
      </w:rPr>
    </w:lvl>
    <w:lvl w:ilvl="3" w:tentative="0">
      <w:start w:val="0"/>
      <w:numFmt w:val="bullet"/>
      <w:lvlText w:val="•"/>
      <w:lvlJc w:val="left"/>
      <w:pPr>
        <w:ind w:left="3637" w:hanging="191"/>
      </w:pPr>
      <w:rPr>
        <w:rFonts w:hint="default"/>
        <w:lang w:val="vi" w:eastAsia="en-US" w:bidi="ar-SA"/>
      </w:rPr>
    </w:lvl>
    <w:lvl w:ilvl="4" w:tentative="0">
      <w:start w:val="0"/>
      <w:numFmt w:val="bullet"/>
      <w:lvlText w:val="•"/>
      <w:lvlJc w:val="left"/>
      <w:pPr>
        <w:ind w:left="4636" w:hanging="191"/>
      </w:pPr>
      <w:rPr>
        <w:rFonts w:hint="default"/>
        <w:lang w:val="vi" w:eastAsia="en-US" w:bidi="ar-SA"/>
      </w:rPr>
    </w:lvl>
    <w:lvl w:ilvl="5" w:tentative="0">
      <w:start w:val="0"/>
      <w:numFmt w:val="bullet"/>
      <w:lvlText w:val="•"/>
      <w:lvlJc w:val="left"/>
      <w:pPr>
        <w:ind w:left="5635" w:hanging="191"/>
      </w:pPr>
      <w:rPr>
        <w:rFonts w:hint="default"/>
        <w:lang w:val="vi" w:eastAsia="en-US" w:bidi="ar-SA"/>
      </w:rPr>
    </w:lvl>
    <w:lvl w:ilvl="6" w:tentative="0">
      <w:start w:val="0"/>
      <w:numFmt w:val="bullet"/>
      <w:lvlText w:val="•"/>
      <w:lvlJc w:val="left"/>
      <w:pPr>
        <w:ind w:left="6634" w:hanging="191"/>
      </w:pPr>
      <w:rPr>
        <w:rFonts w:hint="default"/>
        <w:lang w:val="vi" w:eastAsia="en-US" w:bidi="ar-SA"/>
      </w:rPr>
    </w:lvl>
    <w:lvl w:ilvl="7" w:tentative="0">
      <w:start w:val="0"/>
      <w:numFmt w:val="bullet"/>
      <w:lvlText w:val="•"/>
      <w:lvlJc w:val="left"/>
      <w:pPr>
        <w:ind w:left="7633" w:hanging="191"/>
      </w:pPr>
      <w:rPr>
        <w:rFonts w:hint="default"/>
        <w:lang w:val="vi" w:eastAsia="en-US" w:bidi="ar-SA"/>
      </w:rPr>
    </w:lvl>
    <w:lvl w:ilvl="8" w:tentative="0">
      <w:start w:val="0"/>
      <w:numFmt w:val="bullet"/>
      <w:lvlText w:val="•"/>
      <w:lvlJc w:val="left"/>
      <w:pPr>
        <w:ind w:left="8632" w:hanging="191"/>
      </w:pPr>
      <w:rPr>
        <w:rFonts w:hint="default"/>
        <w:lang w:val="vi" w:eastAsia="en-US" w:bidi="ar-SA"/>
      </w:rPr>
    </w:lvl>
  </w:abstractNum>
  <w:abstractNum w:abstractNumId="2">
    <w:nsid w:val="923D9BEC"/>
    <w:multiLevelType w:val="multilevel"/>
    <w:tmpl w:val="923D9BEC"/>
    <w:lvl w:ilvl="0" w:tentative="0">
      <w:start w:val="2"/>
      <w:numFmt w:val="decimal"/>
      <w:lvlText w:val="%1"/>
      <w:lvlJc w:val="left"/>
      <w:pPr>
        <w:ind w:left="1292" w:hanging="583"/>
        <w:jc w:val="left"/>
      </w:pPr>
      <w:rPr>
        <w:rFonts w:hint="default"/>
        <w:lang w:val="vi" w:eastAsia="en-US" w:bidi="ar-SA"/>
      </w:rPr>
    </w:lvl>
    <w:lvl w:ilvl="1" w:tentative="0">
      <w:start w:val="1"/>
      <w:numFmt w:val="decimal"/>
      <w:lvlText w:val="%1.%2"/>
      <w:lvlJc w:val="left"/>
      <w:pPr>
        <w:ind w:left="1292"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517" w:hanging="778"/>
        <w:jc w:val="righ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148" w:hanging="778"/>
      </w:pPr>
      <w:rPr>
        <w:rFonts w:hint="default"/>
        <w:lang w:val="vi" w:eastAsia="en-US" w:bidi="ar-SA"/>
      </w:rPr>
    </w:lvl>
    <w:lvl w:ilvl="4" w:tentative="0">
      <w:start w:val="0"/>
      <w:numFmt w:val="bullet"/>
      <w:lvlText w:val="•"/>
      <w:lvlJc w:val="left"/>
      <w:pPr>
        <w:ind w:left="4217" w:hanging="778"/>
      </w:pPr>
      <w:rPr>
        <w:rFonts w:hint="default"/>
        <w:lang w:val="vi" w:eastAsia="en-US" w:bidi="ar-SA"/>
      </w:rPr>
    </w:lvl>
    <w:lvl w:ilvl="5" w:tentative="0">
      <w:start w:val="0"/>
      <w:numFmt w:val="bullet"/>
      <w:lvlText w:val="•"/>
      <w:lvlJc w:val="left"/>
      <w:pPr>
        <w:ind w:left="5286" w:hanging="778"/>
      </w:pPr>
      <w:rPr>
        <w:rFonts w:hint="default"/>
        <w:lang w:val="vi" w:eastAsia="en-US" w:bidi="ar-SA"/>
      </w:rPr>
    </w:lvl>
    <w:lvl w:ilvl="6" w:tentative="0">
      <w:start w:val="0"/>
      <w:numFmt w:val="bullet"/>
      <w:lvlText w:val="•"/>
      <w:lvlJc w:val="left"/>
      <w:pPr>
        <w:ind w:left="6355" w:hanging="778"/>
      </w:pPr>
      <w:rPr>
        <w:rFonts w:hint="default"/>
        <w:lang w:val="vi" w:eastAsia="en-US" w:bidi="ar-SA"/>
      </w:rPr>
    </w:lvl>
    <w:lvl w:ilvl="7" w:tentative="0">
      <w:start w:val="0"/>
      <w:numFmt w:val="bullet"/>
      <w:lvlText w:val="•"/>
      <w:lvlJc w:val="left"/>
      <w:pPr>
        <w:ind w:left="7424" w:hanging="778"/>
      </w:pPr>
      <w:rPr>
        <w:rFonts w:hint="default"/>
        <w:lang w:val="vi" w:eastAsia="en-US" w:bidi="ar-SA"/>
      </w:rPr>
    </w:lvl>
    <w:lvl w:ilvl="8" w:tentative="0">
      <w:start w:val="0"/>
      <w:numFmt w:val="bullet"/>
      <w:lvlText w:val="•"/>
      <w:lvlJc w:val="left"/>
      <w:pPr>
        <w:ind w:left="8492" w:hanging="778"/>
      </w:pPr>
      <w:rPr>
        <w:rFonts w:hint="default"/>
        <w:lang w:val="vi" w:eastAsia="en-US" w:bidi="ar-SA"/>
      </w:rPr>
    </w:lvl>
  </w:abstractNum>
  <w:abstractNum w:abstractNumId="3">
    <w:nsid w:val="94EB069F"/>
    <w:multiLevelType w:val="multilevel"/>
    <w:tmpl w:val="94EB069F"/>
    <w:lvl w:ilvl="0" w:tentative="0">
      <w:start w:val="0"/>
      <w:numFmt w:val="bullet"/>
      <w:lvlText w:val="•"/>
      <w:lvlJc w:val="left"/>
      <w:pPr>
        <w:ind w:left="1207"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2143" w:hanging="191"/>
      </w:pPr>
      <w:rPr>
        <w:rFonts w:hint="default"/>
        <w:lang w:val="vi" w:eastAsia="en-US" w:bidi="ar-SA"/>
      </w:rPr>
    </w:lvl>
    <w:lvl w:ilvl="2" w:tentative="0">
      <w:start w:val="0"/>
      <w:numFmt w:val="bullet"/>
      <w:lvlText w:val="•"/>
      <w:lvlJc w:val="left"/>
      <w:pPr>
        <w:ind w:left="3086" w:hanging="191"/>
      </w:pPr>
      <w:rPr>
        <w:rFonts w:hint="default"/>
        <w:lang w:val="vi" w:eastAsia="en-US" w:bidi="ar-SA"/>
      </w:rPr>
    </w:lvl>
    <w:lvl w:ilvl="3" w:tentative="0">
      <w:start w:val="0"/>
      <w:numFmt w:val="bullet"/>
      <w:lvlText w:val="•"/>
      <w:lvlJc w:val="left"/>
      <w:pPr>
        <w:ind w:left="4029" w:hanging="191"/>
      </w:pPr>
      <w:rPr>
        <w:rFonts w:hint="default"/>
        <w:lang w:val="vi" w:eastAsia="en-US" w:bidi="ar-SA"/>
      </w:rPr>
    </w:lvl>
    <w:lvl w:ilvl="4" w:tentative="0">
      <w:start w:val="0"/>
      <w:numFmt w:val="bullet"/>
      <w:lvlText w:val="•"/>
      <w:lvlJc w:val="left"/>
      <w:pPr>
        <w:ind w:left="4972" w:hanging="191"/>
      </w:pPr>
      <w:rPr>
        <w:rFonts w:hint="default"/>
        <w:lang w:val="vi" w:eastAsia="en-US" w:bidi="ar-SA"/>
      </w:rPr>
    </w:lvl>
    <w:lvl w:ilvl="5" w:tentative="0">
      <w:start w:val="0"/>
      <w:numFmt w:val="bullet"/>
      <w:lvlText w:val="•"/>
      <w:lvlJc w:val="left"/>
      <w:pPr>
        <w:ind w:left="5915" w:hanging="191"/>
      </w:pPr>
      <w:rPr>
        <w:rFonts w:hint="default"/>
        <w:lang w:val="vi" w:eastAsia="en-US" w:bidi="ar-SA"/>
      </w:rPr>
    </w:lvl>
    <w:lvl w:ilvl="6" w:tentative="0">
      <w:start w:val="0"/>
      <w:numFmt w:val="bullet"/>
      <w:lvlText w:val="•"/>
      <w:lvlJc w:val="left"/>
      <w:pPr>
        <w:ind w:left="6858" w:hanging="191"/>
      </w:pPr>
      <w:rPr>
        <w:rFonts w:hint="default"/>
        <w:lang w:val="vi" w:eastAsia="en-US" w:bidi="ar-SA"/>
      </w:rPr>
    </w:lvl>
    <w:lvl w:ilvl="7" w:tentative="0">
      <w:start w:val="0"/>
      <w:numFmt w:val="bullet"/>
      <w:lvlText w:val="•"/>
      <w:lvlJc w:val="left"/>
      <w:pPr>
        <w:ind w:left="7801" w:hanging="191"/>
      </w:pPr>
      <w:rPr>
        <w:rFonts w:hint="default"/>
        <w:lang w:val="vi" w:eastAsia="en-US" w:bidi="ar-SA"/>
      </w:rPr>
    </w:lvl>
    <w:lvl w:ilvl="8" w:tentative="0">
      <w:start w:val="0"/>
      <w:numFmt w:val="bullet"/>
      <w:lvlText w:val="•"/>
      <w:lvlJc w:val="left"/>
      <w:pPr>
        <w:ind w:left="8744" w:hanging="191"/>
      </w:pPr>
      <w:rPr>
        <w:rFonts w:hint="default"/>
        <w:lang w:val="vi" w:eastAsia="en-US" w:bidi="ar-SA"/>
      </w:rPr>
    </w:lvl>
  </w:abstractNum>
  <w:abstractNum w:abstractNumId="4">
    <w:nsid w:val="94EB7E95"/>
    <w:multiLevelType w:val="multilevel"/>
    <w:tmpl w:val="94EB7E95"/>
    <w:lvl w:ilvl="0" w:tentative="0">
      <w:start w:val="0"/>
      <w:numFmt w:val="bullet"/>
      <w:lvlText w:val="–"/>
      <w:lvlJc w:val="left"/>
      <w:pPr>
        <w:ind w:left="1078" w:hanging="230"/>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2035" w:hanging="230"/>
      </w:pPr>
      <w:rPr>
        <w:rFonts w:hint="default"/>
        <w:lang w:val="vi" w:eastAsia="en-US" w:bidi="ar-SA"/>
      </w:rPr>
    </w:lvl>
    <w:lvl w:ilvl="2" w:tentative="0">
      <w:start w:val="0"/>
      <w:numFmt w:val="bullet"/>
      <w:lvlText w:val="•"/>
      <w:lvlJc w:val="left"/>
      <w:pPr>
        <w:ind w:left="2990" w:hanging="230"/>
      </w:pPr>
      <w:rPr>
        <w:rFonts w:hint="default"/>
        <w:lang w:val="vi" w:eastAsia="en-US" w:bidi="ar-SA"/>
      </w:rPr>
    </w:lvl>
    <w:lvl w:ilvl="3" w:tentative="0">
      <w:start w:val="0"/>
      <w:numFmt w:val="bullet"/>
      <w:lvlText w:val="•"/>
      <w:lvlJc w:val="left"/>
      <w:pPr>
        <w:ind w:left="3945" w:hanging="230"/>
      </w:pPr>
      <w:rPr>
        <w:rFonts w:hint="default"/>
        <w:lang w:val="vi" w:eastAsia="en-US" w:bidi="ar-SA"/>
      </w:rPr>
    </w:lvl>
    <w:lvl w:ilvl="4" w:tentative="0">
      <w:start w:val="0"/>
      <w:numFmt w:val="bullet"/>
      <w:lvlText w:val="•"/>
      <w:lvlJc w:val="left"/>
      <w:pPr>
        <w:ind w:left="4900" w:hanging="230"/>
      </w:pPr>
      <w:rPr>
        <w:rFonts w:hint="default"/>
        <w:lang w:val="vi" w:eastAsia="en-US" w:bidi="ar-SA"/>
      </w:rPr>
    </w:lvl>
    <w:lvl w:ilvl="5" w:tentative="0">
      <w:start w:val="0"/>
      <w:numFmt w:val="bullet"/>
      <w:lvlText w:val="•"/>
      <w:lvlJc w:val="left"/>
      <w:pPr>
        <w:ind w:left="5855" w:hanging="230"/>
      </w:pPr>
      <w:rPr>
        <w:rFonts w:hint="default"/>
        <w:lang w:val="vi" w:eastAsia="en-US" w:bidi="ar-SA"/>
      </w:rPr>
    </w:lvl>
    <w:lvl w:ilvl="6" w:tentative="0">
      <w:start w:val="0"/>
      <w:numFmt w:val="bullet"/>
      <w:lvlText w:val="•"/>
      <w:lvlJc w:val="left"/>
      <w:pPr>
        <w:ind w:left="6810" w:hanging="230"/>
      </w:pPr>
      <w:rPr>
        <w:rFonts w:hint="default"/>
        <w:lang w:val="vi" w:eastAsia="en-US" w:bidi="ar-SA"/>
      </w:rPr>
    </w:lvl>
    <w:lvl w:ilvl="7" w:tentative="0">
      <w:start w:val="0"/>
      <w:numFmt w:val="bullet"/>
      <w:lvlText w:val="•"/>
      <w:lvlJc w:val="left"/>
      <w:pPr>
        <w:ind w:left="7765" w:hanging="230"/>
      </w:pPr>
      <w:rPr>
        <w:rFonts w:hint="default"/>
        <w:lang w:val="vi" w:eastAsia="en-US" w:bidi="ar-SA"/>
      </w:rPr>
    </w:lvl>
    <w:lvl w:ilvl="8" w:tentative="0">
      <w:start w:val="0"/>
      <w:numFmt w:val="bullet"/>
      <w:lvlText w:val="•"/>
      <w:lvlJc w:val="left"/>
      <w:pPr>
        <w:ind w:left="8720" w:hanging="230"/>
      </w:pPr>
      <w:rPr>
        <w:rFonts w:hint="default"/>
        <w:lang w:val="vi" w:eastAsia="en-US" w:bidi="ar-SA"/>
      </w:rPr>
    </w:lvl>
  </w:abstractNum>
  <w:abstractNum w:abstractNumId="5">
    <w:nsid w:val="A7BBBA00"/>
    <w:multiLevelType w:val="multilevel"/>
    <w:tmpl w:val="A7BBBA00"/>
    <w:lvl w:ilvl="0" w:tentative="0">
      <w:start w:val="3"/>
      <w:numFmt w:val="decimal"/>
      <w:lvlText w:val="%1"/>
      <w:lvlJc w:val="left"/>
      <w:pPr>
        <w:ind w:left="1292" w:hanging="583"/>
        <w:jc w:val="left"/>
      </w:pPr>
      <w:rPr>
        <w:rFonts w:hint="default"/>
        <w:lang w:val="vi" w:eastAsia="en-US" w:bidi="ar-SA"/>
      </w:rPr>
    </w:lvl>
    <w:lvl w:ilvl="1" w:tentative="0">
      <w:start w:val="5"/>
      <w:numFmt w:val="decimal"/>
      <w:lvlText w:val="%1.%2"/>
      <w:lvlJc w:val="left"/>
      <w:pPr>
        <w:ind w:left="1292" w:hanging="583"/>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1207" w:hanging="191"/>
      </w:pPr>
      <w:rPr>
        <w:rFonts w:hint="default" w:ascii="Trebuchet MS" w:hAnsi="Trebuchet MS" w:eastAsia="Trebuchet MS" w:cs="Trebuchet MS"/>
        <w:b w:val="0"/>
        <w:bCs w:val="0"/>
        <w:i w:val="0"/>
        <w:iCs w:val="0"/>
        <w:spacing w:val="0"/>
        <w:w w:val="66"/>
        <w:sz w:val="26"/>
        <w:szCs w:val="26"/>
        <w:lang w:val="vi" w:eastAsia="en-US" w:bidi="ar-SA"/>
      </w:rPr>
    </w:lvl>
    <w:lvl w:ilvl="3" w:tentative="0">
      <w:start w:val="0"/>
      <w:numFmt w:val="bullet"/>
      <w:lvlText w:val="•"/>
      <w:lvlJc w:val="left"/>
      <w:pPr>
        <w:ind w:left="3373" w:hanging="191"/>
      </w:pPr>
      <w:rPr>
        <w:rFonts w:hint="default"/>
        <w:lang w:val="vi" w:eastAsia="en-US" w:bidi="ar-SA"/>
      </w:rPr>
    </w:lvl>
    <w:lvl w:ilvl="4" w:tentative="0">
      <w:start w:val="0"/>
      <w:numFmt w:val="bullet"/>
      <w:lvlText w:val="•"/>
      <w:lvlJc w:val="left"/>
      <w:pPr>
        <w:ind w:left="4410" w:hanging="191"/>
      </w:pPr>
      <w:rPr>
        <w:rFonts w:hint="default"/>
        <w:lang w:val="vi" w:eastAsia="en-US" w:bidi="ar-SA"/>
      </w:rPr>
    </w:lvl>
    <w:lvl w:ilvl="5" w:tentative="0">
      <w:start w:val="0"/>
      <w:numFmt w:val="bullet"/>
      <w:lvlText w:val="•"/>
      <w:lvlJc w:val="left"/>
      <w:pPr>
        <w:ind w:left="5446" w:hanging="191"/>
      </w:pPr>
      <w:rPr>
        <w:rFonts w:hint="default"/>
        <w:lang w:val="vi" w:eastAsia="en-US" w:bidi="ar-SA"/>
      </w:rPr>
    </w:lvl>
    <w:lvl w:ilvl="6" w:tentative="0">
      <w:start w:val="0"/>
      <w:numFmt w:val="bullet"/>
      <w:lvlText w:val="•"/>
      <w:lvlJc w:val="left"/>
      <w:pPr>
        <w:ind w:left="6483" w:hanging="191"/>
      </w:pPr>
      <w:rPr>
        <w:rFonts w:hint="default"/>
        <w:lang w:val="vi" w:eastAsia="en-US" w:bidi="ar-SA"/>
      </w:rPr>
    </w:lvl>
    <w:lvl w:ilvl="7" w:tentative="0">
      <w:start w:val="0"/>
      <w:numFmt w:val="bullet"/>
      <w:lvlText w:val="•"/>
      <w:lvlJc w:val="left"/>
      <w:pPr>
        <w:ind w:left="7520" w:hanging="191"/>
      </w:pPr>
      <w:rPr>
        <w:rFonts w:hint="default"/>
        <w:lang w:val="vi" w:eastAsia="en-US" w:bidi="ar-SA"/>
      </w:rPr>
    </w:lvl>
    <w:lvl w:ilvl="8" w:tentative="0">
      <w:start w:val="0"/>
      <w:numFmt w:val="bullet"/>
      <w:lvlText w:val="•"/>
      <w:lvlJc w:val="left"/>
      <w:pPr>
        <w:ind w:left="8557" w:hanging="191"/>
      </w:pPr>
      <w:rPr>
        <w:rFonts w:hint="default"/>
        <w:lang w:val="vi" w:eastAsia="en-US" w:bidi="ar-SA"/>
      </w:rPr>
    </w:lvl>
  </w:abstractNum>
  <w:abstractNum w:abstractNumId="6">
    <w:nsid w:val="AAFC4CC5"/>
    <w:multiLevelType w:val="multilevel"/>
    <w:tmpl w:val="AAFC4CC5"/>
    <w:lvl w:ilvl="0" w:tentative="0">
      <w:start w:val="5"/>
      <w:numFmt w:val="decimal"/>
      <w:lvlText w:val="%1"/>
      <w:lvlJc w:val="left"/>
      <w:pPr>
        <w:ind w:left="1292" w:hanging="583"/>
        <w:jc w:val="left"/>
      </w:pPr>
      <w:rPr>
        <w:rFonts w:hint="default"/>
        <w:lang w:val="vi" w:eastAsia="en-US" w:bidi="ar-SA"/>
      </w:rPr>
    </w:lvl>
    <w:lvl w:ilvl="1" w:tentative="0">
      <w:start w:val="1"/>
      <w:numFmt w:val="decimal"/>
      <w:lvlText w:val="%1.%2"/>
      <w:lvlJc w:val="left"/>
      <w:pPr>
        <w:ind w:left="1292" w:hanging="583"/>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2084" w:hanging="778"/>
        <w:jc w:val="lef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980" w:hanging="778"/>
      </w:pPr>
      <w:rPr>
        <w:rFonts w:hint="default"/>
        <w:lang w:val="vi" w:eastAsia="en-US" w:bidi="ar-SA"/>
      </w:rPr>
    </w:lvl>
    <w:lvl w:ilvl="4" w:tentative="0">
      <w:start w:val="0"/>
      <w:numFmt w:val="bullet"/>
      <w:lvlText w:val="•"/>
      <w:lvlJc w:val="left"/>
      <w:pPr>
        <w:ind w:left="4930" w:hanging="778"/>
      </w:pPr>
      <w:rPr>
        <w:rFonts w:hint="default"/>
        <w:lang w:val="vi" w:eastAsia="en-US" w:bidi="ar-SA"/>
      </w:rPr>
    </w:lvl>
    <w:lvl w:ilvl="5" w:tentative="0">
      <w:start w:val="0"/>
      <w:numFmt w:val="bullet"/>
      <w:lvlText w:val="•"/>
      <w:lvlJc w:val="left"/>
      <w:pPr>
        <w:ind w:left="5880" w:hanging="778"/>
      </w:pPr>
      <w:rPr>
        <w:rFonts w:hint="default"/>
        <w:lang w:val="vi" w:eastAsia="en-US" w:bidi="ar-SA"/>
      </w:rPr>
    </w:lvl>
    <w:lvl w:ilvl="6" w:tentative="0">
      <w:start w:val="0"/>
      <w:numFmt w:val="bullet"/>
      <w:lvlText w:val="•"/>
      <w:lvlJc w:val="left"/>
      <w:pPr>
        <w:ind w:left="6830" w:hanging="778"/>
      </w:pPr>
      <w:rPr>
        <w:rFonts w:hint="default"/>
        <w:lang w:val="vi" w:eastAsia="en-US" w:bidi="ar-SA"/>
      </w:rPr>
    </w:lvl>
    <w:lvl w:ilvl="7" w:tentative="0">
      <w:start w:val="0"/>
      <w:numFmt w:val="bullet"/>
      <w:lvlText w:val="•"/>
      <w:lvlJc w:val="left"/>
      <w:pPr>
        <w:ind w:left="7780" w:hanging="778"/>
      </w:pPr>
      <w:rPr>
        <w:rFonts w:hint="default"/>
        <w:lang w:val="vi" w:eastAsia="en-US" w:bidi="ar-SA"/>
      </w:rPr>
    </w:lvl>
    <w:lvl w:ilvl="8" w:tentative="0">
      <w:start w:val="0"/>
      <w:numFmt w:val="bullet"/>
      <w:lvlText w:val="•"/>
      <w:lvlJc w:val="left"/>
      <w:pPr>
        <w:ind w:left="8730" w:hanging="778"/>
      </w:pPr>
      <w:rPr>
        <w:rFonts w:hint="default"/>
        <w:lang w:val="vi" w:eastAsia="en-US" w:bidi="ar-SA"/>
      </w:rPr>
    </w:lvl>
  </w:abstractNum>
  <w:abstractNum w:abstractNumId="7">
    <w:nsid w:val="AB6F254D"/>
    <w:multiLevelType w:val="multilevel"/>
    <w:tmpl w:val="AB6F254D"/>
    <w:lvl w:ilvl="0" w:tentative="0">
      <w:start w:val="0"/>
      <w:numFmt w:val="bullet"/>
      <w:lvlText w:val="•"/>
      <w:lvlJc w:val="left"/>
      <w:pPr>
        <w:ind w:left="640"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639" w:hanging="191"/>
      </w:pPr>
      <w:rPr>
        <w:rFonts w:hint="default"/>
        <w:lang w:val="vi" w:eastAsia="en-US" w:bidi="ar-SA"/>
      </w:rPr>
    </w:lvl>
    <w:lvl w:ilvl="2" w:tentative="0">
      <w:start w:val="0"/>
      <w:numFmt w:val="bullet"/>
      <w:lvlText w:val="•"/>
      <w:lvlJc w:val="left"/>
      <w:pPr>
        <w:ind w:left="2638" w:hanging="191"/>
      </w:pPr>
      <w:rPr>
        <w:rFonts w:hint="default"/>
        <w:lang w:val="vi" w:eastAsia="en-US" w:bidi="ar-SA"/>
      </w:rPr>
    </w:lvl>
    <w:lvl w:ilvl="3" w:tentative="0">
      <w:start w:val="0"/>
      <w:numFmt w:val="bullet"/>
      <w:lvlText w:val="•"/>
      <w:lvlJc w:val="left"/>
      <w:pPr>
        <w:ind w:left="3637" w:hanging="191"/>
      </w:pPr>
      <w:rPr>
        <w:rFonts w:hint="default"/>
        <w:lang w:val="vi" w:eastAsia="en-US" w:bidi="ar-SA"/>
      </w:rPr>
    </w:lvl>
    <w:lvl w:ilvl="4" w:tentative="0">
      <w:start w:val="0"/>
      <w:numFmt w:val="bullet"/>
      <w:lvlText w:val="•"/>
      <w:lvlJc w:val="left"/>
      <w:pPr>
        <w:ind w:left="4636" w:hanging="191"/>
      </w:pPr>
      <w:rPr>
        <w:rFonts w:hint="default"/>
        <w:lang w:val="vi" w:eastAsia="en-US" w:bidi="ar-SA"/>
      </w:rPr>
    </w:lvl>
    <w:lvl w:ilvl="5" w:tentative="0">
      <w:start w:val="0"/>
      <w:numFmt w:val="bullet"/>
      <w:lvlText w:val="•"/>
      <w:lvlJc w:val="left"/>
      <w:pPr>
        <w:ind w:left="5635" w:hanging="191"/>
      </w:pPr>
      <w:rPr>
        <w:rFonts w:hint="default"/>
        <w:lang w:val="vi" w:eastAsia="en-US" w:bidi="ar-SA"/>
      </w:rPr>
    </w:lvl>
    <w:lvl w:ilvl="6" w:tentative="0">
      <w:start w:val="0"/>
      <w:numFmt w:val="bullet"/>
      <w:lvlText w:val="•"/>
      <w:lvlJc w:val="left"/>
      <w:pPr>
        <w:ind w:left="6634" w:hanging="191"/>
      </w:pPr>
      <w:rPr>
        <w:rFonts w:hint="default"/>
        <w:lang w:val="vi" w:eastAsia="en-US" w:bidi="ar-SA"/>
      </w:rPr>
    </w:lvl>
    <w:lvl w:ilvl="7" w:tentative="0">
      <w:start w:val="0"/>
      <w:numFmt w:val="bullet"/>
      <w:lvlText w:val="•"/>
      <w:lvlJc w:val="left"/>
      <w:pPr>
        <w:ind w:left="7633" w:hanging="191"/>
      </w:pPr>
      <w:rPr>
        <w:rFonts w:hint="default"/>
        <w:lang w:val="vi" w:eastAsia="en-US" w:bidi="ar-SA"/>
      </w:rPr>
    </w:lvl>
    <w:lvl w:ilvl="8" w:tentative="0">
      <w:start w:val="0"/>
      <w:numFmt w:val="bullet"/>
      <w:lvlText w:val="•"/>
      <w:lvlJc w:val="left"/>
      <w:pPr>
        <w:ind w:left="8632" w:hanging="191"/>
      </w:pPr>
      <w:rPr>
        <w:rFonts w:hint="default"/>
        <w:lang w:val="vi" w:eastAsia="en-US" w:bidi="ar-SA"/>
      </w:rPr>
    </w:lvl>
  </w:abstractNum>
  <w:abstractNum w:abstractNumId="8">
    <w:nsid w:val="B458B8D7"/>
    <w:multiLevelType w:val="multilevel"/>
    <w:tmpl w:val="B458B8D7"/>
    <w:lvl w:ilvl="0" w:tentative="0">
      <w:start w:val="0"/>
      <w:numFmt w:val="bullet"/>
      <w:lvlText w:val="•"/>
      <w:lvlJc w:val="left"/>
      <w:pPr>
        <w:ind w:left="640"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639" w:hanging="191"/>
      </w:pPr>
      <w:rPr>
        <w:rFonts w:hint="default"/>
        <w:lang w:val="vi" w:eastAsia="en-US" w:bidi="ar-SA"/>
      </w:rPr>
    </w:lvl>
    <w:lvl w:ilvl="2" w:tentative="0">
      <w:start w:val="0"/>
      <w:numFmt w:val="bullet"/>
      <w:lvlText w:val="•"/>
      <w:lvlJc w:val="left"/>
      <w:pPr>
        <w:ind w:left="2638" w:hanging="191"/>
      </w:pPr>
      <w:rPr>
        <w:rFonts w:hint="default"/>
        <w:lang w:val="vi" w:eastAsia="en-US" w:bidi="ar-SA"/>
      </w:rPr>
    </w:lvl>
    <w:lvl w:ilvl="3" w:tentative="0">
      <w:start w:val="0"/>
      <w:numFmt w:val="bullet"/>
      <w:lvlText w:val="•"/>
      <w:lvlJc w:val="left"/>
      <w:pPr>
        <w:ind w:left="3637" w:hanging="191"/>
      </w:pPr>
      <w:rPr>
        <w:rFonts w:hint="default"/>
        <w:lang w:val="vi" w:eastAsia="en-US" w:bidi="ar-SA"/>
      </w:rPr>
    </w:lvl>
    <w:lvl w:ilvl="4" w:tentative="0">
      <w:start w:val="0"/>
      <w:numFmt w:val="bullet"/>
      <w:lvlText w:val="•"/>
      <w:lvlJc w:val="left"/>
      <w:pPr>
        <w:ind w:left="4636" w:hanging="191"/>
      </w:pPr>
      <w:rPr>
        <w:rFonts w:hint="default"/>
        <w:lang w:val="vi" w:eastAsia="en-US" w:bidi="ar-SA"/>
      </w:rPr>
    </w:lvl>
    <w:lvl w:ilvl="5" w:tentative="0">
      <w:start w:val="0"/>
      <w:numFmt w:val="bullet"/>
      <w:lvlText w:val="•"/>
      <w:lvlJc w:val="left"/>
      <w:pPr>
        <w:ind w:left="5635" w:hanging="191"/>
      </w:pPr>
      <w:rPr>
        <w:rFonts w:hint="default"/>
        <w:lang w:val="vi" w:eastAsia="en-US" w:bidi="ar-SA"/>
      </w:rPr>
    </w:lvl>
    <w:lvl w:ilvl="6" w:tentative="0">
      <w:start w:val="0"/>
      <w:numFmt w:val="bullet"/>
      <w:lvlText w:val="•"/>
      <w:lvlJc w:val="left"/>
      <w:pPr>
        <w:ind w:left="6634" w:hanging="191"/>
      </w:pPr>
      <w:rPr>
        <w:rFonts w:hint="default"/>
        <w:lang w:val="vi" w:eastAsia="en-US" w:bidi="ar-SA"/>
      </w:rPr>
    </w:lvl>
    <w:lvl w:ilvl="7" w:tentative="0">
      <w:start w:val="0"/>
      <w:numFmt w:val="bullet"/>
      <w:lvlText w:val="•"/>
      <w:lvlJc w:val="left"/>
      <w:pPr>
        <w:ind w:left="7633" w:hanging="191"/>
      </w:pPr>
      <w:rPr>
        <w:rFonts w:hint="default"/>
        <w:lang w:val="vi" w:eastAsia="en-US" w:bidi="ar-SA"/>
      </w:rPr>
    </w:lvl>
    <w:lvl w:ilvl="8" w:tentative="0">
      <w:start w:val="0"/>
      <w:numFmt w:val="bullet"/>
      <w:lvlText w:val="•"/>
      <w:lvlJc w:val="left"/>
      <w:pPr>
        <w:ind w:left="8632" w:hanging="191"/>
      </w:pPr>
      <w:rPr>
        <w:rFonts w:hint="default"/>
        <w:lang w:val="vi" w:eastAsia="en-US" w:bidi="ar-SA"/>
      </w:rPr>
    </w:lvl>
  </w:abstractNum>
  <w:abstractNum w:abstractNumId="9">
    <w:nsid w:val="B5E306ED"/>
    <w:multiLevelType w:val="multilevel"/>
    <w:tmpl w:val="B5E306ED"/>
    <w:lvl w:ilvl="0" w:tentative="0">
      <w:start w:val="5"/>
      <w:numFmt w:val="decimal"/>
      <w:lvlText w:val="%1"/>
      <w:lvlJc w:val="left"/>
      <w:pPr>
        <w:ind w:left="530" w:hanging="389"/>
        <w:jc w:val="left"/>
      </w:pPr>
      <w:rPr>
        <w:rFonts w:hint="default"/>
        <w:lang w:val="vi" w:eastAsia="en-US" w:bidi="ar-SA"/>
      </w:rPr>
    </w:lvl>
    <w:lvl w:ilvl="1" w:tentative="0">
      <w:start w:val="1"/>
      <w:numFmt w:val="decimal"/>
      <w:lvlText w:val="%1.%2"/>
      <w:lvlJc w:val="left"/>
      <w:pPr>
        <w:ind w:left="530" w:hanging="389"/>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1292" w:hanging="583"/>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2956" w:hanging="583"/>
      </w:pPr>
      <w:rPr>
        <w:rFonts w:hint="default"/>
        <w:lang w:val="vi" w:eastAsia="en-US" w:bidi="ar-SA"/>
      </w:rPr>
    </w:lvl>
    <w:lvl w:ilvl="4" w:tentative="0">
      <w:start w:val="0"/>
      <w:numFmt w:val="bullet"/>
      <w:lvlText w:val="•"/>
      <w:lvlJc w:val="left"/>
      <w:pPr>
        <w:ind w:left="4052" w:hanging="583"/>
      </w:pPr>
      <w:rPr>
        <w:rFonts w:hint="default"/>
        <w:lang w:val="vi" w:eastAsia="en-US" w:bidi="ar-SA"/>
      </w:rPr>
    </w:lvl>
    <w:lvl w:ilvl="5" w:tentative="0">
      <w:start w:val="0"/>
      <w:numFmt w:val="bullet"/>
      <w:lvlText w:val="•"/>
      <w:lvlJc w:val="left"/>
      <w:pPr>
        <w:ind w:left="5148" w:hanging="583"/>
      </w:pPr>
      <w:rPr>
        <w:rFonts w:hint="default"/>
        <w:lang w:val="vi" w:eastAsia="en-US" w:bidi="ar-SA"/>
      </w:rPr>
    </w:lvl>
    <w:lvl w:ilvl="6" w:tentative="0">
      <w:start w:val="0"/>
      <w:numFmt w:val="bullet"/>
      <w:lvlText w:val="•"/>
      <w:lvlJc w:val="left"/>
      <w:pPr>
        <w:ind w:left="6245" w:hanging="583"/>
      </w:pPr>
      <w:rPr>
        <w:rFonts w:hint="default"/>
        <w:lang w:val="vi" w:eastAsia="en-US" w:bidi="ar-SA"/>
      </w:rPr>
    </w:lvl>
    <w:lvl w:ilvl="7" w:tentative="0">
      <w:start w:val="0"/>
      <w:numFmt w:val="bullet"/>
      <w:lvlText w:val="•"/>
      <w:lvlJc w:val="left"/>
      <w:pPr>
        <w:ind w:left="7341" w:hanging="583"/>
      </w:pPr>
      <w:rPr>
        <w:rFonts w:hint="default"/>
        <w:lang w:val="vi" w:eastAsia="en-US" w:bidi="ar-SA"/>
      </w:rPr>
    </w:lvl>
    <w:lvl w:ilvl="8" w:tentative="0">
      <w:start w:val="0"/>
      <w:numFmt w:val="bullet"/>
      <w:lvlText w:val="•"/>
      <w:lvlJc w:val="left"/>
      <w:pPr>
        <w:ind w:left="8437" w:hanging="583"/>
      </w:pPr>
      <w:rPr>
        <w:rFonts w:hint="default"/>
        <w:lang w:val="vi" w:eastAsia="en-US" w:bidi="ar-SA"/>
      </w:rPr>
    </w:lvl>
  </w:abstractNum>
  <w:abstractNum w:abstractNumId="10">
    <w:nsid w:val="BF205925"/>
    <w:multiLevelType w:val="multilevel"/>
    <w:tmpl w:val="BF205925"/>
    <w:lvl w:ilvl="0" w:tentative="0">
      <w:start w:val="4"/>
      <w:numFmt w:val="decimal"/>
      <w:lvlText w:val="%1"/>
      <w:lvlJc w:val="left"/>
      <w:pPr>
        <w:ind w:left="530" w:hanging="389"/>
        <w:jc w:val="left"/>
      </w:pPr>
      <w:rPr>
        <w:rFonts w:hint="default"/>
        <w:lang w:val="vi" w:eastAsia="en-US" w:bidi="ar-SA"/>
      </w:rPr>
    </w:lvl>
    <w:lvl w:ilvl="1" w:tentative="0">
      <w:start w:val="1"/>
      <w:numFmt w:val="decimal"/>
      <w:lvlText w:val="%1.%2"/>
      <w:lvlJc w:val="left"/>
      <w:pPr>
        <w:ind w:left="530"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1292" w:hanging="5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3373" w:hanging="583"/>
      </w:pPr>
      <w:rPr>
        <w:rFonts w:hint="default"/>
        <w:lang w:val="vi" w:eastAsia="en-US" w:bidi="ar-SA"/>
      </w:rPr>
    </w:lvl>
    <w:lvl w:ilvl="4" w:tentative="0">
      <w:start w:val="0"/>
      <w:numFmt w:val="bullet"/>
      <w:lvlText w:val="•"/>
      <w:lvlJc w:val="left"/>
      <w:pPr>
        <w:ind w:left="4410" w:hanging="583"/>
      </w:pPr>
      <w:rPr>
        <w:rFonts w:hint="default"/>
        <w:lang w:val="vi" w:eastAsia="en-US" w:bidi="ar-SA"/>
      </w:rPr>
    </w:lvl>
    <w:lvl w:ilvl="5" w:tentative="0">
      <w:start w:val="0"/>
      <w:numFmt w:val="bullet"/>
      <w:lvlText w:val="•"/>
      <w:lvlJc w:val="left"/>
      <w:pPr>
        <w:ind w:left="5446" w:hanging="583"/>
      </w:pPr>
      <w:rPr>
        <w:rFonts w:hint="default"/>
        <w:lang w:val="vi" w:eastAsia="en-US" w:bidi="ar-SA"/>
      </w:rPr>
    </w:lvl>
    <w:lvl w:ilvl="6" w:tentative="0">
      <w:start w:val="0"/>
      <w:numFmt w:val="bullet"/>
      <w:lvlText w:val="•"/>
      <w:lvlJc w:val="left"/>
      <w:pPr>
        <w:ind w:left="6483" w:hanging="583"/>
      </w:pPr>
      <w:rPr>
        <w:rFonts w:hint="default"/>
        <w:lang w:val="vi" w:eastAsia="en-US" w:bidi="ar-SA"/>
      </w:rPr>
    </w:lvl>
    <w:lvl w:ilvl="7" w:tentative="0">
      <w:start w:val="0"/>
      <w:numFmt w:val="bullet"/>
      <w:lvlText w:val="•"/>
      <w:lvlJc w:val="left"/>
      <w:pPr>
        <w:ind w:left="7520" w:hanging="583"/>
      </w:pPr>
      <w:rPr>
        <w:rFonts w:hint="default"/>
        <w:lang w:val="vi" w:eastAsia="en-US" w:bidi="ar-SA"/>
      </w:rPr>
    </w:lvl>
    <w:lvl w:ilvl="8" w:tentative="0">
      <w:start w:val="0"/>
      <w:numFmt w:val="bullet"/>
      <w:lvlText w:val="•"/>
      <w:lvlJc w:val="left"/>
      <w:pPr>
        <w:ind w:left="8557" w:hanging="583"/>
      </w:pPr>
      <w:rPr>
        <w:rFonts w:hint="default"/>
        <w:lang w:val="vi" w:eastAsia="en-US" w:bidi="ar-SA"/>
      </w:rPr>
    </w:lvl>
  </w:abstractNum>
  <w:abstractNum w:abstractNumId="11">
    <w:nsid w:val="CAB7BB4F"/>
    <w:multiLevelType w:val="multilevel"/>
    <w:tmpl w:val="CAB7BB4F"/>
    <w:lvl w:ilvl="0" w:tentative="0">
      <w:start w:val="3"/>
      <w:numFmt w:val="decimal"/>
      <w:lvlText w:val="%1"/>
      <w:lvlJc w:val="left"/>
      <w:pPr>
        <w:ind w:left="1292" w:hanging="583"/>
        <w:jc w:val="left"/>
      </w:pPr>
      <w:rPr>
        <w:rFonts w:hint="default"/>
        <w:lang w:val="vi" w:eastAsia="en-US" w:bidi="ar-SA"/>
      </w:rPr>
    </w:lvl>
    <w:lvl w:ilvl="1" w:tentative="0">
      <w:start w:val="1"/>
      <w:numFmt w:val="decimal"/>
      <w:lvlText w:val="%1.%2"/>
      <w:lvlJc w:val="left"/>
      <w:pPr>
        <w:ind w:left="1292"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1207" w:hanging="191"/>
      </w:pPr>
      <w:rPr>
        <w:rFonts w:hint="default" w:ascii="Trebuchet MS" w:hAnsi="Trebuchet MS" w:eastAsia="Trebuchet MS" w:cs="Trebuchet MS"/>
        <w:b w:val="0"/>
        <w:bCs w:val="0"/>
        <w:i w:val="0"/>
        <w:iCs w:val="0"/>
        <w:spacing w:val="0"/>
        <w:w w:val="66"/>
        <w:sz w:val="26"/>
        <w:szCs w:val="26"/>
        <w:lang w:val="vi" w:eastAsia="en-US" w:bidi="ar-SA"/>
      </w:rPr>
    </w:lvl>
    <w:lvl w:ilvl="3" w:tentative="0">
      <w:start w:val="0"/>
      <w:numFmt w:val="bullet"/>
      <w:lvlText w:val="•"/>
      <w:lvlJc w:val="left"/>
      <w:pPr>
        <w:ind w:left="3373" w:hanging="191"/>
      </w:pPr>
      <w:rPr>
        <w:rFonts w:hint="default"/>
        <w:lang w:val="vi" w:eastAsia="en-US" w:bidi="ar-SA"/>
      </w:rPr>
    </w:lvl>
    <w:lvl w:ilvl="4" w:tentative="0">
      <w:start w:val="0"/>
      <w:numFmt w:val="bullet"/>
      <w:lvlText w:val="•"/>
      <w:lvlJc w:val="left"/>
      <w:pPr>
        <w:ind w:left="4410" w:hanging="191"/>
      </w:pPr>
      <w:rPr>
        <w:rFonts w:hint="default"/>
        <w:lang w:val="vi" w:eastAsia="en-US" w:bidi="ar-SA"/>
      </w:rPr>
    </w:lvl>
    <w:lvl w:ilvl="5" w:tentative="0">
      <w:start w:val="0"/>
      <w:numFmt w:val="bullet"/>
      <w:lvlText w:val="•"/>
      <w:lvlJc w:val="left"/>
      <w:pPr>
        <w:ind w:left="5446" w:hanging="191"/>
      </w:pPr>
      <w:rPr>
        <w:rFonts w:hint="default"/>
        <w:lang w:val="vi" w:eastAsia="en-US" w:bidi="ar-SA"/>
      </w:rPr>
    </w:lvl>
    <w:lvl w:ilvl="6" w:tentative="0">
      <w:start w:val="0"/>
      <w:numFmt w:val="bullet"/>
      <w:lvlText w:val="•"/>
      <w:lvlJc w:val="left"/>
      <w:pPr>
        <w:ind w:left="6483" w:hanging="191"/>
      </w:pPr>
      <w:rPr>
        <w:rFonts w:hint="default"/>
        <w:lang w:val="vi" w:eastAsia="en-US" w:bidi="ar-SA"/>
      </w:rPr>
    </w:lvl>
    <w:lvl w:ilvl="7" w:tentative="0">
      <w:start w:val="0"/>
      <w:numFmt w:val="bullet"/>
      <w:lvlText w:val="•"/>
      <w:lvlJc w:val="left"/>
      <w:pPr>
        <w:ind w:left="7520" w:hanging="191"/>
      </w:pPr>
      <w:rPr>
        <w:rFonts w:hint="default"/>
        <w:lang w:val="vi" w:eastAsia="en-US" w:bidi="ar-SA"/>
      </w:rPr>
    </w:lvl>
    <w:lvl w:ilvl="8" w:tentative="0">
      <w:start w:val="0"/>
      <w:numFmt w:val="bullet"/>
      <w:lvlText w:val="•"/>
      <w:lvlJc w:val="left"/>
      <w:pPr>
        <w:ind w:left="8557" w:hanging="191"/>
      </w:pPr>
      <w:rPr>
        <w:rFonts w:hint="default"/>
        <w:lang w:val="vi" w:eastAsia="en-US" w:bidi="ar-SA"/>
      </w:rPr>
    </w:lvl>
  </w:abstractNum>
  <w:abstractNum w:abstractNumId="12">
    <w:nsid w:val="CF092B84"/>
    <w:multiLevelType w:val="multilevel"/>
    <w:tmpl w:val="CF092B84"/>
    <w:lvl w:ilvl="0" w:tentative="0">
      <w:start w:val="2"/>
      <w:numFmt w:val="decimal"/>
      <w:lvlText w:val="%1"/>
      <w:lvlJc w:val="left"/>
      <w:pPr>
        <w:ind w:left="1097" w:hanging="389"/>
        <w:jc w:val="left"/>
      </w:pPr>
      <w:rPr>
        <w:rFonts w:hint="default"/>
        <w:lang w:val="vi" w:eastAsia="en-US" w:bidi="ar-SA"/>
      </w:rPr>
    </w:lvl>
    <w:lvl w:ilvl="1" w:tentative="0">
      <w:start w:val="1"/>
      <w:numFmt w:val="decimal"/>
      <w:lvlText w:val="%1.%2"/>
      <w:lvlJc w:val="left"/>
      <w:pPr>
        <w:ind w:left="1097"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1859" w:hanging="5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3809" w:hanging="583"/>
      </w:pPr>
      <w:rPr>
        <w:rFonts w:hint="default"/>
        <w:lang w:val="vi" w:eastAsia="en-US" w:bidi="ar-SA"/>
      </w:rPr>
    </w:lvl>
    <w:lvl w:ilvl="4" w:tentative="0">
      <w:start w:val="0"/>
      <w:numFmt w:val="bullet"/>
      <w:lvlText w:val="•"/>
      <w:lvlJc w:val="left"/>
      <w:pPr>
        <w:ind w:left="4783" w:hanging="583"/>
      </w:pPr>
      <w:rPr>
        <w:rFonts w:hint="default"/>
        <w:lang w:val="vi" w:eastAsia="en-US" w:bidi="ar-SA"/>
      </w:rPr>
    </w:lvl>
    <w:lvl w:ilvl="5" w:tentative="0">
      <w:start w:val="0"/>
      <w:numFmt w:val="bullet"/>
      <w:lvlText w:val="•"/>
      <w:lvlJc w:val="left"/>
      <w:pPr>
        <w:ind w:left="5758" w:hanging="583"/>
      </w:pPr>
      <w:rPr>
        <w:rFonts w:hint="default"/>
        <w:lang w:val="vi" w:eastAsia="en-US" w:bidi="ar-SA"/>
      </w:rPr>
    </w:lvl>
    <w:lvl w:ilvl="6" w:tentative="0">
      <w:start w:val="0"/>
      <w:numFmt w:val="bullet"/>
      <w:lvlText w:val="•"/>
      <w:lvlJc w:val="left"/>
      <w:pPr>
        <w:ind w:left="6732" w:hanging="583"/>
      </w:pPr>
      <w:rPr>
        <w:rFonts w:hint="default"/>
        <w:lang w:val="vi" w:eastAsia="en-US" w:bidi="ar-SA"/>
      </w:rPr>
    </w:lvl>
    <w:lvl w:ilvl="7" w:tentative="0">
      <w:start w:val="0"/>
      <w:numFmt w:val="bullet"/>
      <w:lvlText w:val="•"/>
      <w:lvlJc w:val="left"/>
      <w:pPr>
        <w:ind w:left="7707" w:hanging="583"/>
      </w:pPr>
      <w:rPr>
        <w:rFonts w:hint="default"/>
        <w:lang w:val="vi" w:eastAsia="en-US" w:bidi="ar-SA"/>
      </w:rPr>
    </w:lvl>
    <w:lvl w:ilvl="8" w:tentative="0">
      <w:start w:val="0"/>
      <w:numFmt w:val="bullet"/>
      <w:lvlText w:val="•"/>
      <w:lvlJc w:val="left"/>
      <w:pPr>
        <w:ind w:left="8681" w:hanging="583"/>
      </w:pPr>
      <w:rPr>
        <w:rFonts w:hint="default"/>
        <w:lang w:val="vi" w:eastAsia="en-US" w:bidi="ar-SA"/>
      </w:rPr>
    </w:lvl>
  </w:abstractNum>
  <w:abstractNum w:abstractNumId="13">
    <w:nsid w:val="D39B74EC"/>
    <w:multiLevelType w:val="multilevel"/>
    <w:tmpl w:val="D39B74EC"/>
    <w:lvl w:ilvl="0" w:tentative="0">
      <w:start w:val="1"/>
      <w:numFmt w:val="decimal"/>
      <w:lvlText w:val="%1."/>
      <w:lvlJc w:val="left"/>
      <w:pPr>
        <w:ind w:left="640" w:hanging="29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1.%2"/>
      <w:lvlJc w:val="left"/>
      <w:pPr>
        <w:ind w:left="1292" w:hanging="583"/>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1207" w:hanging="191"/>
      </w:pPr>
      <w:rPr>
        <w:rFonts w:hint="default" w:ascii="Trebuchet MS" w:hAnsi="Trebuchet MS" w:eastAsia="Trebuchet MS" w:cs="Trebuchet MS"/>
        <w:b w:val="0"/>
        <w:bCs w:val="0"/>
        <w:i w:val="0"/>
        <w:iCs w:val="0"/>
        <w:spacing w:val="0"/>
        <w:w w:val="66"/>
        <w:sz w:val="26"/>
        <w:szCs w:val="26"/>
        <w:lang w:val="vi" w:eastAsia="en-US" w:bidi="ar-SA"/>
      </w:rPr>
    </w:lvl>
    <w:lvl w:ilvl="3" w:tentative="0">
      <w:start w:val="0"/>
      <w:numFmt w:val="bullet"/>
      <w:lvlText w:val="•"/>
      <w:lvlJc w:val="left"/>
      <w:pPr>
        <w:ind w:left="2466" w:hanging="191"/>
      </w:pPr>
      <w:rPr>
        <w:rFonts w:hint="default"/>
        <w:lang w:val="vi" w:eastAsia="en-US" w:bidi="ar-SA"/>
      </w:rPr>
    </w:lvl>
    <w:lvl w:ilvl="4" w:tentative="0">
      <w:start w:val="0"/>
      <w:numFmt w:val="bullet"/>
      <w:lvlText w:val="•"/>
      <w:lvlJc w:val="left"/>
      <w:pPr>
        <w:ind w:left="3632" w:hanging="191"/>
      </w:pPr>
      <w:rPr>
        <w:rFonts w:hint="default"/>
        <w:lang w:val="vi" w:eastAsia="en-US" w:bidi="ar-SA"/>
      </w:rPr>
    </w:lvl>
    <w:lvl w:ilvl="5" w:tentative="0">
      <w:start w:val="0"/>
      <w:numFmt w:val="bullet"/>
      <w:lvlText w:val="•"/>
      <w:lvlJc w:val="left"/>
      <w:pPr>
        <w:ind w:left="4798" w:hanging="191"/>
      </w:pPr>
      <w:rPr>
        <w:rFonts w:hint="default"/>
        <w:lang w:val="vi" w:eastAsia="en-US" w:bidi="ar-SA"/>
      </w:rPr>
    </w:lvl>
    <w:lvl w:ilvl="6" w:tentative="0">
      <w:start w:val="0"/>
      <w:numFmt w:val="bullet"/>
      <w:lvlText w:val="•"/>
      <w:lvlJc w:val="left"/>
      <w:pPr>
        <w:ind w:left="5965" w:hanging="191"/>
      </w:pPr>
      <w:rPr>
        <w:rFonts w:hint="default"/>
        <w:lang w:val="vi" w:eastAsia="en-US" w:bidi="ar-SA"/>
      </w:rPr>
    </w:lvl>
    <w:lvl w:ilvl="7" w:tentative="0">
      <w:start w:val="0"/>
      <w:numFmt w:val="bullet"/>
      <w:lvlText w:val="•"/>
      <w:lvlJc w:val="left"/>
      <w:pPr>
        <w:ind w:left="7131" w:hanging="191"/>
      </w:pPr>
      <w:rPr>
        <w:rFonts w:hint="default"/>
        <w:lang w:val="vi" w:eastAsia="en-US" w:bidi="ar-SA"/>
      </w:rPr>
    </w:lvl>
    <w:lvl w:ilvl="8" w:tentative="0">
      <w:start w:val="0"/>
      <w:numFmt w:val="bullet"/>
      <w:lvlText w:val="•"/>
      <w:lvlJc w:val="left"/>
      <w:pPr>
        <w:ind w:left="8297" w:hanging="191"/>
      </w:pPr>
      <w:rPr>
        <w:rFonts w:hint="default"/>
        <w:lang w:val="vi" w:eastAsia="en-US" w:bidi="ar-SA"/>
      </w:rPr>
    </w:lvl>
  </w:abstractNum>
  <w:abstractNum w:abstractNumId="14">
    <w:nsid w:val="DF0DEA64"/>
    <w:multiLevelType w:val="multilevel"/>
    <w:tmpl w:val="DF0DEA64"/>
    <w:lvl w:ilvl="0" w:tentative="0">
      <w:start w:val="1"/>
      <w:numFmt w:val="lowerLetter"/>
      <w:lvlText w:val="(%1)"/>
      <w:lvlJc w:val="left"/>
      <w:pPr>
        <w:ind w:left="1078" w:hanging="3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035" w:hanging="388"/>
      </w:pPr>
      <w:rPr>
        <w:rFonts w:hint="default"/>
        <w:lang w:val="vi" w:eastAsia="en-US" w:bidi="ar-SA"/>
      </w:rPr>
    </w:lvl>
    <w:lvl w:ilvl="2" w:tentative="0">
      <w:start w:val="0"/>
      <w:numFmt w:val="bullet"/>
      <w:lvlText w:val="•"/>
      <w:lvlJc w:val="left"/>
      <w:pPr>
        <w:ind w:left="2990" w:hanging="388"/>
      </w:pPr>
      <w:rPr>
        <w:rFonts w:hint="default"/>
        <w:lang w:val="vi" w:eastAsia="en-US" w:bidi="ar-SA"/>
      </w:rPr>
    </w:lvl>
    <w:lvl w:ilvl="3" w:tentative="0">
      <w:start w:val="0"/>
      <w:numFmt w:val="bullet"/>
      <w:lvlText w:val="•"/>
      <w:lvlJc w:val="left"/>
      <w:pPr>
        <w:ind w:left="3945" w:hanging="388"/>
      </w:pPr>
      <w:rPr>
        <w:rFonts w:hint="default"/>
        <w:lang w:val="vi" w:eastAsia="en-US" w:bidi="ar-SA"/>
      </w:rPr>
    </w:lvl>
    <w:lvl w:ilvl="4" w:tentative="0">
      <w:start w:val="0"/>
      <w:numFmt w:val="bullet"/>
      <w:lvlText w:val="•"/>
      <w:lvlJc w:val="left"/>
      <w:pPr>
        <w:ind w:left="4900" w:hanging="388"/>
      </w:pPr>
      <w:rPr>
        <w:rFonts w:hint="default"/>
        <w:lang w:val="vi" w:eastAsia="en-US" w:bidi="ar-SA"/>
      </w:rPr>
    </w:lvl>
    <w:lvl w:ilvl="5" w:tentative="0">
      <w:start w:val="0"/>
      <w:numFmt w:val="bullet"/>
      <w:lvlText w:val="•"/>
      <w:lvlJc w:val="left"/>
      <w:pPr>
        <w:ind w:left="5855" w:hanging="388"/>
      </w:pPr>
      <w:rPr>
        <w:rFonts w:hint="default"/>
        <w:lang w:val="vi" w:eastAsia="en-US" w:bidi="ar-SA"/>
      </w:rPr>
    </w:lvl>
    <w:lvl w:ilvl="6" w:tentative="0">
      <w:start w:val="0"/>
      <w:numFmt w:val="bullet"/>
      <w:lvlText w:val="•"/>
      <w:lvlJc w:val="left"/>
      <w:pPr>
        <w:ind w:left="6810" w:hanging="388"/>
      </w:pPr>
      <w:rPr>
        <w:rFonts w:hint="default"/>
        <w:lang w:val="vi" w:eastAsia="en-US" w:bidi="ar-SA"/>
      </w:rPr>
    </w:lvl>
    <w:lvl w:ilvl="7" w:tentative="0">
      <w:start w:val="0"/>
      <w:numFmt w:val="bullet"/>
      <w:lvlText w:val="•"/>
      <w:lvlJc w:val="left"/>
      <w:pPr>
        <w:ind w:left="7765" w:hanging="388"/>
      </w:pPr>
      <w:rPr>
        <w:rFonts w:hint="default"/>
        <w:lang w:val="vi" w:eastAsia="en-US" w:bidi="ar-SA"/>
      </w:rPr>
    </w:lvl>
    <w:lvl w:ilvl="8" w:tentative="0">
      <w:start w:val="0"/>
      <w:numFmt w:val="bullet"/>
      <w:lvlText w:val="•"/>
      <w:lvlJc w:val="left"/>
      <w:pPr>
        <w:ind w:left="8720" w:hanging="388"/>
      </w:pPr>
      <w:rPr>
        <w:rFonts w:hint="default"/>
        <w:lang w:val="vi" w:eastAsia="en-US" w:bidi="ar-SA"/>
      </w:rPr>
    </w:lvl>
  </w:abstractNum>
  <w:abstractNum w:abstractNumId="15">
    <w:nsid w:val="DF1C759D"/>
    <w:multiLevelType w:val="multilevel"/>
    <w:tmpl w:val="DF1C759D"/>
    <w:lvl w:ilvl="0" w:tentative="0">
      <w:start w:val="4"/>
      <w:numFmt w:val="decimal"/>
      <w:lvlText w:val="%1"/>
      <w:lvlJc w:val="left"/>
      <w:pPr>
        <w:ind w:left="1292" w:hanging="583"/>
        <w:jc w:val="left"/>
      </w:pPr>
      <w:rPr>
        <w:rFonts w:hint="default"/>
        <w:lang w:val="vi" w:eastAsia="en-US" w:bidi="ar-SA"/>
      </w:rPr>
    </w:lvl>
    <w:lvl w:ilvl="1" w:tentative="0">
      <w:start w:val="1"/>
      <w:numFmt w:val="decimal"/>
      <w:lvlText w:val="%1.%2"/>
      <w:lvlJc w:val="left"/>
      <w:pPr>
        <w:ind w:left="1292"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2084" w:hanging="778"/>
        <w:jc w:val="righ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148" w:hanging="778"/>
      </w:pPr>
      <w:rPr>
        <w:rFonts w:hint="default"/>
        <w:lang w:val="vi" w:eastAsia="en-US" w:bidi="ar-SA"/>
      </w:rPr>
    </w:lvl>
    <w:lvl w:ilvl="4" w:tentative="0">
      <w:start w:val="0"/>
      <w:numFmt w:val="bullet"/>
      <w:lvlText w:val="•"/>
      <w:lvlJc w:val="left"/>
      <w:pPr>
        <w:ind w:left="4217" w:hanging="778"/>
      </w:pPr>
      <w:rPr>
        <w:rFonts w:hint="default"/>
        <w:lang w:val="vi" w:eastAsia="en-US" w:bidi="ar-SA"/>
      </w:rPr>
    </w:lvl>
    <w:lvl w:ilvl="5" w:tentative="0">
      <w:start w:val="0"/>
      <w:numFmt w:val="bullet"/>
      <w:lvlText w:val="•"/>
      <w:lvlJc w:val="left"/>
      <w:pPr>
        <w:ind w:left="5286" w:hanging="778"/>
      </w:pPr>
      <w:rPr>
        <w:rFonts w:hint="default"/>
        <w:lang w:val="vi" w:eastAsia="en-US" w:bidi="ar-SA"/>
      </w:rPr>
    </w:lvl>
    <w:lvl w:ilvl="6" w:tentative="0">
      <w:start w:val="0"/>
      <w:numFmt w:val="bullet"/>
      <w:lvlText w:val="•"/>
      <w:lvlJc w:val="left"/>
      <w:pPr>
        <w:ind w:left="6355" w:hanging="778"/>
      </w:pPr>
      <w:rPr>
        <w:rFonts w:hint="default"/>
        <w:lang w:val="vi" w:eastAsia="en-US" w:bidi="ar-SA"/>
      </w:rPr>
    </w:lvl>
    <w:lvl w:ilvl="7" w:tentative="0">
      <w:start w:val="0"/>
      <w:numFmt w:val="bullet"/>
      <w:lvlText w:val="•"/>
      <w:lvlJc w:val="left"/>
      <w:pPr>
        <w:ind w:left="7424" w:hanging="778"/>
      </w:pPr>
      <w:rPr>
        <w:rFonts w:hint="default"/>
        <w:lang w:val="vi" w:eastAsia="en-US" w:bidi="ar-SA"/>
      </w:rPr>
    </w:lvl>
    <w:lvl w:ilvl="8" w:tentative="0">
      <w:start w:val="0"/>
      <w:numFmt w:val="bullet"/>
      <w:lvlText w:val="•"/>
      <w:lvlJc w:val="left"/>
      <w:pPr>
        <w:ind w:left="8492" w:hanging="778"/>
      </w:pPr>
      <w:rPr>
        <w:rFonts w:hint="default"/>
        <w:lang w:val="vi" w:eastAsia="en-US" w:bidi="ar-SA"/>
      </w:rPr>
    </w:lvl>
  </w:abstractNum>
  <w:abstractNum w:abstractNumId="16">
    <w:nsid w:val="E73F5B38"/>
    <w:multiLevelType w:val="multilevel"/>
    <w:tmpl w:val="E73F5B38"/>
    <w:lvl w:ilvl="0" w:tentative="0">
      <w:start w:val="1"/>
      <w:numFmt w:val="decimal"/>
      <w:lvlText w:val="%1."/>
      <w:lvlJc w:val="left"/>
      <w:pPr>
        <w:ind w:left="1207" w:hanging="294"/>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143" w:hanging="294"/>
      </w:pPr>
      <w:rPr>
        <w:rFonts w:hint="default"/>
        <w:lang w:val="vi" w:eastAsia="en-US" w:bidi="ar-SA"/>
      </w:rPr>
    </w:lvl>
    <w:lvl w:ilvl="2" w:tentative="0">
      <w:start w:val="0"/>
      <w:numFmt w:val="bullet"/>
      <w:lvlText w:val="•"/>
      <w:lvlJc w:val="left"/>
      <w:pPr>
        <w:ind w:left="3086" w:hanging="294"/>
      </w:pPr>
      <w:rPr>
        <w:rFonts w:hint="default"/>
        <w:lang w:val="vi" w:eastAsia="en-US" w:bidi="ar-SA"/>
      </w:rPr>
    </w:lvl>
    <w:lvl w:ilvl="3" w:tentative="0">
      <w:start w:val="0"/>
      <w:numFmt w:val="bullet"/>
      <w:lvlText w:val="•"/>
      <w:lvlJc w:val="left"/>
      <w:pPr>
        <w:ind w:left="4029" w:hanging="294"/>
      </w:pPr>
      <w:rPr>
        <w:rFonts w:hint="default"/>
        <w:lang w:val="vi" w:eastAsia="en-US" w:bidi="ar-SA"/>
      </w:rPr>
    </w:lvl>
    <w:lvl w:ilvl="4" w:tentative="0">
      <w:start w:val="0"/>
      <w:numFmt w:val="bullet"/>
      <w:lvlText w:val="•"/>
      <w:lvlJc w:val="left"/>
      <w:pPr>
        <w:ind w:left="4972" w:hanging="294"/>
      </w:pPr>
      <w:rPr>
        <w:rFonts w:hint="default"/>
        <w:lang w:val="vi" w:eastAsia="en-US" w:bidi="ar-SA"/>
      </w:rPr>
    </w:lvl>
    <w:lvl w:ilvl="5" w:tentative="0">
      <w:start w:val="0"/>
      <w:numFmt w:val="bullet"/>
      <w:lvlText w:val="•"/>
      <w:lvlJc w:val="left"/>
      <w:pPr>
        <w:ind w:left="5915" w:hanging="294"/>
      </w:pPr>
      <w:rPr>
        <w:rFonts w:hint="default"/>
        <w:lang w:val="vi" w:eastAsia="en-US" w:bidi="ar-SA"/>
      </w:rPr>
    </w:lvl>
    <w:lvl w:ilvl="6" w:tentative="0">
      <w:start w:val="0"/>
      <w:numFmt w:val="bullet"/>
      <w:lvlText w:val="•"/>
      <w:lvlJc w:val="left"/>
      <w:pPr>
        <w:ind w:left="6858" w:hanging="294"/>
      </w:pPr>
      <w:rPr>
        <w:rFonts w:hint="default"/>
        <w:lang w:val="vi" w:eastAsia="en-US" w:bidi="ar-SA"/>
      </w:rPr>
    </w:lvl>
    <w:lvl w:ilvl="7" w:tentative="0">
      <w:start w:val="0"/>
      <w:numFmt w:val="bullet"/>
      <w:lvlText w:val="•"/>
      <w:lvlJc w:val="left"/>
      <w:pPr>
        <w:ind w:left="7801" w:hanging="294"/>
      </w:pPr>
      <w:rPr>
        <w:rFonts w:hint="default"/>
        <w:lang w:val="vi" w:eastAsia="en-US" w:bidi="ar-SA"/>
      </w:rPr>
    </w:lvl>
    <w:lvl w:ilvl="8" w:tentative="0">
      <w:start w:val="0"/>
      <w:numFmt w:val="bullet"/>
      <w:lvlText w:val="•"/>
      <w:lvlJc w:val="left"/>
      <w:pPr>
        <w:ind w:left="8744" w:hanging="294"/>
      </w:pPr>
      <w:rPr>
        <w:rFonts w:hint="default"/>
        <w:lang w:val="vi" w:eastAsia="en-US" w:bidi="ar-SA"/>
      </w:rPr>
    </w:lvl>
  </w:abstractNum>
  <w:abstractNum w:abstractNumId="17">
    <w:nsid w:val="EBBF693F"/>
    <w:multiLevelType w:val="multilevel"/>
    <w:tmpl w:val="EBBF693F"/>
    <w:lvl w:ilvl="0" w:tentative="0">
      <w:start w:val="0"/>
      <w:numFmt w:val="bullet"/>
      <w:lvlText w:val="•"/>
      <w:lvlJc w:val="left"/>
      <w:pPr>
        <w:ind w:left="1207"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2143" w:hanging="191"/>
      </w:pPr>
      <w:rPr>
        <w:rFonts w:hint="default"/>
        <w:lang w:val="vi" w:eastAsia="en-US" w:bidi="ar-SA"/>
      </w:rPr>
    </w:lvl>
    <w:lvl w:ilvl="2" w:tentative="0">
      <w:start w:val="0"/>
      <w:numFmt w:val="bullet"/>
      <w:lvlText w:val="•"/>
      <w:lvlJc w:val="left"/>
      <w:pPr>
        <w:ind w:left="3086" w:hanging="191"/>
      </w:pPr>
      <w:rPr>
        <w:rFonts w:hint="default"/>
        <w:lang w:val="vi" w:eastAsia="en-US" w:bidi="ar-SA"/>
      </w:rPr>
    </w:lvl>
    <w:lvl w:ilvl="3" w:tentative="0">
      <w:start w:val="0"/>
      <w:numFmt w:val="bullet"/>
      <w:lvlText w:val="•"/>
      <w:lvlJc w:val="left"/>
      <w:pPr>
        <w:ind w:left="4029" w:hanging="191"/>
      </w:pPr>
      <w:rPr>
        <w:rFonts w:hint="default"/>
        <w:lang w:val="vi" w:eastAsia="en-US" w:bidi="ar-SA"/>
      </w:rPr>
    </w:lvl>
    <w:lvl w:ilvl="4" w:tentative="0">
      <w:start w:val="0"/>
      <w:numFmt w:val="bullet"/>
      <w:lvlText w:val="•"/>
      <w:lvlJc w:val="left"/>
      <w:pPr>
        <w:ind w:left="4972" w:hanging="191"/>
      </w:pPr>
      <w:rPr>
        <w:rFonts w:hint="default"/>
        <w:lang w:val="vi" w:eastAsia="en-US" w:bidi="ar-SA"/>
      </w:rPr>
    </w:lvl>
    <w:lvl w:ilvl="5" w:tentative="0">
      <w:start w:val="0"/>
      <w:numFmt w:val="bullet"/>
      <w:lvlText w:val="•"/>
      <w:lvlJc w:val="left"/>
      <w:pPr>
        <w:ind w:left="5915" w:hanging="191"/>
      </w:pPr>
      <w:rPr>
        <w:rFonts w:hint="default"/>
        <w:lang w:val="vi" w:eastAsia="en-US" w:bidi="ar-SA"/>
      </w:rPr>
    </w:lvl>
    <w:lvl w:ilvl="6" w:tentative="0">
      <w:start w:val="0"/>
      <w:numFmt w:val="bullet"/>
      <w:lvlText w:val="•"/>
      <w:lvlJc w:val="left"/>
      <w:pPr>
        <w:ind w:left="6858" w:hanging="191"/>
      </w:pPr>
      <w:rPr>
        <w:rFonts w:hint="default"/>
        <w:lang w:val="vi" w:eastAsia="en-US" w:bidi="ar-SA"/>
      </w:rPr>
    </w:lvl>
    <w:lvl w:ilvl="7" w:tentative="0">
      <w:start w:val="0"/>
      <w:numFmt w:val="bullet"/>
      <w:lvlText w:val="•"/>
      <w:lvlJc w:val="left"/>
      <w:pPr>
        <w:ind w:left="7801" w:hanging="191"/>
      </w:pPr>
      <w:rPr>
        <w:rFonts w:hint="default"/>
        <w:lang w:val="vi" w:eastAsia="en-US" w:bidi="ar-SA"/>
      </w:rPr>
    </w:lvl>
    <w:lvl w:ilvl="8" w:tentative="0">
      <w:start w:val="0"/>
      <w:numFmt w:val="bullet"/>
      <w:lvlText w:val="•"/>
      <w:lvlJc w:val="left"/>
      <w:pPr>
        <w:ind w:left="8744" w:hanging="191"/>
      </w:pPr>
      <w:rPr>
        <w:rFonts w:hint="default"/>
        <w:lang w:val="vi" w:eastAsia="en-US" w:bidi="ar-SA"/>
      </w:rPr>
    </w:lvl>
  </w:abstractNum>
  <w:abstractNum w:abstractNumId="18">
    <w:nsid w:val="0053208E"/>
    <w:multiLevelType w:val="multilevel"/>
    <w:tmpl w:val="0053208E"/>
    <w:lvl w:ilvl="0" w:tentative="0">
      <w:start w:val="1"/>
      <w:numFmt w:val="decimal"/>
      <w:lvlText w:val="%1"/>
      <w:lvlJc w:val="left"/>
      <w:pPr>
        <w:ind w:left="1097" w:hanging="389"/>
        <w:jc w:val="left"/>
      </w:pPr>
      <w:rPr>
        <w:rFonts w:hint="default"/>
        <w:lang w:val="vi" w:eastAsia="en-US" w:bidi="ar-SA"/>
      </w:rPr>
    </w:lvl>
    <w:lvl w:ilvl="1" w:tentative="0">
      <w:start w:val="1"/>
      <w:numFmt w:val="decimal"/>
      <w:lvlText w:val="%1.%2"/>
      <w:lvlJc w:val="left"/>
      <w:pPr>
        <w:ind w:left="1097"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3006" w:hanging="389"/>
      </w:pPr>
      <w:rPr>
        <w:rFonts w:hint="default"/>
        <w:lang w:val="vi" w:eastAsia="en-US" w:bidi="ar-SA"/>
      </w:rPr>
    </w:lvl>
    <w:lvl w:ilvl="3" w:tentative="0">
      <w:start w:val="0"/>
      <w:numFmt w:val="bullet"/>
      <w:lvlText w:val="•"/>
      <w:lvlJc w:val="left"/>
      <w:pPr>
        <w:ind w:left="3959" w:hanging="389"/>
      </w:pPr>
      <w:rPr>
        <w:rFonts w:hint="default"/>
        <w:lang w:val="vi" w:eastAsia="en-US" w:bidi="ar-SA"/>
      </w:rPr>
    </w:lvl>
    <w:lvl w:ilvl="4" w:tentative="0">
      <w:start w:val="0"/>
      <w:numFmt w:val="bullet"/>
      <w:lvlText w:val="•"/>
      <w:lvlJc w:val="left"/>
      <w:pPr>
        <w:ind w:left="4912" w:hanging="389"/>
      </w:pPr>
      <w:rPr>
        <w:rFonts w:hint="default"/>
        <w:lang w:val="vi" w:eastAsia="en-US" w:bidi="ar-SA"/>
      </w:rPr>
    </w:lvl>
    <w:lvl w:ilvl="5" w:tentative="0">
      <w:start w:val="0"/>
      <w:numFmt w:val="bullet"/>
      <w:lvlText w:val="•"/>
      <w:lvlJc w:val="left"/>
      <w:pPr>
        <w:ind w:left="5865" w:hanging="389"/>
      </w:pPr>
      <w:rPr>
        <w:rFonts w:hint="default"/>
        <w:lang w:val="vi" w:eastAsia="en-US" w:bidi="ar-SA"/>
      </w:rPr>
    </w:lvl>
    <w:lvl w:ilvl="6" w:tentative="0">
      <w:start w:val="0"/>
      <w:numFmt w:val="bullet"/>
      <w:lvlText w:val="•"/>
      <w:lvlJc w:val="left"/>
      <w:pPr>
        <w:ind w:left="6818" w:hanging="389"/>
      </w:pPr>
      <w:rPr>
        <w:rFonts w:hint="default"/>
        <w:lang w:val="vi" w:eastAsia="en-US" w:bidi="ar-SA"/>
      </w:rPr>
    </w:lvl>
    <w:lvl w:ilvl="7" w:tentative="0">
      <w:start w:val="0"/>
      <w:numFmt w:val="bullet"/>
      <w:lvlText w:val="•"/>
      <w:lvlJc w:val="left"/>
      <w:pPr>
        <w:ind w:left="7771" w:hanging="389"/>
      </w:pPr>
      <w:rPr>
        <w:rFonts w:hint="default"/>
        <w:lang w:val="vi" w:eastAsia="en-US" w:bidi="ar-SA"/>
      </w:rPr>
    </w:lvl>
    <w:lvl w:ilvl="8" w:tentative="0">
      <w:start w:val="0"/>
      <w:numFmt w:val="bullet"/>
      <w:lvlText w:val="•"/>
      <w:lvlJc w:val="left"/>
      <w:pPr>
        <w:ind w:left="8724" w:hanging="389"/>
      </w:pPr>
      <w:rPr>
        <w:rFonts w:hint="default"/>
        <w:lang w:val="vi" w:eastAsia="en-US" w:bidi="ar-SA"/>
      </w:rPr>
    </w:lvl>
  </w:abstractNum>
  <w:abstractNum w:abstractNumId="19">
    <w:nsid w:val="011CC6FA"/>
    <w:multiLevelType w:val="multilevel"/>
    <w:tmpl w:val="011CC6FA"/>
    <w:lvl w:ilvl="0" w:tentative="0">
      <w:start w:val="0"/>
      <w:numFmt w:val="bullet"/>
      <w:lvlText w:val="•"/>
      <w:lvlJc w:val="left"/>
      <w:pPr>
        <w:ind w:left="441"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459" w:hanging="191"/>
      </w:pPr>
      <w:rPr>
        <w:rFonts w:hint="default"/>
        <w:lang w:val="vi" w:eastAsia="en-US" w:bidi="ar-SA"/>
      </w:rPr>
    </w:lvl>
    <w:lvl w:ilvl="2" w:tentative="0">
      <w:start w:val="0"/>
      <w:numFmt w:val="bullet"/>
      <w:lvlText w:val="•"/>
      <w:lvlJc w:val="left"/>
      <w:pPr>
        <w:ind w:left="2478" w:hanging="191"/>
      </w:pPr>
      <w:rPr>
        <w:rFonts w:hint="default"/>
        <w:lang w:val="vi" w:eastAsia="en-US" w:bidi="ar-SA"/>
      </w:rPr>
    </w:lvl>
    <w:lvl w:ilvl="3" w:tentative="0">
      <w:start w:val="0"/>
      <w:numFmt w:val="bullet"/>
      <w:lvlText w:val="•"/>
      <w:lvlJc w:val="left"/>
      <w:pPr>
        <w:ind w:left="3497" w:hanging="191"/>
      </w:pPr>
      <w:rPr>
        <w:rFonts w:hint="default"/>
        <w:lang w:val="vi" w:eastAsia="en-US" w:bidi="ar-SA"/>
      </w:rPr>
    </w:lvl>
    <w:lvl w:ilvl="4" w:tentative="0">
      <w:start w:val="0"/>
      <w:numFmt w:val="bullet"/>
      <w:lvlText w:val="•"/>
      <w:lvlJc w:val="left"/>
      <w:pPr>
        <w:ind w:left="4516" w:hanging="191"/>
      </w:pPr>
      <w:rPr>
        <w:rFonts w:hint="default"/>
        <w:lang w:val="vi" w:eastAsia="en-US" w:bidi="ar-SA"/>
      </w:rPr>
    </w:lvl>
    <w:lvl w:ilvl="5" w:tentative="0">
      <w:start w:val="0"/>
      <w:numFmt w:val="bullet"/>
      <w:lvlText w:val="•"/>
      <w:lvlJc w:val="left"/>
      <w:pPr>
        <w:ind w:left="5535" w:hanging="191"/>
      </w:pPr>
      <w:rPr>
        <w:rFonts w:hint="default"/>
        <w:lang w:val="vi" w:eastAsia="en-US" w:bidi="ar-SA"/>
      </w:rPr>
    </w:lvl>
    <w:lvl w:ilvl="6" w:tentative="0">
      <w:start w:val="0"/>
      <w:numFmt w:val="bullet"/>
      <w:lvlText w:val="•"/>
      <w:lvlJc w:val="left"/>
      <w:pPr>
        <w:ind w:left="6554" w:hanging="191"/>
      </w:pPr>
      <w:rPr>
        <w:rFonts w:hint="default"/>
        <w:lang w:val="vi" w:eastAsia="en-US" w:bidi="ar-SA"/>
      </w:rPr>
    </w:lvl>
    <w:lvl w:ilvl="7" w:tentative="0">
      <w:start w:val="0"/>
      <w:numFmt w:val="bullet"/>
      <w:lvlText w:val="•"/>
      <w:lvlJc w:val="left"/>
      <w:pPr>
        <w:ind w:left="7573" w:hanging="191"/>
      </w:pPr>
      <w:rPr>
        <w:rFonts w:hint="default"/>
        <w:lang w:val="vi" w:eastAsia="en-US" w:bidi="ar-SA"/>
      </w:rPr>
    </w:lvl>
    <w:lvl w:ilvl="8" w:tentative="0">
      <w:start w:val="0"/>
      <w:numFmt w:val="bullet"/>
      <w:lvlText w:val="•"/>
      <w:lvlJc w:val="left"/>
      <w:pPr>
        <w:ind w:left="8592" w:hanging="191"/>
      </w:pPr>
      <w:rPr>
        <w:rFonts w:hint="default"/>
        <w:lang w:val="vi" w:eastAsia="en-US" w:bidi="ar-SA"/>
      </w:rPr>
    </w:lvl>
  </w:abstractNum>
  <w:abstractNum w:abstractNumId="20">
    <w:nsid w:val="03D62ECE"/>
    <w:multiLevelType w:val="multilevel"/>
    <w:tmpl w:val="03D62ECE"/>
    <w:lvl w:ilvl="0" w:tentative="0">
      <w:start w:val="6"/>
      <w:numFmt w:val="decimal"/>
      <w:lvlText w:val="%1"/>
      <w:lvlJc w:val="left"/>
      <w:pPr>
        <w:ind w:left="1097" w:hanging="389"/>
        <w:jc w:val="left"/>
      </w:pPr>
      <w:rPr>
        <w:rFonts w:hint="default"/>
        <w:lang w:val="vi" w:eastAsia="en-US" w:bidi="ar-SA"/>
      </w:rPr>
    </w:lvl>
    <w:lvl w:ilvl="1" w:tentative="0">
      <w:start w:val="1"/>
      <w:numFmt w:val="decimal"/>
      <w:lvlText w:val="%1.%2"/>
      <w:lvlJc w:val="left"/>
      <w:pPr>
        <w:ind w:left="1097"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3006" w:hanging="389"/>
      </w:pPr>
      <w:rPr>
        <w:rFonts w:hint="default"/>
        <w:lang w:val="vi" w:eastAsia="en-US" w:bidi="ar-SA"/>
      </w:rPr>
    </w:lvl>
    <w:lvl w:ilvl="3" w:tentative="0">
      <w:start w:val="0"/>
      <w:numFmt w:val="bullet"/>
      <w:lvlText w:val="•"/>
      <w:lvlJc w:val="left"/>
      <w:pPr>
        <w:ind w:left="3959" w:hanging="389"/>
      </w:pPr>
      <w:rPr>
        <w:rFonts w:hint="default"/>
        <w:lang w:val="vi" w:eastAsia="en-US" w:bidi="ar-SA"/>
      </w:rPr>
    </w:lvl>
    <w:lvl w:ilvl="4" w:tentative="0">
      <w:start w:val="0"/>
      <w:numFmt w:val="bullet"/>
      <w:lvlText w:val="•"/>
      <w:lvlJc w:val="left"/>
      <w:pPr>
        <w:ind w:left="4912" w:hanging="389"/>
      </w:pPr>
      <w:rPr>
        <w:rFonts w:hint="default"/>
        <w:lang w:val="vi" w:eastAsia="en-US" w:bidi="ar-SA"/>
      </w:rPr>
    </w:lvl>
    <w:lvl w:ilvl="5" w:tentative="0">
      <w:start w:val="0"/>
      <w:numFmt w:val="bullet"/>
      <w:lvlText w:val="•"/>
      <w:lvlJc w:val="left"/>
      <w:pPr>
        <w:ind w:left="5865" w:hanging="389"/>
      </w:pPr>
      <w:rPr>
        <w:rFonts w:hint="default"/>
        <w:lang w:val="vi" w:eastAsia="en-US" w:bidi="ar-SA"/>
      </w:rPr>
    </w:lvl>
    <w:lvl w:ilvl="6" w:tentative="0">
      <w:start w:val="0"/>
      <w:numFmt w:val="bullet"/>
      <w:lvlText w:val="•"/>
      <w:lvlJc w:val="left"/>
      <w:pPr>
        <w:ind w:left="6818" w:hanging="389"/>
      </w:pPr>
      <w:rPr>
        <w:rFonts w:hint="default"/>
        <w:lang w:val="vi" w:eastAsia="en-US" w:bidi="ar-SA"/>
      </w:rPr>
    </w:lvl>
    <w:lvl w:ilvl="7" w:tentative="0">
      <w:start w:val="0"/>
      <w:numFmt w:val="bullet"/>
      <w:lvlText w:val="•"/>
      <w:lvlJc w:val="left"/>
      <w:pPr>
        <w:ind w:left="7771" w:hanging="389"/>
      </w:pPr>
      <w:rPr>
        <w:rFonts w:hint="default"/>
        <w:lang w:val="vi" w:eastAsia="en-US" w:bidi="ar-SA"/>
      </w:rPr>
    </w:lvl>
    <w:lvl w:ilvl="8" w:tentative="0">
      <w:start w:val="0"/>
      <w:numFmt w:val="bullet"/>
      <w:lvlText w:val="•"/>
      <w:lvlJc w:val="left"/>
      <w:pPr>
        <w:ind w:left="8724" w:hanging="389"/>
      </w:pPr>
      <w:rPr>
        <w:rFonts w:hint="default"/>
        <w:lang w:val="vi" w:eastAsia="en-US" w:bidi="ar-SA"/>
      </w:rPr>
    </w:lvl>
  </w:abstractNum>
  <w:abstractNum w:abstractNumId="21">
    <w:nsid w:val="05227FBE"/>
    <w:multiLevelType w:val="multilevel"/>
    <w:tmpl w:val="05227FBE"/>
    <w:lvl w:ilvl="0" w:tentative="0">
      <w:start w:val="1"/>
      <w:numFmt w:val="decimal"/>
      <w:lvlText w:val="%1."/>
      <w:lvlJc w:val="left"/>
      <w:pPr>
        <w:ind w:left="709" w:hanging="267"/>
        <w:jc w:val="left"/>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1693" w:hanging="267"/>
      </w:pPr>
      <w:rPr>
        <w:rFonts w:hint="default"/>
        <w:lang w:val="vi" w:eastAsia="en-US" w:bidi="ar-SA"/>
      </w:rPr>
    </w:lvl>
    <w:lvl w:ilvl="2" w:tentative="0">
      <w:start w:val="0"/>
      <w:numFmt w:val="bullet"/>
      <w:lvlText w:val="•"/>
      <w:lvlJc w:val="left"/>
      <w:pPr>
        <w:ind w:left="2686" w:hanging="267"/>
      </w:pPr>
      <w:rPr>
        <w:rFonts w:hint="default"/>
        <w:lang w:val="vi" w:eastAsia="en-US" w:bidi="ar-SA"/>
      </w:rPr>
    </w:lvl>
    <w:lvl w:ilvl="3" w:tentative="0">
      <w:start w:val="0"/>
      <w:numFmt w:val="bullet"/>
      <w:lvlText w:val="•"/>
      <w:lvlJc w:val="left"/>
      <w:pPr>
        <w:ind w:left="3679" w:hanging="267"/>
      </w:pPr>
      <w:rPr>
        <w:rFonts w:hint="default"/>
        <w:lang w:val="vi" w:eastAsia="en-US" w:bidi="ar-SA"/>
      </w:rPr>
    </w:lvl>
    <w:lvl w:ilvl="4" w:tentative="0">
      <w:start w:val="0"/>
      <w:numFmt w:val="bullet"/>
      <w:lvlText w:val="•"/>
      <w:lvlJc w:val="left"/>
      <w:pPr>
        <w:ind w:left="4672" w:hanging="267"/>
      </w:pPr>
      <w:rPr>
        <w:rFonts w:hint="default"/>
        <w:lang w:val="vi" w:eastAsia="en-US" w:bidi="ar-SA"/>
      </w:rPr>
    </w:lvl>
    <w:lvl w:ilvl="5" w:tentative="0">
      <w:start w:val="0"/>
      <w:numFmt w:val="bullet"/>
      <w:lvlText w:val="•"/>
      <w:lvlJc w:val="left"/>
      <w:pPr>
        <w:ind w:left="5665" w:hanging="267"/>
      </w:pPr>
      <w:rPr>
        <w:rFonts w:hint="default"/>
        <w:lang w:val="vi" w:eastAsia="en-US" w:bidi="ar-SA"/>
      </w:rPr>
    </w:lvl>
    <w:lvl w:ilvl="6" w:tentative="0">
      <w:start w:val="0"/>
      <w:numFmt w:val="bullet"/>
      <w:lvlText w:val="•"/>
      <w:lvlJc w:val="left"/>
      <w:pPr>
        <w:ind w:left="6658" w:hanging="267"/>
      </w:pPr>
      <w:rPr>
        <w:rFonts w:hint="default"/>
        <w:lang w:val="vi" w:eastAsia="en-US" w:bidi="ar-SA"/>
      </w:rPr>
    </w:lvl>
    <w:lvl w:ilvl="7" w:tentative="0">
      <w:start w:val="0"/>
      <w:numFmt w:val="bullet"/>
      <w:lvlText w:val="•"/>
      <w:lvlJc w:val="left"/>
      <w:pPr>
        <w:ind w:left="7651" w:hanging="267"/>
      </w:pPr>
      <w:rPr>
        <w:rFonts w:hint="default"/>
        <w:lang w:val="vi" w:eastAsia="en-US" w:bidi="ar-SA"/>
      </w:rPr>
    </w:lvl>
    <w:lvl w:ilvl="8" w:tentative="0">
      <w:start w:val="0"/>
      <w:numFmt w:val="bullet"/>
      <w:lvlText w:val="•"/>
      <w:lvlJc w:val="left"/>
      <w:pPr>
        <w:ind w:left="8644" w:hanging="267"/>
      </w:pPr>
      <w:rPr>
        <w:rFonts w:hint="default"/>
        <w:lang w:val="vi" w:eastAsia="en-US" w:bidi="ar-SA"/>
      </w:rPr>
    </w:lvl>
  </w:abstractNum>
  <w:abstractNum w:abstractNumId="22">
    <w:nsid w:val="05BAC289"/>
    <w:multiLevelType w:val="multilevel"/>
    <w:tmpl w:val="05BAC289"/>
    <w:lvl w:ilvl="0" w:tentative="0">
      <w:start w:val="1"/>
      <w:numFmt w:val="decimal"/>
      <w:lvlText w:val="%1"/>
      <w:lvlJc w:val="left"/>
      <w:pPr>
        <w:ind w:left="1292" w:hanging="583"/>
        <w:jc w:val="left"/>
      </w:pPr>
      <w:rPr>
        <w:rFonts w:hint="default"/>
        <w:lang w:val="vi" w:eastAsia="en-US" w:bidi="ar-SA"/>
      </w:rPr>
    </w:lvl>
    <w:lvl w:ilvl="1" w:tentative="0">
      <w:start w:val="1"/>
      <w:numFmt w:val="decimal"/>
      <w:lvlText w:val="%1.%2"/>
      <w:lvlJc w:val="left"/>
      <w:pPr>
        <w:ind w:left="1292" w:hanging="583"/>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3166" w:hanging="583"/>
      </w:pPr>
      <w:rPr>
        <w:rFonts w:hint="default"/>
        <w:lang w:val="vi" w:eastAsia="en-US" w:bidi="ar-SA"/>
      </w:rPr>
    </w:lvl>
    <w:lvl w:ilvl="3" w:tentative="0">
      <w:start w:val="0"/>
      <w:numFmt w:val="bullet"/>
      <w:lvlText w:val="•"/>
      <w:lvlJc w:val="left"/>
      <w:pPr>
        <w:ind w:left="4099" w:hanging="583"/>
      </w:pPr>
      <w:rPr>
        <w:rFonts w:hint="default"/>
        <w:lang w:val="vi" w:eastAsia="en-US" w:bidi="ar-SA"/>
      </w:rPr>
    </w:lvl>
    <w:lvl w:ilvl="4" w:tentative="0">
      <w:start w:val="0"/>
      <w:numFmt w:val="bullet"/>
      <w:lvlText w:val="•"/>
      <w:lvlJc w:val="left"/>
      <w:pPr>
        <w:ind w:left="5032" w:hanging="583"/>
      </w:pPr>
      <w:rPr>
        <w:rFonts w:hint="default"/>
        <w:lang w:val="vi" w:eastAsia="en-US" w:bidi="ar-SA"/>
      </w:rPr>
    </w:lvl>
    <w:lvl w:ilvl="5" w:tentative="0">
      <w:start w:val="0"/>
      <w:numFmt w:val="bullet"/>
      <w:lvlText w:val="•"/>
      <w:lvlJc w:val="left"/>
      <w:pPr>
        <w:ind w:left="5965" w:hanging="583"/>
      </w:pPr>
      <w:rPr>
        <w:rFonts w:hint="default"/>
        <w:lang w:val="vi" w:eastAsia="en-US" w:bidi="ar-SA"/>
      </w:rPr>
    </w:lvl>
    <w:lvl w:ilvl="6" w:tentative="0">
      <w:start w:val="0"/>
      <w:numFmt w:val="bullet"/>
      <w:lvlText w:val="•"/>
      <w:lvlJc w:val="left"/>
      <w:pPr>
        <w:ind w:left="6898" w:hanging="583"/>
      </w:pPr>
      <w:rPr>
        <w:rFonts w:hint="default"/>
        <w:lang w:val="vi" w:eastAsia="en-US" w:bidi="ar-SA"/>
      </w:rPr>
    </w:lvl>
    <w:lvl w:ilvl="7" w:tentative="0">
      <w:start w:val="0"/>
      <w:numFmt w:val="bullet"/>
      <w:lvlText w:val="•"/>
      <w:lvlJc w:val="left"/>
      <w:pPr>
        <w:ind w:left="7831" w:hanging="583"/>
      </w:pPr>
      <w:rPr>
        <w:rFonts w:hint="default"/>
        <w:lang w:val="vi" w:eastAsia="en-US" w:bidi="ar-SA"/>
      </w:rPr>
    </w:lvl>
    <w:lvl w:ilvl="8" w:tentative="0">
      <w:start w:val="0"/>
      <w:numFmt w:val="bullet"/>
      <w:lvlText w:val="•"/>
      <w:lvlJc w:val="left"/>
      <w:pPr>
        <w:ind w:left="8764" w:hanging="583"/>
      </w:pPr>
      <w:rPr>
        <w:rFonts w:hint="default"/>
        <w:lang w:val="vi" w:eastAsia="en-US" w:bidi="ar-SA"/>
      </w:rPr>
    </w:lvl>
  </w:abstractNum>
  <w:abstractNum w:abstractNumId="23">
    <w:nsid w:val="0853C38F"/>
    <w:multiLevelType w:val="multilevel"/>
    <w:tmpl w:val="0853C38F"/>
    <w:lvl w:ilvl="0" w:tentative="0">
      <w:start w:val="1"/>
      <w:numFmt w:val="decimal"/>
      <w:lvlText w:val="%1."/>
      <w:lvlJc w:val="left"/>
      <w:pPr>
        <w:ind w:left="636" w:hanging="196"/>
        <w:jc w:val="right"/>
      </w:pPr>
      <w:rPr>
        <w:rFonts w:hint="default" w:ascii="Times New Roman" w:hAnsi="Times New Roman" w:eastAsia="Times New Roman" w:cs="Times New Roman"/>
        <w:b/>
        <w:bCs/>
        <w:i w:val="0"/>
        <w:iCs w:val="0"/>
        <w:spacing w:val="0"/>
        <w:w w:val="96"/>
        <w:sz w:val="24"/>
        <w:szCs w:val="24"/>
        <w:lang w:val="vi" w:eastAsia="en-US" w:bidi="ar-SA"/>
      </w:rPr>
    </w:lvl>
    <w:lvl w:ilvl="1" w:tentative="0">
      <w:start w:val="0"/>
      <w:numFmt w:val="bullet"/>
      <w:lvlText w:val="•"/>
      <w:lvlJc w:val="left"/>
      <w:pPr>
        <w:ind w:left="1639" w:hanging="196"/>
      </w:pPr>
      <w:rPr>
        <w:rFonts w:hint="default"/>
        <w:lang w:val="vi" w:eastAsia="en-US" w:bidi="ar-SA"/>
      </w:rPr>
    </w:lvl>
    <w:lvl w:ilvl="2" w:tentative="0">
      <w:start w:val="0"/>
      <w:numFmt w:val="bullet"/>
      <w:lvlText w:val="•"/>
      <w:lvlJc w:val="left"/>
      <w:pPr>
        <w:ind w:left="2638" w:hanging="196"/>
      </w:pPr>
      <w:rPr>
        <w:rFonts w:hint="default"/>
        <w:lang w:val="vi" w:eastAsia="en-US" w:bidi="ar-SA"/>
      </w:rPr>
    </w:lvl>
    <w:lvl w:ilvl="3" w:tentative="0">
      <w:start w:val="0"/>
      <w:numFmt w:val="bullet"/>
      <w:lvlText w:val="•"/>
      <w:lvlJc w:val="left"/>
      <w:pPr>
        <w:ind w:left="3637" w:hanging="196"/>
      </w:pPr>
      <w:rPr>
        <w:rFonts w:hint="default"/>
        <w:lang w:val="vi" w:eastAsia="en-US" w:bidi="ar-SA"/>
      </w:rPr>
    </w:lvl>
    <w:lvl w:ilvl="4" w:tentative="0">
      <w:start w:val="0"/>
      <w:numFmt w:val="bullet"/>
      <w:lvlText w:val="•"/>
      <w:lvlJc w:val="left"/>
      <w:pPr>
        <w:ind w:left="4636" w:hanging="196"/>
      </w:pPr>
      <w:rPr>
        <w:rFonts w:hint="default"/>
        <w:lang w:val="vi" w:eastAsia="en-US" w:bidi="ar-SA"/>
      </w:rPr>
    </w:lvl>
    <w:lvl w:ilvl="5" w:tentative="0">
      <w:start w:val="0"/>
      <w:numFmt w:val="bullet"/>
      <w:lvlText w:val="•"/>
      <w:lvlJc w:val="left"/>
      <w:pPr>
        <w:ind w:left="5635" w:hanging="196"/>
      </w:pPr>
      <w:rPr>
        <w:rFonts w:hint="default"/>
        <w:lang w:val="vi" w:eastAsia="en-US" w:bidi="ar-SA"/>
      </w:rPr>
    </w:lvl>
    <w:lvl w:ilvl="6" w:tentative="0">
      <w:start w:val="0"/>
      <w:numFmt w:val="bullet"/>
      <w:lvlText w:val="•"/>
      <w:lvlJc w:val="left"/>
      <w:pPr>
        <w:ind w:left="6634" w:hanging="196"/>
      </w:pPr>
      <w:rPr>
        <w:rFonts w:hint="default"/>
        <w:lang w:val="vi" w:eastAsia="en-US" w:bidi="ar-SA"/>
      </w:rPr>
    </w:lvl>
    <w:lvl w:ilvl="7" w:tentative="0">
      <w:start w:val="0"/>
      <w:numFmt w:val="bullet"/>
      <w:lvlText w:val="•"/>
      <w:lvlJc w:val="left"/>
      <w:pPr>
        <w:ind w:left="7633" w:hanging="196"/>
      </w:pPr>
      <w:rPr>
        <w:rFonts w:hint="default"/>
        <w:lang w:val="vi" w:eastAsia="en-US" w:bidi="ar-SA"/>
      </w:rPr>
    </w:lvl>
    <w:lvl w:ilvl="8" w:tentative="0">
      <w:start w:val="0"/>
      <w:numFmt w:val="bullet"/>
      <w:lvlText w:val="•"/>
      <w:lvlJc w:val="left"/>
      <w:pPr>
        <w:ind w:left="8632" w:hanging="196"/>
      </w:pPr>
      <w:rPr>
        <w:rFonts w:hint="default"/>
        <w:lang w:val="vi" w:eastAsia="en-US" w:bidi="ar-SA"/>
      </w:rPr>
    </w:lvl>
  </w:abstractNum>
  <w:abstractNum w:abstractNumId="24">
    <w:nsid w:val="110EFF5C"/>
    <w:multiLevelType w:val="multilevel"/>
    <w:tmpl w:val="110EFF5C"/>
    <w:lvl w:ilvl="0" w:tentative="0">
      <w:start w:val="1"/>
      <w:numFmt w:val="decimal"/>
      <w:lvlText w:val="%1."/>
      <w:lvlJc w:val="left"/>
      <w:pPr>
        <w:ind w:left="1207" w:hanging="294"/>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143" w:hanging="294"/>
      </w:pPr>
      <w:rPr>
        <w:rFonts w:hint="default"/>
        <w:lang w:val="vi" w:eastAsia="en-US" w:bidi="ar-SA"/>
      </w:rPr>
    </w:lvl>
    <w:lvl w:ilvl="2" w:tentative="0">
      <w:start w:val="0"/>
      <w:numFmt w:val="bullet"/>
      <w:lvlText w:val="•"/>
      <w:lvlJc w:val="left"/>
      <w:pPr>
        <w:ind w:left="3086" w:hanging="294"/>
      </w:pPr>
      <w:rPr>
        <w:rFonts w:hint="default"/>
        <w:lang w:val="vi" w:eastAsia="en-US" w:bidi="ar-SA"/>
      </w:rPr>
    </w:lvl>
    <w:lvl w:ilvl="3" w:tentative="0">
      <w:start w:val="0"/>
      <w:numFmt w:val="bullet"/>
      <w:lvlText w:val="•"/>
      <w:lvlJc w:val="left"/>
      <w:pPr>
        <w:ind w:left="4029" w:hanging="294"/>
      </w:pPr>
      <w:rPr>
        <w:rFonts w:hint="default"/>
        <w:lang w:val="vi" w:eastAsia="en-US" w:bidi="ar-SA"/>
      </w:rPr>
    </w:lvl>
    <w:lvl w:ilvl="4" w:tentative="0">
      <w:start w:val="0"/>
      <w:numFmt w:val="bullet"/>
      <w:lvlText w:val="•"/>
      <w:lvlJc w:val="left"/>
      <w:pPr>
        <w:ind w:left="4972" w:hanging="294"/>
      </w:pPr>
      <w:rPr>
        <w:rFonts w:hint="default"/>
        <w:lang w:val="vi" w:eastAsia="en-US" w:bidi="ar-SA"/>
      </w:rPr>
    </w:lvl>
    <w:lvl w:ilvl="5" w:tentative="0">
      <w:start w:val="0"/>
      <w:numFmt w:val="bullet"/>
      <w:lvlText w:val="•"/>
      <w:lvlJc w:val="left"/>
      <w:pPr>
        <w:ind w:left="5915" w:hanging="294"/>
      </w:pPr>
      <w:rPr>
        <w:rFonts w:hint="default"/>
        <w:lang w:val="vi" w:eastAsia="en-US" w:bidi="ar-SA"/>
      </w:rPr>
    </w:lvl>
    <w:lvl w:ilvl="6" w:tentative="0">
      <w:start w:val="0"/>
      <w:numFmt w:val="bullet"/>
      <w:lvlText w:val="•"/>
      <w:lvlJc w:val="left"/>
      <w:pPr>
        <w:ind w:left="6858" w:hanging="294"/>
      </w:pPr>
      <w:rPr>
        <w:rFonts w:hint="default"/>
        <w:lang w:val="vi" w:eastAsia="en-US" w:bidi="ar-SA"/>
      </w:rPr>
    </w:lvl>
    <w:lvl w:ilvl="7" w:tentative="0">
      <w:start w:val="0"/>
      <w:numFmt w:val="bullet"/>
      <w:lvlText w:val="•"/>
      <w:lvlJc w:val="left"/>
      <w:pPr>
        <w:ind w:left="7801" w:hanging="294"/>
      </w:pPr>
      <w:rPr>
        <w:rFonts w:hint="default"/>
        <w:lang w:val="vi" w:eastAsia="en-US" w:bidi="ar-SA"/>
      </w:rPr>
    </w:lvl>
    <w:lvl w:ilvl="8" w:tentative="0">
      <w:start w:val="0"/>
      <w:numFmt w:val="bullet"/>
      <w:lvlText w:val="•"/>
      <w:lvlJc w:val="left"/>
      <w:pPr>
        <w:ind w:left="8744" w:hanging="294"/>
      </w:pPr>
      <w:rPr>
        <w:rFonts w:hint="default"/>
        <w:lang w:val="vi" w:eastAsia="en-US" w:bidi="ar-SA"/>
      </w:rPr>
    </w:lvl>
  </w:abstractNum>
  <w:abstractNum w:abstractNumId="25">
    <w:nsid w:val="16135E9A"/>
    <w:multiLevelType w:val="multilevel"/>
    <w:tmpl w:val="16135E9A"/>
    <w:lvl w:ilvl="0" w:tentative="0">
      <w:start w:val="1"/>
      <w:numFmt w:val="lowerLetter"/>
      <w:lvlText w:val="(%1)"/>
      <w:lvlJc w:val="left"/>
      <w:pPr>
        <w:ind w:left="1078" w:hanging="3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035" w:hanging="388"/>
      </w:pPr>
      <w:rPr>
        <w:rFonts w:hint="default"/>
        <w:lang w:val="vi" w:eastAsia="en-US" w:bidi="ar-SA"/>
      </w:rPr>
    </w:lvl>
    <w:lvl w:ilvl="2" w:tentative="0">
      <w:start w:val="0"/>
      <w:numFmt w:val="bullet"/>
      <w:lvlText w:val="•"/>
      <w:lvlJc w:val="left"/>
      <w:pPr>
        <w:ind w:left="2990" w:hanging="388"/>
      </w:pPr>
      <w:rPr>
        <w:rFonts w:hint="default"/>
        <w:lang w:val="vi" w:eastAsia="en-US" w:bidi="ar-SA"/>
      </w:rPr>
    </w:lvl>
    <w:lvl w:ilvl="3" w:tentative="0">
      <w:start w:val="0"/>
      <w:numFmt w:val="bullet"/>
      <w:lvlText w:val="•"/>
      <w:lvlJc w:val="left"/>
      <w:pPr>
        <w:ind w:left="3945" w:hanging="388"/>
      </w:pPr>
      <w:rPr>
        <w:rFonts w:hint="default"/>
        <w:lang w:val="vi" w:eastAsia="en-US" w:bidi="ar-SA"/>
      </w:rPr>
    </w:lvl>
    <w:lvl w:ilvl="4" w:tentative="0">
      <w:start w:val="0"/>
      <w:numFmt w:val="bullet"/>
      <w:lvlText w:val="•"/>
      <w:lvlJc w:val="left"/>
      <w:pPr>
        <w:ind w:left="4900" w:hanging="388"/>
      </w:pPr>
      <w:rPr>
        <w:rFonts w:hint="default"/>
        <w:lang w:val="vi" w:eastAsia="en-US" w:bidi="ar-SA"/>
      </w:rPr>
    </w:lvl>
    <w:lvl w:ilvl="5" w:tentative="0">
      <w:start w:val="0"/>
      <w:numFmt w:val="bullet"/>
      <w:lvlText w:val="•"/>
      <w:lvlJc w:val="left"/>
      <w:pPr>
        <w:ind w:left="5855" w:hanging="388"/>
      </w:pPr>
      <w:rPr>
        <w:rFonts w:hint="default"/>
        <w:lang w:val="vi" w:eastAsia="en-US" w:bidi="ar-SA"/>
      </w:rPr>
    </w:lvl>
    <w:lvl w:ilvl="6" w:tentative="0">
      <w:start w:val="0"/>
      <w:numFmt w:val="bullet"/>
      <w:lvlText w:val="•"/>
      <w:lvlJc w:val="left"/>
      <w:pPr>
        <w:ind w:left="6810" w:hanging="388"/>
      </w:pPr>
      <w:rPr>
        <w:rFonts w:hint="default"/>
        <w:lang w:val="vi" w:eastAsia="en-US" w:bidi="ar-SA"/>
      </w:rPr>
    </w:lvl>
    <w:lvl w:ilvl="7" w:tentative="0">
      <w:start w:val="0"/>
      <w:numFmt w:val="bullet"/>
      <w:lvlText w:val="•"/>
      <w:lvlJc w:val="left"/>
      <w:pPr>
        <w:ind w:left="7765" w:hanging="388"/>
      </w:pPr>
      <w:rPr>
        <w:rFonts w:hint="default"/>
        <w:lang w:val="vi" w:eastAsia="en-US" w:bidi="ar-SA"/>
      </w:rPr>
    </w:lvl>
    <w:lvl w:ilvl="8" w:tentative="0">
      <w:start w:val="0"/>
      <w:numFmt w:val="bullet"/>
      <w:lvlText w:val="•"/>
      <w:lvlJc w:val="left"/>
      <w:pPr>
        <w:ind w:left="8720" w:hanging="388"/>
      </w:pPr>
      <w:rPr>
        <w:rFonts w:hint="default"/>
        <w:lang w:val="vi" w:eastAsia="en-US" w:bidi="ar-SA"/>
      </w:rPr>
    </w:lvl>
  </w:abstractNum>
  <w:abstractNum w:abstractNumId="26">
    <w:nsid w:val="27C42163"/>
    <w:multiLevelType w:val="multilevel"/>
    <w:tmpl w:val="27C42163"/>
    <w:lvl w:ilvl="0" w:tentative="0">
      <w:start w:val="0"/>
      <w:numFmt w:val="bullet"/>
      <w:lvlText w:val="•"/>
      <w:lvlJc w:val="left"/>
      <w:pPr>
        <w:ind w:left="640"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1207" w:hanging="191"/>
      </w:pPr>
      <w:rPr>
        <w:rFonts w:hint="default" w:ascii="Trebuchet MS" w:hAnsi="Trebuchet MS" w:eastAsia="Trebuchet MS" w:cs="Trebuchet MS"/>
        <w:b w:val="0"/>
        <w:bCs w:val="0"/>
        <w:i w:val="0"/>
        <w:iCs w:val="0"/>
        <w:spacing w:val="0"/>
        <w:w w:val="66"/>
        <w:sz w:val="26"/>
        <w:szCs w:val="26"/>
        <w:lang w:val="vi" w:eastAsia="en-US" w:bidi="ar-SA"/>
      </w:rPr>
    </w:lvl>
    <w:lvl w:ilvl="2" w:tentative="0">
      <w:start w:val="0"/>
      <w:numFmt w:val="bullet"/>
      <w:lvlText w:val="•"/>
      <w:lvlJc w:val="left"/>
      <w:pPr>
        <w:ind w:left="2247" w:hanging="191"/>
      </w:pPr>
      <w:rPr>
        <w:rFonts w:hint="default"/>
        <w:lang w:val="vi" w:eastAsia="en-US" w:bidi="ar-SA"/>
      </w:rPr>
    </w:lvl>
    <w:lvl w:ilvl="3" w:tentative="0">
      <w:start w:val="0"/>
      <w:numFmt w:val="bullet"/>
      <w:lvlText w:val="•"/>
      <w:lvlJc w:val="left"/>
      <w:pPr>
        <w:ind w:left="3295" w:hanging="191"/>
      </w:pPr>
      <w:rPr>
        <w:rFonts w:hint="default"/>
        <w:lang w:val="vi" w:eastAsia="en-US" w:bidi="ar-SA"/>
      </w:rPr>
    </w:lvl>
    <w:lvl w:ilvl="4" w:tentative="0">
      <w:start w:val="0"/>
      <w:numFmt w:val="bullet"/>
      <w:lvlText w:val="•"/>
      <w:lvlJc w:val="left"/>
      <w:pPr>
        <w:ind w:left="4343" w:hanging="191"/>
      </w:pPr>
      <w:rPr>
        <w:rFonts w:hint="default"/>
        <w:lang w:val="vi" w:eastAsia="en-US" w:bidi="ar-SA"/>
      </w:rPr>
    </w:lvl>
    <w:lvl w:ilvl="5" w:tentative="0">
      <w:start w:val="0"/>
      <w:numFmt w:val="bullet"/>
      <w:lvlText w:val="•"/>
      <w:lvlJc w:val="left"/>
      <w:pPr>
        <w:ind w:left="5391" w:hanging="191"/>
      </w:pPr>
      <w:rPr>
        <w:rFonts w:hint="default"/>
        <w:lang w:val="vi" w:eastAsia="en-US" w:bidi="ar-SA"/>
      </w:rPr>
    </w:lvl>
    <w:lvl w:ilvl="6" w:tentative="0">
      <w:start w:val="0"/>
      <w:numFmt w:val="bullet"/>
      <w:lvlText w:val="•"/>
      <w:lvlJc w:val="left"/>
      <w:pPr>
        <w:ind w:left="6439" w:hanging="191"/>
      </w:pPr>
      <w:rPr>
        <w:rFonts w:hint="default"/>
        <w:lang w:val="vi" w:eastAsia="en-US" w:bidi="ar-SA"/>
      </w:rPr>
    </w:lvl>
    <w:lvl w:ilvl="7" w:tentative="0">
      <w:start w:val="0"/>
      <w:numFmt w:val="bullet"/>
      <w:lvlText w:val="•"/>
      <w:lvlJc w:val="left"/>
      <w:pPr>
        <w:ind w:left="7487" w:hanging="191"/>
      </w:pPr>
      <w:rPr>
        <w:rFonts w:hint="default"/>
        <w:lang w:val="vi" w:eastAsia="en-US" w:bidi="ar-SA"/>
      </w:rPr>
    </w:lvl>
    <w:lvl w:ilvl="8" w:tentative="0">
      <w:start w:val="0"/>
      <w:numFmt w:val="bullet"/>
      <w:lvlText w:val="•"/>
      <w:lvlJc w:val="left"/>
      <w:pPr>
        <w:ind w:left="8534" w:hanging="191"/>
      </w:pPr>
      <w:rPr>
        <w:rFonts w:hint="default"/>
        <w:lang w:val="vi" w:eastAsia="en-US" w:bidi="ar-SA"/>
      </w:rPr>
    </w:lvl>
  </w:abstractNum>
  <w:abstractNum w:abstractNumId="27">
    <w:nsid w:val="32955A29"/>
    <w:multiLevelType w:val="multilevel"/>
    <w:tmpl w:val="32955A29"/>
    <w:lvl w:ilvl="0" w:tentative="0">
      <w:start w:val="5"/>
      <w:numFmt w:val="decimal"/>
      <w:lvlText w:val="%1"/>
      <w:lvlJc w:val="left"/>
      <w:pPr>
        <w:ind w:left="2084" w:hanging="778"/>
        <w:jc w:val="left"/>
      </w:pPr>
      <w:rPr>
        <w:rFonts w:hint="default"/>
        <w:lang w:val="vi" w:eastAsia="en-US" w:bidi="ar-SA"/>
      </w:rPr>
    </w:lvl>
    <w:lvl w:ilvl="1" w:tentative="0">
      <w:start w:val="1"/>
      <w:numFmt w:val="decimal"/>
      <w:lvlText w:val="%1.%2"/>
      <w:lvlJc w:val="left"/>
      <w:pPr>
        <w:ind w:left="2084" w:hanging="778"/>
        <w:jc w:val="left"/>
      </w:pPr>
      <w:rPr>
        <w:rFonts w:hint="default"/>
        <w:lang w:val="vi" w:eastAsia="en-US" w:bidi="ar-SA"/>
      </w:rPr>
    </w:lvl>
    <w:lvl w:ilvl="2" w:tentative="0">
      <w:start w:val="4"/>
      <w:numFmt w:val="decimal"/>
      <w:lvlText w:val="%1.%2.%3"/>
      <w:lvlJc w:val="left"/>
      <w:pPr>
        <w:ind w:left="2084" w:hanging="778"/>
        <w:jc w:val="righ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4645" w:hanging="778"/>
      </w:pPr>
      <w:rPr>
        <w:rFonts w:hint="default"/>
        <w:lang w:val="vi" w:eastAsia="en-US" w:bidi="ar-SA"/>
      </w:rPr>
    </w:lvl>
    <w:lvl w:ilvl="4" w:tentative="0">
      <w:start w:val="0"/>
      <w:numFmt w:val="bullet"/>
      <w:lvlText w:val="•"/>
      <w:lvlJc w:val="left"/>
      <w:pPr>
        <w:ind w:left="5500" w:hanging="778"/>
      </w:pPr>
      <w:rPr>
        <w:rFonts w:hint="default"/>
        <w:lang w:val="vi" w:eastAsia="en-US" w:bidi="ar-SA"/>
      </w:rPr>
    </w:lvl>
    <w:lvl w:ilvl="5" w:tentative="0">
      <w:start w:val="0"/>
      <w:numFmt w:val="bullet"/>
      <w:lvlText w:val="•"/>
      <w:lvlJc w:val="left"/>
      <w:pPr>
        <w:ind w:left="6355" w:hanging="778"/>
      </w:pPr>
      <w:rPr>
        <w:rFonts w:hint="default"/>
        <w:lang w:val="vi" w:eastAsia="en-US" w:bidi="ar-SA"/>
      </w:rPr>
    </w:lvl>
    <w:lvl w:ilvl="6" w:tentative="0">
      <w:start w:val="0"/>
      <w:numFmt w:val="bullet"/>
      <w:lvlText w:val="•"/>
      <w:lvlJc w:val="left"/>
      <w:pPr>
        <w:ind w:left="7210" w:hanging="778"/>
      </w:pPr>
      <w:rPr>
        <w:rFonts w:hint="default"/>
        <w:lang w:val="vi" w:eastAsia="en-US" w:bidi="ar-SA"/>
      </w:rPr>
    </w:lvl>
    <w:lvl w:ilvl="7" w:tentative="0">
      <w:start w:val="0"/>
      <w:numFmt w:val="bullet"/>
      <w:lvlText w:val="•"/>
      <w:lvlJc w:val="left"/>
      <w:pPr>
        <w:ind w:left="8065" w:hanging="778"/>
      </w:pPr>
      <w:rPr>
        <w:rFonts w:hint="default"/>
        <w:lang w:val="vi" w:eastAsia="en-US" w:bidi="ar-SA"/>
      </w:rPr>
    </w:lvl>
    <w:lvl w:ilvl="8" w:tentative="0">
      <w:start w:val="0"/>
      <w:numFmt w:val="bullet"/>
      <w:lvlText w:val="•"/>
      <w:lvlJc w:val="left"/>
      <w:pPr>
        <w:ind w:left="8920" w:hanging="778"/>
      </w:pPr>
      <w:rPr>
        <w:rFonts w:hint="default"/>
        <w:lang w:val="vi" w:eastAsia="en-US" w:bidi="ar-SA"/>
      </w:rPr>
    </w:lvl>
  </w:abstractNum>
  <w:abstractNum w:abstractNumId="28">
    <w:nsid w:val="59ADCABA"/>
    <w:multiLevelType w:val="multilevel"/>
    <w:tmpl w:val="59ADCABA"/>
    <w:lvl w:ilvl="0" w:tentative="0">
      <w:start w:val="3"/>
      <w:numFmt w:val="decimal"/>
      <w:lvlText w:val="%1"/>
      <w:lvlJc w:val="left"/>
      <w:pPr>
        <w:ind w:left="530" w:hanging="389"/>
        <w:jc w:val="left"/>
      </w:pPr>
      <w:rPr>
        <w:rFonts w:hint="default"/>
        <w:lang w:val="vi" w:eastAsia="en-US" w:bidi="ar-SA"/>
      </w:rPr>
    </w:lvl>
    <w:lvl w:ilvl="1" w:tentative="0">
      <w:start w:val="1"/>
      <w:numFmt w:val="decimal"/>
      <w:lvlText w:val="%1.%2"/>
      <w:lvlJc w:val="left"/>
      <w:pPr>
        <w:ind w:left="530" w:hanging="38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558" w:hanging="389"/>
      </w:pPr>
      <w:rPr>
        <w:rFonts w:hint="default"/>
        <w:lang w:val="vi" w:eastAsia="en-US" w:bidi="ar-SA"/>
      </w:rPr>
    </w:lvl>
    <w:lvl w:ilvl="3" w:tentative="0">
      <w:start w:val="0"/>
      <w:numFmt w:val="bullet"/>
      <w:lvlText w:val="•"/>
      <w:lvlJc w:val="left"/>
      <w:pPr>
        <w:ind w:left="3567" w:hanging="389"/>
      </w:pPr>
      <w:rPr>
        <w:rFonts w:hint="default"/>
        <w:lang w:val="vi" w:eastAsia="en-US" w:bidi="ar-SA"/>
      </w:rPr>
    </w:lvl>
    <w:lvl w:ilvl="4" w:tentative="0">
      <w:start w:val="0"/>
      <w:numFmt w:val="bullet"/>
      <w:lvlText w:val="•"/>
      <w:lvlJc w:val="left"/>
      <w:pPr>
        <w:ind w:left="4576" w:hanging="389"/>
      </w:pPr>
      <w:rPr>
        <w:rFonts w:hint="default"/>
        <w:lang w:val="vi" w:eastAsia="en-US" w:bidi="ar-SA"/>
      </w:rPr>
    </w:lvl>
    <w:lvl w:ilvl="5" w:tentative="0">
      <w:start w:val="0"/>
      <w:numFmt w:val="bullet"/>
      <w:lvlText w:val="•"/>
      <w:lvlJc w:val="left"/>
      <w:pPr>
        <w:ind w:left="5585" w:hanging="389"/>
      </w:pPr>
      <w:rPr>
        <w:rFonts w:hint="default"/>
        <w:lang w:val="vi" w:eastAsia="en-US" w:bidi="ar-SA"/>
      </w:rPr>
    </w:lvl>
    <w:lvl w:ilvl="6" w:tentative="0">
      <w:start w:val="0"/>
      <w:numFmt w:val="bullet"/>
      <w:lvlText w:val="•"/>
      <w:lvlJc w:val="left"/>
      <w:pPr>
        <w:ind w:left="6594" w:hanging="389"/>
      </w:pPr>
      <w:rPr>
        <w:rFonts w:hint="default"/>
        <w:lang w:val="vi" w:eastAsia="en-US" w:bidi="ar-SA"/>
      </w:rPr>
    </w:lvl>
    <w:lvl w:ilvl="7" w:tentative="0">
      <w:start w:val="0"/>
      <w:numFmt w:val="bullet"/>
      <w:lvlText w:val="•"/>
      <w:lvlJc w:val="left"/>
      <w:pPr>
        <w:ind w:left="7603" w:hanging="389"/>
      </w:pPr>
      <w:rPr>
        <w:rFonts w:hint="default"/>
        <w:lang w:val="vi" w:eastAsia="en-US" w:bidi="ar-SA"/>
      </w:rPr>
    </w:lvl>
    <w:lvl w:ilvl="8" w:tentative="0">
      <w:start w:val="0"/>
      <w:numFmt w:val="bullet"/>
      <w:lvlText w:val="•"/>
      <w:lvlJc w:val="left"/>
      <w:pPr>
        <w:ind w:left="8612" w:hanging="389"/>
      </w:pPr>
      <w:rPr>
        <w:rFonts w:hint="default"/>
        <w:lang w:val="vi" w:eastAsia="en-US" w:bidi="ar-SA"/>
      </w:rPr>
    </w:lvl>
  </w:abstractNum>
  <w:num w:numId="1">
    <w:abstractNumId w:val="18"/>
  </w:num>
  <w:num w:numId="2">
    <w:abstractNumId w:val="12"/>
  </w:num>
  <w:num w:numId="3">
    <w:abstractNumId w:val="28"/>
  </w:num>
  <w:num w:numId="4">
    <w:abstractNumId w:val="10"/>
  </w:num>
  <w:num w:numId="5">
    <w:abstractNumId w:val="9"/>
  </w:num>
  <w:num w:numId="6">
    <w:abstractNumId w:val="20"/>
  </w:num>
  <w:num w:numId="7">
    <w:abstractNumId w:val="22"/>
  </w:num>
  <w:num w:numId="8">
    <w:abstractNumId w:val="2"/>
  </w:num>
  <w:num w:numId="9">
    <w:abstractNumId w:val="11"/>
  </w:num>
  <w:num w:numId="10">
    <w:abstractNumId w:val="5"/>
  </w:num>
  <w:num w:numId="11">
    <w:abstractNumId w:val="8"/>
  </w:num>
  <w:num w:numId="12">
    <w:abstractNumId w:val="15"/>
  </w:num>
  <w:num w:numId="13">
    <w:abstractNumId w:val="24"/>
  </w:num>
  <w:num w:numId="14">
    <w:abstractNumId w:val="17"/>
  </w:num>
  <w:num w:numId="15">
    <w:abstractNumId w:val="7"/>
  </w:num>
  <w:num w:numId="16">
    <w:abstractNumId w:val="23"/>
  </w:num>
  <w:num w:numId="17">
    <w:abstractNumId w:val="6"/>
  </w:num>
  <w:num w:numId="18">
    <w:abstractNumId w:val="16"/>
  </w:num>
  <w:num w:numId="19">
    <w:abstractNumId w:val="13"/>
  </w:num>
  <w:num w:numId="20">
    <w:abstractNumId w:val="14"/>
  </w:num>
  <w:num w:numId="21">
    <w:abstractNumId w:val="0"/>
  </w:num>
  <w:num w:numId="22">
    <w:abstractNumId w:val="25"/>
  </w:num>
  <w:num w:numId="23">
    <w:abstractNumId w:val="27"/>
  </w:num>
  <w:num w:numId="24">
    <w:abstractNumId w:val="19"/>
  </w:num>
  <w:num w:numId="25">
    <w:abstractNumId w:val="4"/>
  </w:num>
  <w:num w:numId="26">
    <w:abstractNumId w:val="21"/>
  </w:num>
  <w:num w:numId="27">
    <w:abstractNumId w:val="26"/>
  </w:num>
  <w:num w:numId="28">
    <w:abstractNumId w:val="3"/>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D0102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82"/>
      <w:ind w:left="20"/>
      <w:outlineLvl w:val="1"/>
    </w:pPr>
    <w:rPr>
      <w:rFonts w:ascii="Times New Roman" w:hAnsi="Times New Roman" w:eastAsia="Times New Roman" w:cs="Times New Roman"/>
      <w:b/>
      <w:bCs/>
      <w:sz w:val="26"/>
      <w:szCs w:val="26"/>
      <w:lang w:val="vi" w:eastAsia="en-US" w:bidi="ar-SA"/>
    </w:rPr>
  </w:style>
  <w:style w:type="paragraph" w:styleId="3">
    <w:name w:val="heading 2"/>
    <w:basedOn w:val="1"/>
    <w:qFormat/>
    <w:uiPriority w:val="1"/>
    <w:pPr>
      <w:ind w:left="2084" w:hanging="777"/>
      <w:outlineLvl w:val="2"/>
    </w:pPr>
    <w:rPr>
      <w:rFonts w:ascii="Times New Roman" w:hAnsi="Times New Roman" w:eastAsia="Times New Roman" w:cs="Times New Roman"/>
      <w:b/>
      <w:bCs/>
      <w:sz w:val="26"/>
      <w:szCs w:val="26"/>
      <w:lang w:val="vi"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6"/>
      <w:szCs w:val="26"/>
      <w:lang w:val="vi" w:eastAsia="en-US" w:bidi="ar-SA"/>
    </w:rPr>
  </w:style>
  <w:style w:type="paragraph" w:styleId="7">
    <w:name w:val="toc 1"/>
    <w:basedOn w:val="1"/>
    <w:qFormat/>
    <w:uiPriority w:val="1"/>
    <w:pPr>
      <w:spacing w:before="300"/>
      <w:ind w:right="1775"/>
      <w:jc w:val="center"/>
    </w:pPr>
    <w:rPr>
      <w:rFonts w:ascii="Times New Roman" w:hAnsi="Times New Roman" w:eastAsia="Times New Roman" w:cs="Times New Roman"/>
      <w:b/>
      <w:bCs/>
      <w:sz w:val="26"/>
      <w:szCs w:val="26"/>
      <w:lang w:val="vi" w:eastAsia="en-US" w:bidi="ar-SA"/>
    </w:rPr>
  </w:style>
  <w:style w:type="paragraph" w:styleId="8">
    <w:name w:val="toc 2"/>
    <w:basedOn w:val="1"/>
    <w:qFormat/>
    <w:uiPriority w:val="1"/>
    <w:pPr>
      <w:spacing w:before="316" w:after="20"/>
      <w:ind w:right="1839"/>
      <w:jc w:val="center"/>
    </w:pPr>
    <w:rPr>
      <w:rFonts w:ascii="Times New Roman" w:hAnsi="Times New Roman" w:eastAsia="Times New Roman" w:cs="Times New Roman"/>
      <w:sz w:val="26"/>
      <w:szCs w:val="26"/>
      <w:lang w:val="vi" w:eastAsia="en-US" w:bidi="ar-SA"/>
    </w:rPr>
  </w:style>
  <w:style w:type="paragraph" w:styleId="9">
    <w:name w:val="toc 3"/>
    <w:basedOn w:val="1"/>
    <w:qFormat/>
    <w:uiPriority w:val="1"/>
    <w:pPr>
      <w:spacing w:before="270"/>
      <w:ind w:left="529" w:hanging="387"/>
    </w:pPr>
    <w:rPr>
      <w:rFonts w:ascii="Times New Roman" w:hAnsi="Times New Roman" w:eastAsia="Times New Roman" w:cs="Times New Roman"/>
      <w:sz w:val="26"/>
      <w:szCs w:val="26"/>
      <w:lang w:val="vi" w:eastAsia="en-US" w:bidi="ar-SA"/>
    </w:rPr>
  </w:style>
  <w:style w:type="paragraph" w:styleId="10">
    <w:name w:val="toc 4"/>
    <w:basedOn w:val="1"/>
    <w:qFormat/>
    <w:uiPriority w:val="1"/>
    <w:pPr>
      <w:spacing w:before="290"/>
      <w:ind w:left="773"/>
    </w:pPr>
    <w:rPr>
      <w:rFonts w:ascii="Times New Roman" w:hAnsi="Times New Roman" w:eastAsia="Times New Roman" w:cs="Times New Roman"/>
      <w:b/>
      <w:bCs/>
      <w:sz w:val="26"/>
      <w:szCs w:val="26"/>
      <w:lang w:val="vi" w:eastAsia="en-US" w:bidi="ar-SA"/>
    </w:rPr>
  </w:style>
  <w:style w:type="paragraph" w:styleId="11">
    <w:name w:val="toc 5"/>
    <w:basedOn w:val="1"/>
    <w:qFormat/>
    <w:uiPriority w:val="1"/>
    <w:pPr>
      <w:spacing w:before="270"/>
      <w:ind w:left="1291" w:hanging="582"/>
    </w:pPr>
    <w:rPr>
      <w:rFonts w:ascii="Times New Roman" w:hAnsi="Times New Roman" w:eastAsia="Times New Roman" w:cs="Times New Roman"/>
      <w:sz w:val="26"/>
      <w:szCs w:val="26"/>
      <w:lang w:val="vi" w:eastAsia="en-US" w:bidi="ar-SA"/>
    </w:rPr>
  </w:style>
  <w:style w:type="paragraph" w:styleId="12">
    <w:name w:val="toc 6"/>
    <w:basedOn w:val="1"/>
    <w:qFormat/>
    <w:uiPriority w:val="1"/>
    <w:pPr>
      <w:spacing w:before="270"/>
      <w:ind w:left="1858" w:hanging="582"/>
    </w:pPr>
    <w:rPr>
      <w:rFonts w:ascii="Times New Roman" w:hAnsi="Times New Roman" w:eastAsia="Times New Roman" w:cs="Times New Roman"/>
      <w:sz w:val="26"/>
      <w:szCs w:val="26"/>
      <w:lang w:val="vi"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270"/>
      <w:ind w:left="1207" w:hanging="582"/>
    </w:pPr>
    <w:rPr>
      <w:rFonts w:ascii="Times New Roman" w:hAnsi="Times New Roman" w:eastAsia="Times New Roman" w:cs="Times New Roman"/>
      <w:lang w:val="vi" w:eastAsia="en-US" w:bidi="ar-SA"/>
    </w:rPr>
  </w:style>
  <w:style w:type="paragraph" w:customStyle="1" w:styleId="15">
    <w:name w:val="Table Paragraph"/>
    <w:basedOn w:val="1"/>
    <w:qFormat/>
    <w:uiPriority w:val="1"/>
    <w:pPr>
      <w:spacing w:before="28"/>
      <w:ind w:left="7"/>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0" Type="http://schemas.openxmlformats.org/officeDocument/2006/relationships/fontTable" Target="fontTable.xml"/><Relationship Id="rId8" Type="http://schemas.openxmlformats.org/officeDocument/2006/relationships/header" Target="header1.xml"/><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28.jpeg"/><Relationship Id="rId76" Type="http://schemas.openxmlformats.org/officeDocument/2006/relationships/image" Target="media/image27.jpeg"/><Relationship Id="rId75" Type="http://schemas.openxmlformats.org/officeDocument/2006/relationships/image" Target="media/image26.jpeg"/><Relationship Id="rId74" Type="http://schemas.openxmlformats.org/officeDocument/2006/relationships/image" Target="media/image25.png"/><Relationship Id="rId73" Type="http://schemas.openxmlformats.org/officeDocument/2006/relationships/image" Target="media/image24.jpeg"/><Relationship Id="rId72" Type="http://schemas.openxmlformats.org/officeDocument/2006/relationships/image" Target="media/image23.jpeg"/><Relationship Id="rId71" Type="http://schemas.openxmlformats.org/officeDocument/2006/relationships/image" Target="media/image22.jpeg"/><Relationship Id="rId70" Type="http://schemas.openxmlformats.org/officeDocument/2006/relationships/image" Target="media/image21.jpeg"/><Relationship Id="rId7" Type="http://schemas.openxmlformats.org/officeDocument/2006/relationships/footer" Target="footer3.xml"/><Relationship Id="rId69" Type="http://schemas.openxmlformats.org/officeDocument/2006/relationships/image" Target="media/image20.jpeg"/><Relationship Id="rId68" Type="http://schemas.openxmlformats.org/officeDocument/2006/relationships/image" Target="media/image19.jpeg"/><Relationship Id="rId67" Type="http://schemas.openxmlformats.org/officeDocument/2006/relationships/image" Target="media/image18.png"/><Relationship Id="rId66" Type="http://schemas.openxmlformats.org/officeDocument/2006/relationships/image" Target="media/image17.png"/><Relationship Id="rId65" Type="http://schemas.openxmlformats.org/officeDocument/2006/relationships/image" Target="media/image16.png"/><Relationship Id="rId64" Type="http://schemas.openxmlformats.org/officeDocument/2006/relationships/image" Target="media/image15.png"/><Relationship Id="rId63" Type="http://schemas.openxmlformats.org/officeDocument/2006/relationships/image" Target="media/image14.png"/><Relationship Id="rId62" Type="http://schemas.openxmlformats.org/officeDocument/2006/relationships/image" Target="media/image13.jpeg"/><Relationship Id="rId61" Type="http://schemas.openxmlformats.org/officeDocument/2006/relationships/image" Target="media/image12.jpeg"/><Relationship Id="rId60" Type="http://schemas.openxmlformats.org/officeDocument/2006/relationships/image" Target="media/image11.png"/><Relationship Id="rId6" Type="http://schemas.openxmlformats.org/officeDocument/2006/relationships/footer" Target="footer2.xml"/><Relationship Id="rId59" Type="http://schemas.openxmlformats.org/officeDocument/2006/relationships/image" Target="media/image10.png"/><Relationship Id="rId58" Type="http://schemas.openxmlformats.org/officeDocument/2006/relationships/image" Target="media/image9.png"/><Relationship Id="rId57" Type="http://schemas.openxmlformats.org/officeDocument/2006/relationships/image" Target="media/image8.png"/><Relationship Id="rId56" Type="http://schemas.openxmlformats.org/officeDocument/2006/relationships/image" Target="media/image7.png"/><Relationship Id="rId55" Type="http://schemas.openxmlformats.org/officeDocument/2006/relationships/image" Target="media/image6.png"/><Relationship Id="rId54" Type="http://schemas.openxmlformats.org/officeDocument/2006/relationships/image" Target="media/image5.png"/><Relationship Id="rId53" Type="http://schemas.openxmlformats.org/officeDocument/2006/relationships/image" Target="media/image4.jpeg"/><Relationship Id="rId52" Type="http://schemas.openxmlformats.org/officeDocument/2006/relationships/image" Target="media/image3.jpeg"/><Relationship Id="rId51" Type="http://schemas.openxmlformats.org/officeDocument/2006/relationships/image" Target="media/image2.jpeg"/><Relationship Id="rId50" Type="http://schemas.openxmlformats.org/officeDocument/2006/relationships/image" Target="media/image1.jpeg"/><Relationship Id="rId5" Type="http://schemas.openxmlformats.org/officeDocument/2006/relationships/footer" Target="footer1.xml"/><Relationship Id="rId49" Type="http://schemas.openxmlformats.org/officeDocument/2006/relationships/theme" Target="theme/theme1.xml"/><Relationship Id="rId48" Type="http://schemas.openxmlformats.org/officeDocument/2006/relationships/header" Target="header22.xml"/><Relationship Id="rId47" Type="http://schemas.openxmlformats.org/officeDocument/2006/relationships/header" Target="header21.xml"/><Relationship Id="rId46" Type="http://schemas.openxmlformats.org/officeDocument/2006/relationships/footer" Target="footer22.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64</Pages>
  <TotalTime>66</TotalTime>
  <ScaleCrop>false</ScaleCrop>
  <LinksUpToDate>false</LinksUpToDate>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2025-05-29T02:38:00Z</dcterms:created>
  <dc:creator>NGUYỄN VĂN ABC</dc:creator>
  <cp:lastModifiedBy>DUNG Pham Duc (VTI.D8)</cp:lastModifiedBy>
  <dcterms:modified xsi:type="dcterms:W3CDTF">2025-05-29T03:45:19Z</dcterms:modified>
  <dc:title>ĐỒ ÁN TỐT NGHIỆP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2025-01-08T00:00:00Z</vt:filetime>
  </property>
  <property fmtid="{D5CDD505-2E9C-101B-9397-08002B2CF9AE}" pid="3" name="Creator">
    <vt:lpwstr>LaTeX with hyperref</vt:lpwstr>
  </property>
  <property fmtid="{D5CDD505-2E9C-101B-9397-08002B2CF9AE}" pid="4" name="LastSaved">
    <vt:filetime>2025-05-29T00:00:00Z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KSOProductBuildVer">
    <vt:lpwstr>1033-12.2.0.21179</vt:lpwstr>
  </property>
  <property fmtid="{D5CDD505-2E9C-101B-9397-08002B2CF9AE}" pid="8" name="ICV">
    <vt:lpwstr>48F1AC5DCD704BFEAD8E399BC4B9BC40_12</vt:lpwstr>
  </property>
</Properties>
</file>